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.xml" ContentType="application/vnd.openxmlformats-officedocument.wordprocessingml.header+xml"/>
  <Override PartName="/word/header50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jc w:val="both"/>
        <w:rPr>
          <w:rFonts w:ascii="SimSun" w:hAnsi="SimSun" w:eastAsia="SimSun" w:cs="SimSu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hint="default" w:ascii="Arial" w:hAnsi="Arial" w:eastAsia="SimSun" w:cs="Arial"/>
          <w:color w:val="000000" w:themeColor="text1"/>
          <w:sz w:val="56"/>
          <w:szCs w:val="56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SimSun" w:hAnsi="SimSun" w:eastAsia="SimSun" w:cs="SimSu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806720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12065</wp:posOffset>
            </wp:positionV>
            <wp:extent cx="5715000" cy="704850"/>
            <wp:effectExtent l="0" t="0" r="0" b="11430"/>
            <wp:wrapSquare wrapText="bothSides"/>
            <wp:docPr id="4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56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 w:ascii="Arial" w:hAnsi="Arial" w:eastAsia="SimSun" w:cs="Arial"/>
          <w:color w:val="000000" w:themeColor="text1"/>
          <w:sz w:val="56"/>
          <w:szCs w:val="56"/>
          <w:lang w:val="en-US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hint="default" w:ascii="Arial" w:hAnsi="Arial" w:eastAsia="SimSun" w:cs="Arial"/>
          <w:color w:val="000000" w:themeColor="text1"/>
          <w:sz w:val="56"/>
          <w:szCs w:val="56"/>
          <w:lang w:val="en-US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hint="default" w:ascii="Arial" w:hAnsi="Arial" w:eastAsia="SimSun" w:cs="Arial"/>
          <w:color w:val="000000" w:themeColor="text1"/>
          <w:sz w:val="56"/>
          <w:szCs w:val="5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eastAsia="SimSun" w:cs="Arial"/>
          <w:color w:val="000000" w:themeColor="text1"/>
          <w:sz w:val="56"/>
          <w:szCs w:val="56"/>
          <w:lang w:val="en-US"/>
          <w14:textFill>
            <w14:solidFill>
              <w14:schemeClr w14:val="tx1"/>
            </w14:solidFill>
          </w14:textFill>
        </w:rPr>
        <w:t>Laboratory Certificate</w:t>
      </w:r>
    </w:p>
    <w:p>
      <w:pPr>
        <w:jc w:val="center"/>
        <w:rPr>
          <w:rFonts w:hint="default" w:ascii="Arial" w:hAnsi="Arial" w:eastAsia="SimSun" w:cs="Arial"/>
          <w:color w:val="000000" w:themeColor="text1"/>
          <w:sz w:val="56"/>
          <w:szCs w:val="56"/>
          <w:lang w:val="en-US"/>
          <w14:textFill>
            <w14:solidFill>
              <w14:schemeClr w14:val="tx1"/>
            </w14:solidFill>
          </w14:textFill>
        </w:rPr>
      </w:pPr>
      <w:bookmarkStart w:id="0" w:name="_GoBack"/>
      <w:bookmarkEnd w:id="0"/>
    </w:p>
    <w:p>
      <w:pPr>
        <w:jc w:val="center"/>
        <w:rPr>
          <w:rFonts w:hint="default" w:ascii="Arial" w:hAnsi="Arial" w:eastAsia="SimSun" w:cs="Arial"/>
          <w:color w:val="000000" w:themeColor="text1"/>
          <w:sz w:val="56"/>
          <w:szCs w:val="56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480" w:lineRule="auto"/>
        <w:jc w:val="both"/>
        <w:rPr>
          <w:rFonts w:hint="default" w:ascii="Arial" w:hAnsi="Arial" w:eastAsia="SimSun" w:cs="Arial"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eastAsia="SimSun" w:cs="Arial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This is to certify that Smt./Sri </w:t>
      </w:r>
      <w:r>
        <w:rPr>
          <w:rFonts w:hint="default" w:ascii="Arial" w:hAnsi="Arial" w:eastAsia="SimSun" w:cs="Arial"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  <w:t>PRAMODH YADAV M</w:t>
      </w:r>
      <w:r>
        <w:rPr>
          <w:rFonts w:hint="default" w:ascii="Arial" w:hAnsi="Arial" w:eastAsia="SimSun" w:cs="Arial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Reg No </w:t>
      </w:r>
      <w:r>
        <w:rPr>
          <w:rFonts w:hint="default" w:ascii="Arial" w:hAnsi="Arial" w:eastAsia="SimSun" w:cs="Arial"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  <w:t>20201ISE0053</w:t>
      </w:r>
      <w:r>
        <w:rPr>
          <w:rFonts w:hint="default" w:ascii="Arial" w:hAnsi="Arial" w:eastAsia="SimSun" w:cs="Arial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has satisfactorily completed the course of Experiments in </w:t>
      </w:r>
      <w:r>
        <w:rPr>
          <w:rFonts w:hint="default" w:ascii="Arial" w:hAnsi="Arial" w:eastAsia="SimSun" w:cs="Arial"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  <w:t>DATA HANDLING AND VISUALIZATION</w:t>
      </w:r>
      <w:r>
        <w:rPr>
          <w:rFonts w:hint="default" w:ascii="Arial" w:hAnsi="Arial" w:eastAsia="SimSun" w:cs="Arial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Prescribed by the </w:t>
      </w:r>
      <w:r>
        <w:rPr>
          <w:rFonts w:hint="default" w:ascii="Arial" w:hAnsi="Arial" w:eastAsia="SimSun" w:cs="Arial"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  <w:t>PRESIDENCY UNIVERSITY</w:t>
      </w:r>
      <w:r>
        <w:rPr>
          <w:rFonts w:hint="default" w:ascii="Arial" w:hAnsi="Arial" w:eastAsia="SimSun" w:cs="Arial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in the Laboratory of this College in the year </w:t>
      </w:r>
      <w:r>
        <w:rPr>
          <w:rFonts w:hint="default" w:ascii="Arial" w:hAnsi="Arial" w:eastAsia="SimSun" w:cs="Arial"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  <w:t>2023 - 2024</w:t>
      </w:r>
    </w:p>
    <w:p>
      <w:pPr>
        <w:spacing w:line="360" w:lineRule="auto"/>
        <w:jc w:val="both"/>
        <w:rPr>
          <w:rFonts w:hint="default" w:ascii="Arial" w:hAnsi="Arial" w:eastAsia="SimSun" w:cs="Arial"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both"/>
        <w:rPr>
          <w:rFonts w:hint="default" w:ascii="Arial" w:hAnsi="Arial" w:eastAsia="SimSun" w:cs="Arial"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both"/>
        <w:rPr>
          <w:rFonts w:hint="default" w:ascii="Arial" w:hAnsi="Arial" w:eastAsia="SimSun" w:cs="Arial"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both"/>
        <w:rPr>
          <w:rFonts w:hint="default" w:ascii="Arial" w:hAnsi="Arial" w:eastAsia="SimSun" w:cs="Arial"/>
          <w:color w:val="000000" w:themeColor="text1"/>
          <w:sz w:val="32"/>
          <w:szCs w:val="32"/>
          <w:u w:val="single"/>
          <w:lang w:val="en-US"/>
          <w14:textFill>
            <w14:solidFill>
              <w14:schemeClr w14:val="tx1"/>
            </w14:solidFill>
          </w14:textFill>
        </w:rPr>
      </w:pPr>
    </w:p>
    <w:tbl>
      <w:tblPr>
        <w:tblStyle w:val="15"/>
        <w:tblpPr w:leftFromText="180" w:rightFromText="180" w:vertAnchor="text" w:horzAnchor="page" w:tblpX="6353" w:tblpY="139"/>
        <w:tblOverlap w:val="never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5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53" w:type="dxa"/>
          </w:tcPr>
          <w:p>
            <w:pPr>
              <w:spacing w:line="360" w:lineRule="auto"/>
              <w:jc w:val="center"/>
              <w:rPr>
                <w:rFonts w:hint="default" w:ascii="Arial" w:hAnsi="Arial" w:eastAsia="SimSun" w:cs="Arial"/>
                <w:color w:val="000000" w:themeColor="text1"/>
                <w:sz w:val="32"/>
                <w:szCs w:val="32"/>
                <w:u w:val="none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SimSun" w:cs="Arial"/>
                <w:color w:val="000000" w:themeColor="text1"/>
                <w:sz w:val="32"/>
                <w:szCs w:val="32"/>
                <w:u w:val="none"/>
                <w:lang w:val="en-US"/>
                <w14:textFill>
                  <w14:solidFill>
                    <w14:schemeClr w14:val="tx1"/>
                  </w14:solidFill>
                </w14:textFill>
              </w:rPr>
              <w:t>Signature of the Lecturer in Charge</w:t>
            </w:r>
          </w:p>
        </w:tc>
      </w:tr>
    </w:tbl>
    <w:p>
      <w:pPr>
        <w:spacing w:line="360" w:lineRule="auto"/>
        <w:jc w:val="both"/>
        <w:rPr>
          <w:rFonts w:hint="default" w:ascii="Arial" w:hAnsi="Arial" w:eastAsia="SimSun" w:cs="Arial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both"/>
        <w:rPr>
          <w:rFonts w:hint="default" w:ascii="Arial" w:hAnsi="Arial" w:eastAsia="SimSun" w:cs="Arial"/>
          <w:color w:val="000000" w:themeColor="text1"/>
          <w:sz w:val="32"/>
          <w:szCs w:val="32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eastAsia="SimSun" w:cs="Arial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DATE:……………….        </w:t>
      </w:r>
    </w:p>
    <w:p>
      <w:pPr>
        <w:spacing w:line="360" w:lineRule="auto"/>
        <w:jc w:val="both"/>
        <w:rPr>
          <w:rFonts w:hint="default" w:ascii="Arial" w:hAnsi="Arial" w:eastAsia="SimSun" w:cs="Arial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eastAsia="SimSun" w:cs="Arial"/>
          <w:color w:val="000000" w:themeColor="text1"/>
          <w:sz w:val="32"/>
          <w:szCs w:val="32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         </w:t>
      </w:r>
    </w:p>
    <w:p>
      <w:pPr>
        <w:pStyle w:val="12"/>
        <w:spacing w:before="1"/>
        <w:rPr>
          <w:rFonts w:ascii="Times New Roman"/>
          <w:color w:val="000000" w:themeColor="text1"/>
          <w:sz w:val="29"/>
          <w14:textFill>
            <w14:solidFill>
              <w14:schemeClr w14:val="tx1"/>
            </w14:solidFill>
          </w14:textFill>
        </w:rPr>
        <w:sectPr>
          <w:headerReference r:id="rId6" w:type="first"/>
          <w:headerReference r:id="rId5" w:type="default"/>
          <w:footerReference r:id="rId7" w:type="default"/>
          <w:type w:val="continuous"/>
          <w:pgSz w:w="11900" w:h="16840"/>
          <w:pgMar w:top="460" w:right="460" w:bottom="605" w:left="605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start="1"/>
          <w:cols w:space="720" w:num="1"/>
          <w:titlePg/>
        </w:sectPr>
      </w:pPr>
    </w:p>
    <w:p>
      <w:pPr>
        <w:pStyle w:val="12"/>
        <w:spacing w:before="1"/>
        <w:rPr>
          <w:rFonts w:ascii="Times New Roman"/>
          <w:color w:val="000000" w:themeColor="text1"/>
          <w:sz w:val="29"/>
          <w14:textFill>
            <w14:solidFill>
              <w14:schemeClr w14:val="tx1"/>
            </w14:solidFill>
          </w14:textFill>
        </w:rPr>
      </w:pPr>
    </w:p>
    <w:p>
      <w:pPr>
        <w:pStyle w:val="4"/>
        <w:jc w:val="center"/>
        <w:rPr>
          <w:rFonts w:hint="default" w:ascii="Arial" w:hAnsi="Arial" w:cs="Arial"/>
          <w:color w:val="000000" w:themeColor="text1"/>
          <w:position w:val="-3"/>
          <w:sz w:val="56"/>
          <w:szCs w:val="56"/>
          <w:lang w:val="en-US"/>
          <w14:textFill>
            <w14:solidFill>
              <w14:schemeClr w14:val="tx1"/>
            </w14:solidFill>
          </w14:textFill>
        </w:rPr>
      </w:pPr>
    </w:p>
    <w:p>
      <w:pPr>
        <w:pStyle w:val="4"/>
        <w:jc w:val="center"/>
        <w:rPr>
          <w:rFonts w:hint="default" w:ascii="Arial" w:hAnsi="Arial" w:cs="Arial"/>
          <w:color w:val="000000" w:themeColor="text1"/>
          <w:position w:val="-3"/>
          <w:sz w:val="56"/>
          <w:szCs w:val="56"/>
          <w:lang w:val="en-US"/>
          <w14:textFill>
            <w14:solidFill>
              <w14:schemeClr w14:val="tx1"/>
            </w14:solidFill>
          </w14:textFill>
        </w:rPr>
      </w:pPr>
    </w:p>
    <w:p>
      <w:pPr>
        <w:pStyle w:val="4"/>
        <w:jc w:val="center"/>
        <w:rPr>
          <w:rFonts w:hint="default" w:ascii="Arial" w:hAnsi="Arial" w:cs="Arial"/>
          <w:color w:val="000000" w:themeColor="text1"/>
          <w:position w:val="-3"/>
          <w:sz w:val="56"/>
          <w:szCs w:val="5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color w:val="000000" w:themeColor="text1"/>
          <w:position w:val="-3"/>
          <w:sz w:val="56"/>
          <w:szCs w:val="56"/>
          <w:lang w:val="en-US"/>
          <w14:textFill>
            <w14:solidFill>
              <w14:schemeClr w14:val="tx1"/>
            </w14:solidFill>
          </w14:textFill>
        </w:rPr>
        <w:t>INDEX</w:t>
      </w:r>
    </w:p>
    <w:p>
      <w:pPr>
        <w:pStyle w:val="4"/>
        <w:jc w:val="center"/>
        <w:rPr>
          <w:rFonts w:hint="default" w:ascii="Arial" w:hAnsi="Arial" w:cs="Arial"/>
          <w:color w:val="000000" w:themeColor="text1"/>
          <w:position w:val="-3"/>
          <w:sz w:val="56"/>
          <w:szCs w:val="56"/>
          <w:lang w:val="en-US"/>
          <w14:textFill>
            <w14:solidFill>
              <w14:schemeClr w14:val="tx1"/>
            </w14:solidFill>
          </w14:textFill>
        </w:rPr>
      </w:pPr>
    </w:p>
    <w:tbl>
      <w:tblPr>
        <w:tblStyle w:val="15"/>
        <w:tblpPr w:leftFromText="180" w:rightFromText="180" w:vertAnchor="text" w:horzAnchor="page" w:tblpX="1585" w:tblpY="-7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9"/>
        <w:gridCol w:w="73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1" w:hRule="atLeast"/>
        </w:trPr>
        <w:tc>
          <w:tcPr>
            <w:tcW w:w="1309" w:type="dxa"/>
          </w:tcPr>
          <w:p>
            <w:pPr>
              <w:pStyle w:val="4"/>
              <w:jc w:val="center"/>
              <w:rPr>
                <w:rFonts w:hint="default" w:ascii="Arial" w:hAnsi="Arial" w:cs="Arial"/>
                <w:color w:val="000000" w:themeColor="text1"/>
                <w:position w:val="-3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position w:val="-3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SI NO.</w:t>
            </w:r>
          </w:p>
        </w:tc>
        <w:tc>
          <w:tcPr>
            <w:tcW w:w="7365" w:type="dxa"/>
          </w:tcPr>
          <w:p>
            <w:pPr>
              <w:pStyle w:val="4"/>
              <w:jc w:val="center"/>
              <w:rPr>
                <w:rFonts w:hint="default" w:ascii="Arial" w:hAnsi="Arial" w:cs="Arial"/>
                <w:color w:val="000000" w:themeColor="text1"/>
                <w:position w:val="-3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position w:val="-3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Name of the Experiment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9" w:type="dxa"/>
          </w:tcPr>
          <w:p>
            <w:pPr>
              <w:pStyle w:val="4"/>
              <w:jc w:val="center"/>
              <w:rPr>
                <w:rFonts w:hint="default" w:ascii="Arial" w:hAnsi="Arial" w:cs="Arial"/>
                <w:color w:val="000000" w:themeColor="text1"/>
                <w:position w:val="-3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position w:val="-3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01</w:t>
            </w:r>
          </w:p>
        </w:tc>
        <w:tc>
          <w:tcPr>
            <w:tcW w:w="7365" w:type="dxa"/>
          </w:tcPr>
          <w:p>
            <w:pPr>
              <w:pStyle w:val="4"/>
              <w:jc w:val="center"/>
              <w:rPr>
                <w:rFonts w:hint="default" w:ascii="Arial" w:hAnsi="Arial" w:cs="Arial"/>
                <w:color w:val="000000" w:themeColor="text1"/>
                <w:position w:val="-3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position w:val="-3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Introduction to Numpy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9" w:type="dxa"/>
          </w:tcPr>
          <w:p>
            <w:pPr>
              <w:pStyle w:val="4"/>
              <w:jc w:val="center"/>
              <w:rPr>
                <w:rFonts w:hint="default" w:ascii="Arial" w:hAnsi="Arial" w:cs="Arial"/>
                <w:color w:val="000000" w:themeColor="text1"/>
                <w:position w:val="-3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position w:val="-3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02</w:t>
            </w:r>
          </w:p>
        </w:tc>
        <w:tc>
          <w:tcPr>
            <w:tcW w:w="7365" w:type="dxa"/>
          </w:tcPr>
          <w:p>
            <w:pPr>
              <w:pStyle w:val="4"/>
              <w:jc w:val="center"/>
              <w:rPr>
                <w:rFonts w:hint="default" w:ascii="Arial" w:hAnsi="Arial" w:cs="Arial"/>
                <w:color w:val="000000" w:themeColor="text1"/>
                <w:position w:val="-3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position w:val="-3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Working to Pandas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9" w:type="dxa"/>
          </w:tcPr>
          <w:p>
            <w:pPr>
              <w:pStyle w:val="4"/>
              <w:jc w:val="center"/>
              <w:rPr>
                <w:rFonts w:hint="default" w:ascii="Arial" w:hAnsi="Arial" w:cs="Arial"/>
                <w:color w:val="000000" w:themeColor="text1"/>
                <w:position w:val="-3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position w:val="-3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03</w:t>
            </w:r>
          </w:p>
        </w:tc>
        <w:tc>
          <w:tcPr>
            <w:tcW w:w="7365" w:type="dxa"/>
          </w:tcPr>
          <w:p>
            <w:pPr>
              <w:pStyle w:val="4"/>
              <w:jc w:val="center"/>
              <w:rPr>
                <w:rFonts w:hint="default" w:ascii="Arial" w:hAnsi="Arial" w:cs="Arial"/>
                <w:color w:val="000000" w:themeColor="text1"/>
                <w:position w:val="-3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position w:val="-3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Data Cleaning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9" w:type="dxa"/>
          </w:tcPr>
          <w:p>
            <w:pPr>
              <w:pStyle w:val="4"/>
              <w:jc w:val="center"/>
              <w:rPr>
                <w:rFonts w:hint="default" w:ascii="Arial" w:hAnsi="Arial" w:cs="Arial"/>
                <w:color w:val="000000" w:themeColor="text1"/>
                <w:position w:val="-3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position w:val="-3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04</w:t>
            </w:r>
          </w:p>
        </w:tc>
        <w:tc>
          <w:tcPr>
            <w:tcW w:w="7365" w:type="dxa"/>
          </w:tcPr>
          <w:p>
            <w:pPr>
              <w:pStyle w:val="4"/>
              <w:jc w:val="center"/>
              <w:rPr>
                <w:rFonts w:hint="default" w:ascii="Arial" w:hAnsi="Arial" w:cs="Arial"/>
                <w:color w:val="000000" w:themeColor="text1"/>
                <w:position w:val="-3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position w:val="-3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Zscore Normalization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9" w:type="dxa"/>
          </w:tcPr>
          <w:p>
            <w:pPr>
              <w:pStyle w:val="4"/>
              <w:jc w:val="center"/>
              <w:rPr>
                <w:rFonts w:hint="default" w:ascii="Arial" w:hAnsi="Arial" w:cs="Arial"/>
                <w:color w:val="000000" w:themeColor="text1"/>
                <w:position w:val="-3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position w:val="-3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05</w:t>
            </w:r>
          </w:p>
        </w:tc>
        <w:tc>
          <w:tcPr>
            <w:tcW w:w="7365" w:type="dxa"/>
          </w:tcPr>
          <w:p>
            <w:pPr>
              <w:pStyle w:val="4"/>
              <w:jc w:val="center"/>
              <w:rPr>
                <w:rFonts w:hint="default" w:ascii="Arial" w:hAnsi="Arial" w:cs="Arial"/>
                <w:color w:val="000000" w:themeColor="text1"/>
                <w:position w:val="-3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position w:val="-3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Outlier Detection with IQR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9" w:type="dxa"/>
          </w:tcPr>
          <w:p>
            <w:pPr>
              <w:pStyle w:val="4"/>
              <w:jc w:val="center"/>
              <w:rPr>
                <w:rFonts w:hint="default" w:ascii="Arial" w:hAnsi="Arial" w:cs="Arial"/>
                <w:color w:val="000000" w:themeColor="text1"/>
                <w:position w:val="-3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position w:val="-3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06</w:t>
            </w:r>
          </w:p>
        </w:tc>
        <w:tc>
          <w:tcPr>
            <w:tcW w:w="7365" w:type="dxa"/>
          </w:tcPr>
          <w:p>
            <w:pPr>
              <w:pStyle w:val="4"/>
              <w:jc w:val="center"/>
              <w:rPr>
                <w:rFonts w:hint="default" w:ascii="Arial" w:hAnsi="Arial" w:cs="Arial"/>
                <w:color w:val="000000" w:themeColor="text1"/>
                <w:position w:val="-3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position w:val="-3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Matplotlib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9" w:type="dxa"/>
          </w:tcPr>
          <w:p>
            <w:pPr>
              <w:pStyle w:val="4"/>
              <w:jc w:val="center"/>
              <w:rPr>
                <w:rFonts w:hint="default" w:ascii="Arial" w:hAnsi="Arial" w:cs="Arial"/>
                <w:color w:val="000000" w:themeColor="text1"/>
                <w:position w:val="-3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position w:val="-3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07</w:t>
            </w:r>
          </w:p>
        </w:tc>
        <w:tc>
          <w:tcPr>
            <w:tcW w:w="7365" w:type="dxa"/>
          </w:tcPr>
          <w:p>
            <w:pPr>
              <w:pStyle w:val="4"/>
              <w:jc w:val="center"/>
              <w:rPr>
                <w:rFonts w:hint="default" w:ascii="Arial" w:hAnsi="Arial" w:cs="Arial"/>
                <w:color w:val="000000" w:themeColor="text1"/>
                <w:position w:val="-3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position w:val="-3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Interacting with Web API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9" w:type="dxa"/>
          </w:tcPr>
          <w:p>
            <w:pPr>
              <w:pStyle w:val="4"/>
              <w:jc w:val="center"/>
              <w:rPr>
                <w:rFonts w:hint="default" w:ascii="Arial" w:hAnsi="Arial" w:cs="Arial"/>
                <w:color w:val="000000" w:themeColor="text1"/>
                <w:position w:val="-3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position w:val="-3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08</w:t>
            </w:r>
          </w:p>
        </w:tc>
        <w:tc>
          <w:tcPr>
            <w:tcW w:w="7365" w:type="dxa"/>
          </w:tcPr>
          <w:p>
            <w:pPr>
              <w:pStyle w:val="4"/>
              <w:jc w:val="center"/>
              <w:rPr>
                <w:rFonts w:hint="default" w:ascii="Arial" w:hAnsi="Arial" w:cs="Arial"/>
                <w:color w:val="000000" w:themeColor="text1"/>
                <w:position w:val="-3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position w:val="-3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Colormaps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9" w:type="dxa"/>
          </w:tcPr>
          <w:p>
            <w:pPr>
              <w:pStyle w:val="4"/>
              <w:jc w:val="center"/>
              <w:rPr>
                <w:rFonts w:hint="default" w:ascii="Arial" w:hAnsi="Arial" w:cs="Arial"/>
                <w:color w:val="000000" w:themeColor="text1"/>
                <w:position w:val="-3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position w:val="-3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09</w:t>
            </w:r>
          </w:p>
        </w:tc>
        <w:tc>
          <w:tcPr>
            <w:tcW w:w="7365" w:type="dxa"/>
          </w:tcPr>
          <w:p>
            <w:pPr>
              <w:pStyle w:val="4"/>
              <w:jc w:val="center"/>
              <w:rPr>
                <w:rFonts w:hint="default" w:ascii="Arial" w:hAnsi="Arial" w:cs="Arial"/>
                <w:color w:val="000000" w:themeColor="text1"/>
                <w:position w:val="-3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position w:val="-3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Heatmaps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9" w:type="dxa"/>
          </w:tcPr>
          <w:p>
            <w:pPr>
              <w:pStyle w:val="4"/>
              <w:jc w:val="center"/>
              <w:rPr>
                <w:rFonts w:hint="default" w:ascii="Arial" w:hAnsi="Arial" w:cs="Arial"/>
                <w:color w:val="000000" w:themeColor="text1"/>
                <w:position w:val="-3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position w:val="-3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  <w:tc>
          <w:tcPr>
            <w:tcW w:w="7365" w:type="dxa"/>
          </w:tcPr>
          <w:p>
            <w:pPr>
              <w:pStyle w:val="4"/>
              <w:jc w:val="center"/>
              <w:rPr>
                <w:rFonts w:hint="default" w:ascii="Arial" w:hAnsi="Arial" w:cs="Arial"/>
                <w:color w:val="000000" w:themeColor="text1"/>
                <w:position w:val="-3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position w:val="-3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Seaborn color pallette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9" w:type="dxa"/>
          </w:tcPr>
          <w:p>
            <w:pPr>
              <w:pStyle w:val="4"/>
              <w:jc w:val="center"/>
              <w:rPr>
                <w:rFonts w:hint="default" w:ascii="Arial" w:hAnsi="Arial" w:cs="Arial"/>
                <w:color w:val="000000" w:themeColor="text1"/>
                <w:position w:val="-3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position w:val="-3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11</w:t>
            </w:r>
          </w:p>
        </w:tc>
        <w:tc>
          <w:tcPr>
            <w:tcW w:w="7365" w:type="dxa"/>
          </w:tcPr>
          <w:p>
            <w:pPr>
              <w:pStyle w:val="4"/>
              <w:jc w:val="center"/>
              <w:rPr>
                <w:rFonts w:hint="default" w:ascii="Arial" w:hAnsi="Arial" w:cs="Arial"/>
                <w:color w:val="000000" w:themeColor="text1"/>
                <w:position w:val="-3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position w:val="-3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Univariate, Bivariate, Multivariate Visualization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9" w:type="dxa"/>
          </w:tcPr>
          <w:p>
            <w:pPr>
              <w:pStyle w:val="4"/>
              <w:jc w:val="center"/>
              <w:rPr>
                <w:rFonts w:hint="default" w:ascii="Arial" w:hAnsi="Arial" w:cs="Arial"/>
                <w:color w:val="000000" w:themeColor="text1"/>
                <w:position w:val="-3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position w:val="-3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12</w:t>
            </w:r>
          </w:p>
        </w:tc>
        <w:tc>
          <w:tcPr>
            <w:tcW w:w="7365" w:type="dxa"/>
          </w:tcPr>
          <w:p>
            <w:pPr>
              <w:pStyle w:val="4"/>
              <w:jc w:val="center"/>
              <w:rPr>
                <w:rFonts w:hint="default" w:ascii="Arial" w:hAnsi="Arial" w:cs="Arial"/>
                <w:color w:val="000000" w:themeColor="text1"/>
                <w:position w:val="-3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position w:val="-3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Text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9" w:type="dxa"/>
          </w:tcPr>
          <w:p>
            <w:pPr>
              <w:pStyle w:val="4"/>
              <w:jc w:val="center"/>
              <w:rPr>
                <w:rFonts w:hint="default" w:ascii="Arial" w:hAnsi="Arial" w:cs="Arial"/>
                <w:color w:val="000000" w:themeColor="text1"/>
                <w:position w:val="-3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position w:val="-3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13</w:t>
            </w:r>
          </w:p>
        </w:tc>
        <w:tc>
          <w:tcPr>
            <w:tcW w:w="7365" w:type="dxa"/>
          </w:tcPr>
          <w:p>
            <w:pPr>
              <w:pStyle w:val="4"/>
              <w:jc w:val="center"/>
              <w:rPr>
                <w:rFonts w:hint="default" w:ascii="Arial" w:hAnsi="Arial" w:cs="Arial"/>
                <w:color w:val="000000" w:themeColor="text1"/>
                <w:position w:val="-3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position w:val="-3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Time Series</w:t>
            </w:r>
          </w:p>
        </w:tc>
      </w:tr>
    </w:tbl>
    <w:p>
      <w:pPr>
        <w:pStyle w:val="4"/>
        <w:jc w:val="both"/>
        <w:rPr>
          <w:rFonts w:hint="default" w:ascii="Arial" w:hAnsi="Arial" w:cs="Arial"/>
          <w:color w:val="000000" w:themeColor="text1"/>
          <w:position w:val="-3"/>
          <w:sz w:val="56"/>
          <w:szCs w:val="56"/>
          <w:lang w:val="en-US"/>
          <w14:textFill>
            <w14:solidFill>
              <w14:schemeClr w14:val="tx1"/>
            </w14:solidFill>
          </w14:textFill>
        </w:rPr>
      </w:pPr>
    </w:p>
    <w:p>
      <w:pPr>
        <w:pStyle w:val="4"/>
        <w:jc w:val="center"/>
        <w:rPr>
          <w:rFonts w:hint="default" w:ascii="Arial" w:hAnsi="Arial" w:cs="Arial"/>
          <w:color w:val="000000" w:themeColor="text1"/>
          <w:position w:val="-3"/>
          <w:sz w:val="56"/>
          <w:szCs w:val="56"/>
          <w:lang w:val="en-US"/>
          <w14:textFill>
            <w14:solidFill>
              <w14:schemeClr w14:val="tx1"/>
            </w14:solidFill>
          </w14:textFill>
        </w:rPr>
      </w:pPr>
    </w:p>
    <w:p>
      <w:pPr>
        <w:pStyle w:val="4"/>
        <w:ind w:left="0" w:leftChars="0" w:firstLine="0" w:firstLineChars="0"/>
        <w:jc w:val="both"/>
        <w:rPr>
          <w:rFonts w:hint="default" w:ascii="Arial" w:hAnsi="Arial" w:cs="Arial"/>
          <w:color w:val="000000" w:themeColor="text1"/>
          <w:position w:val="-3"/>
          <w:sz w:val="56"/>
          <w:szCs w:val="56"/>
          <w:lang w:val="en-US"/>
          <w14:textFill>
            <w14:solidFill>
              <w14:schemeClr w14:val="tx1"/>
            </w14:solidFill>
          </w14:textFill>
        </w:rPr>
        <w:sectPr>
          <w:headerReference r:id="rId8" w:type="first"/>
          <w:footerReference r:id="rId9" w:type="first"/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start="1"/>
          <w:cols w:space="720" w:num="1"/>
          <w:titlePg/>
        </w:sectPr>
      </w:pPr>
    </w:p>
    <w:p>
      <w:pPr>
        <w:pStyle w:val="4"/>
        <w:ind w:left="0" w:leftChars="0" w:firstLine="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4"/>
        <w:ind w:left="0" w:leftChars="0" w:firstLine="520" w:firstLineChars="2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LABSHEET</w:t>
      </w:r>
      <w:r>
        <w:rPr>
          <w:color w:val="000000" w:themeColor="text1"/>
          <w:spacing w:val="-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1</w:t>
      </w:r>
    </w:p>
    <w:p>
      <w:pPr>
        <w:pStyle w:val="12"/>
        <w:rPr>
          <w:rFonts w:ascii="Roboto"/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9"/>
        <w:rPr>
          <w:rFonts w:ascii="Roboto"/>
          <w:color w:val="000000" w:themeColor="text1"/>
          <w:sz w:val="11"/>
          <w14:textFill>
            <w14:solidFill>
              <w14:schemeClr w14:val="tx1"/>
            </w14:solidFill>
          </w14:textFill>
        </w:rPr>
      </w:pPr>
    </w:p>
    <w:p>
      <w:pPr>
        <w:pStyle w:val="12"/>
        <w:tabs>
          <w:tab w:val="left" w:pos="10734"/>
        </w:tabs>
        <w:spacing w:line="114" w:lineRule="exact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u w:val="single" w:color="282828"/>
          <w14:textFill>
            <w14:solidFill>
              <w14:schemeClr w14:val="tx1"/>
            </w14:solidFill>
          </w14:textFill>
        </w:rPr>
        <w:t>from matplotlib import pyplot as plt</w:t>
      </w:r>
    </w:p>
    <w:p>
      <w:pPr>
        <w:pStyle w:val="12"/>
        <w:spacing w:before="27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plt.style.use('seaborn-whitegrid')</w:t>
      </w:r>
    </w:p>
    <w:p>
      <w:pPr>
        <w:pStyle w:val="12"/>
        <w:spacing w:before="9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spacing w:line="283" w:lineRule="auto"/>
        <w:ind w:left="194" w:right="9339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import numpy as np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print("step 1")</w:t>
      </w:r>
    </w:p>
    <w:p>
      <w:pPr>
        <w:pStyle w:val="12"/>
        <w:spacing w:before="8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</w:p>
    <w:p>
      <w:pPr>
        <w:spacing w:before="0" w:line="171" w:lineRule="exact"/>
        <w:ind w:left="238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position w:val="-3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35890" cy="10477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ascii="Times New Roman"/>
          <w:color w:val="000000" w:themeColor="text1"/>
          <w:spacing w:val="-18"/>
          <w:sz w:val="20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step 1</w:t>
      </w:r>
    </w:p>
    <w:p>
      <w:pPr>
        <w:spacing w:before="0" w:line="249" w:lineRule="auto"/>
        <w:ind w:left="738" w:right="245" w:hanging="154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pict>
          <v:group id="_x0000_s1027" o:spid="_x0000_s1027" o:spt="203" style="position:absolute;left:0pt;margin-left:56.75pt;margin-top:22.4pt;height:10.5pt;width:507.5pt;mso-position-horizontal-relative:page;mso-wrap-distance-bottom:0pt;mso-wrap-distance-top:0pt;z-index:-251527168;mso-width-relative:page;mso-height-relative:page;" coordorigin="1135,449" coordsize="10150,210">
            <o:lock v:ext="edit"/>
            <v:rect id="_x0000_s1028" o:spid="_x0000_s1028" o:spt="1" style="position:absolute;left:1135;top:448;height:210;width:210;" fillcolor="#F1F1F1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29" o:spid="_x0000_s1029" style="position:absolute;left:1215;top:508;height:90;width:50;" fillcolor="#A2A2A2" filled="t" stroked="f" coordorigin="1215,509" coordsize="50,90" path="m1265,599l1215,554,1265,509,1265,599xe">
              <v:path arrowok="t"/>
              <v:fill on="t" focussize="0,0"/>
              <v:stroke on="f"/>
              <v:imagedata o:title=""/>
              <o:lock v:ext="edit"/>
            </v:shape>
            <v:rect id="_x0000_s1030" o:spid="_x0000_s1030" o:spt="1" style="position:absolute;left:11075;top:448;height:210;width:210;" fillcolor="#F1F1F1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31" o:spid="_x0000_s1031" style="position:absolute;left:11155;top:508;height:90;width:50;" fillcolor="#4F4F4F" filled="t" stroked="f" coordorigin="11155,509" coordsize="50,90" path="m11155,599l11155,509,11205,554,11155,599xe">
              <v:path arrowok="t"/>
              <v:fill on="t" focussize="0,0"/>
              <v:stroke on="f"/>
              <v:imagedata o:title=""/>
              <o:lock v:ext="edit"/>
            </v:shape>
            <v:rect id="_x0000_s1032" o:spid="_x0000_s1032" o:spt="1" style="position:absolute;left:1345;top:448;height:210;width:9730;" fillcolor="#F1F1F1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033" o:spid="_x0000_s1033" o:spt="1" style="position:absolute;left:1345;top:468;height:170;width:4140;" fillcolor="#000000" filled="t" stroked="f" coordsize="21600,21600">
              <v:path/>
              <v:fill on="t" opacity="13107f" focussize="0,0"/>
              <v:stroke on="f"/>
              <v:imagedata o:title=""/>
              <o:lock v:ext="edit"/>
            </v:rect>
            <w10:wrap type="topAndBottom"/>
          </v:group>
        </w:pic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&lt;ipython-input-4-240c5389bdd3&gt;:2: MatplotlibDeprecationWarning: The seaborn styles shipped by Matplotlib are deprecated since 3.6,</w:t>
      </w:r>
      <w:r>
        <w:rPr>
          <w:color w:val="000000" w:themeColor="text1"/>
          <w:spacing w:val="-74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plt.style.use('seaborn-whitegrid')</w:t>
      </w:r>
    </w:p>
    <w:p>
      <w:pPr>
        <w:pStyle w:val="12"/>
        <w:spacing w:before="7"/>
        <w:rPr>
          <w:color w:val="000000" w:themeColor="text1"/>
          <w:sz w:val="10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77" w:line="283" w:lineRule="auto"/>
        <w:ind w:left="194" w:right="9339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fig = plt.figure()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ax = plt.axes()</w:t>
      </w:r>
    </w:p>
    <w:p>
      <w:pPr>
        <w:pStyle w:val="12"/>
        <w:spacing w:before="1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ax.grid()</w:t>
      </w:r>
    </w:p>
    <w:p>
      <w:pPr>
        <w:pStyle w:val="12"/>
        <w:spacing w:before="2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532130</wp:posOffset>
            </wp:positionH>
            <wp:positionV relativeFrom="paragraph">
              <wp:posOffset>130175</wp:posOffset>
            </wp:positionV>
            <wp:extent cx="135255" cy="104775"/>
            <wp:effectExtent l="0" t="0" r="0" b="0"/>
            <wp:wrapTopAndBottom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6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815975</wp:posOffset>
            </wp:positionH>
            <wp:positionV relativeFrom="paragraph">
              <wp:posOffset>194945</wp:posOffset>
            </wp:positionV>
            <wp:extent cx="3382010" cy="2488565"/>
            <wp:effectExtent l="0" t="0" r="0" b="0"/>
            <wp:wrapTopAndBottom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png"/>
                    <pic:cNvPicPr>
                      <a:picLocks noChangeAspect="1"/>
                    </pic:cNvPicPr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2327" cy="2488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3"/>
        <w:rPr>
          <w:color w:val="000000" w:themeColor="text1"/>
          <w:sz w:val="10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1" w:line="283" w:lineRule="auto"/>
        <w:ind w:left="194" w:right="9339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fig = plt.figure()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ax = plt.axes()</w:t>
      </w:r>
    </w:p>
    <w:p>
      <w:pPr>
        <w:pStyle w:val="12"/>
        <w:spacing w:before="4"/>
        <w:rPr>
          <w:color w:val="000000" w:themeColor="text1"/>
          <w:sz w:val="15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1" w:line="283" w:lineRule="auto"/>
        <w:ind w:left="194" w:right="862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x = np.linspace(0, 10, 1000)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ax.plot(x, np.sin(x));</w:t>
      </w:r>
    </w:p>
    <w:p>
      <w:pPr>
        <w:pStyle w:val="12"/>
        <w:spacing w:before="10"/>
        <w:rPr>
          <w:color w:val="000000" w:themeColor="text1"/>
          <w:sz w:val="1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532130</wp:posOffset>
            </wp:positionH>
            <wp:positionV relativeFrom="paragraph">
              <wp:posOffset>113030</wp:posOffset>
            </wp:positionV>
            <wp:extent cx="135255" cy="104775"/>
            <wp:effectExtent l="0" t="0" r="0" b="0"/>
            <wp:wrapTopAndBottom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/>
                    <pic:cNvPicPr>
                      <a:picLocks noChangeAspect="1"/>
                    </pic:cNvPicPr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6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822325</wp:posOffset>
            </wp:positionH>
            <wp:positionV relativeFrom="paragraph">
              <wp:posOffset>165100</wp:posOffset>
            </wp:positionV>
            <wp:extent cx="3375660" cy="2426335"/>
            <wp:effectExtent l="0" t="0" r="0" b="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.png"/>
                    <pic:cNvPicPr>
                      <a:picLocks noChangeAspect="1"/>
                    </pic:cNvPicPr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5850" cy="2426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color w:val="000000" w:themeColor="text1"/>
          <w:sz w:val="11"/>
          <w14:textFill>
            <w14:solidFill>
              <w14:schemeClr w14:val="tx1"/>
            </w14:solidFill>
          </w14:textFill>
        </w:rPr>
        <w:sectPr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start="1"/>
          <w:cols w:space="720" w:num="1"/>
        </w:sectPr>
      </w:pPr>
    </w:p>
    <w:p>
      <w:pPr>
        <w:pStyle w:val="12"/>
        <w:spacing w:before="96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Lets add a title and labels to the plot</w:t>
      </w:r>
    </w:p>
    <w:p>
      <w:pPr>
        <w:pStyle w:val="12"/>
        <w:spacing w:before="9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spacing w:line="283" w:lineRule="auto"/>
        <w:ind w:left="194" w:right="9339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fig = plt.figure()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ax = plt.axes()</w:t>
      </w:r>
    </w:p>
    <w:p>
      <w:pPr>
        <w:pStyle w:val="12"/>
        <w:spacing w:before="5"/>
        <w:rPr>
          <w:color w:val="000000" w:themeColor="text1"/>
          <w:sz w:val="15"/>
          <w14:textFill>
            <w14:solidFill>
              <w14:schemeClr w14:val="tx1"/>
            </w14:solidFill>
          </w14:textFill>
        </w:rPr>
      </w:pPr>
    </w:p>
    <w:p>
      <w:pPr>
        <w:pStyle w:val="12"/>
        <w:spacing w:line="283" w:lineRule="auto"/>
        <w:ind w:left="194" w:right="862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x = np.linspace(0, 10, 1000)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ax.plot(x, np.sin(x))</w:t>
      </w:r>
    </w:p>
    <w:p>
      <w:pPr>
        <w:pStyle w:val="12"/>
        <w:tabs>
          <w:tab w:val="left" w:pos="2339"/>
        </w:tabs>
        <w:spacing w:before="1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ax.set_title('Simple Plot')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# Add a title</w:t>
      </w:r>
    </w:p>
    <w:p>
      <w:pPr>
        <w:pStyle w:val="12"/>
        <w:tabs>
          <w:tab w:val="left" w:pos="2625"/>
        </w:tabs>
        <w:spacing w:before="28" w:line="283" w:lineRule="auto"/>
        <w:ind w:left="194" w:right="7282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ax.set_xlabel('x label')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# Add x label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ax.set_ylabel('y label');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#</w:t>
      </w:r>
      <w:r>
        <w:rPr>
          <w:color w:val="000000" w:themeColor="text1"/>
          <w:spacing w:val="-6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Add</w:t>
      </w:r>
      <w:r>
        <w:rPr>
          <w:color w:val="000000" w:themeColor="text1"/>
          <w:spacing w:val="-5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y</w:t>
      </w:r>
      <w:r>
        <w:rPr>
          <w:color w:val="000000" w:themeColor="text1"/>
          <w:spacing w:val="-5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label</w:t>
      </w:r>
    </w:p>
    <w:p>
      <w:pPr>
        <w:pStyle w:val="12"/>
        <w:spacing w:before="10"/>
        <w:rPr>
          <w:color w:val="000000" w:themeColor="text1"/>
          <w:sz w:val="1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532130</wp:posOffset>
            </wp:positionH>
            <wp:positionV relativeFrom="paragraph">
              <wp:posOffset>113030</wp:posOffset>
            </wp:positionV>
            <wp:extent cx="135255" cy="104775"/>
            <wp:effectExtent l="0" t="0" r="0" b="0"/>
            <wp:wrapTopAndBottom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.png"/>
                    <pic:cNvPicPr>
                      <a:picLocks noChangeAspect="1"/>
                    </pic:cNvPicPr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6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809625</wp:posOffset>
            </wp:positionH>
            <wp:positionV relativeFrom="paragraph">
              <wp:posOffset>171450</wp:posOffset>
            </wp:positionV>
            <wp:extent cx="3567430" cy="2712085"/>
            <wp:effectExtent l="0" t="0" r="0" b="0"/>
            <wp:wrapTopAndBottom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png"/>
                    <pic:cNvPicPr>
                      <a:picLocks noChangeAspect="1"/>
                    </pic:cNvPicPr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7398" cy="2712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11"/>
          <w14:textFill>
            <w14:solidFill>
              <w14:schemeClr w14:val="tx1"/>
            </w14:solidFill>
          </w14:textFill>
        </w:rPr>
      </w:pPr>
    </w:p>
    <w:p>
      <w:pPr>
        <w:pStyle w:val="12"/>
        <w:spacing w:line="283" w:lineRule="auto"/>
        <w:ind w:left="194" w:right="8052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Lets add a title to the plot above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fig = plt.figure()</w:t>
      </w:r>
    </w:p>
    <w:p>
      <w:pPr>
        <w:pStyle w:val="12"/>
        <w:spacing w:before="1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ax = plt.axes()</w:t>
      </w:r>
    </w:p>
    <w:p>
      <w:pPr>
        <w:pStyle w:val="12"/>
        <w:spacing w:before="8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1" w:line="283" w:lineRule="auto"/>
        <w:ind w:left="194" w:right="862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x = np.linspace(0, 10, 1000)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ax.plot(x, np.sin(x))</w:t>
      </w: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ax.plot(x, np.cos(x))</w:t>
      </w:r>
    </w:p>
    <w:p>
      <w:pPr>
        <w:pStyle w:val="12"/>
        <w:spacing w:before="28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#ax.plot(x, np.tan(x))</w:t>
      </w:r>
    </w:p>
    <w:p>
      <w:pPr>
        <w:pStyle w:val="12"/>
        <w:spacing w:before="28" w:line="283" w:lineRule="auto"/>
        <w:ind w:left="194" w:right="841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ax.set_title('Multiple Lines');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ax.set_xlabel('x label')</w:t>
      </w:r>
    </w:p>
    <w:p>
      <w:pPr>
        <w:pStyle w:val="12"/>
        <w:spacing w:before="1" w:line="283" w:lineRule="auto"/>
        <w:ind w:left="194" w:right="891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ax.set_ylabel('y label')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plt.show()</w:t>
      </w:r>
    </w:p>
    <w:p>
      <w:pPr>
        <w:pStyle w:val="12"/>
        <w:spacing w:before="10"/>
        <w:rPr>
          <w:color w:val="000000" w:themeColor="text1"/>
          <w:sz w:val="1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532130</wp:posOffset>
            </wp:positionH>
            <wp:positionV relativeFrom="paragraph">
              <wp:posOffset>113030</wp:posOffset>
            </wp:positionV>
            <wp:extent cx="135255" cy="104775"/>
            <wp:effectExtent l="0" t="0" r="0" b="0"/>
            <wp:wrapTopAndBottom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6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809625</wp:posOffset>
            </wp:positionH>
            <wp:positionV relativeFrom="paragraph">
              <wp:posOffset>171450</wp:posOffset>
            </wp:positionV>
            <wp:extent cx="3514090" cy="2671445"/>
            <wp:effectExtent l="0" t="0" r="0" b="0"/>
            <wp:wrapTopAndBottom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8.png"/>
                    <pic:cNvPicPr>
                      <a:picLocks noChangeAspect="1"/>
                    </pic:cNvPicPr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4153" cy="2671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color w:val="000000" w:themeColor="text1"/>
          <w:sz w:val="11"/>
          <w14:textFill>
            <w14:solidFill>
              <w14:schemeClr w14:val="tx1"/>
            </w14:solidFill>
          </w14:textFill>
        </w:rPr>
        <w:sectPr>
          <w:headerReference r:id="rId10" w:type="default"/>
          <w:footerReference r:id="rId11" w:type="default"/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</w:sectPr>
      </w:pPr>
    </w:p>
    <w:p>
      <w:pPr>
        <w:pStyle w:val="12"/>
        <w:spacing w:before="96" w:line="283" w:lineRule="auto"/>
        <w:ind w:left="194" w:right="9339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fig = plt.figure()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ax = plt.axes()</w:t>
      </w:r>
    </w:p>
    <w:p>
      <w:pPr>
        <w:pStyle w:val="12"/>
        <w:spacing w:before="5"/>
        <w:rPr>
          <w:color w:val="000000" w:themeColor="text1"/>
          <w:sz w:val="15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x = np.linspace(0, 10, 1000)</w:t>
      </w:r>
    </w:p>
    <w:p>
      <w:pPr>
        <w:pStyle w:val="12"/>
        <w:spacing w:before="28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ax.plot(x, np.sin(x), label = 'sin')</w:t>
      </w:r>
    </w:p>
    <w:p>
      <w:pPr>
        <w:pStyle w:val="12"/>
        <w:spacing w:before="28" w:line="283" w:lineRule="auto"/>
        <w:ind w:left="194" w:right="8052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ax.plot(x, np.cos(x), label = 'cos')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ax.set_title('Multiple Lines');</w:t>
      </w:r>
    </w:p>
    <w:p>
      <w:pPr>
        <w:pStyle w:val="12"/>
        <w:spacing w:before="1" w:line="283" w:lineRule="auto"/>
        <w:ind w:left="194" w:right="8926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ax.set_xlabel('x label')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ax.set_ylabel('y label')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ax.legend()</w:t>
      </w:r>
    </w:p>
    <w:p>
      <w:pPr>
        <w:pStyle w:val="12"/>
        <w:spacing w:before="1" w:line="283" w:lineRule="auto"/>
        <w:ind w:left="194" w:right="9355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ax.legend(loc=1)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plt.show()</w:t>
      </w:r>
    </w:p>
    <w:p>
      <w:pPr>
        <w:pStyle w:val="12"/>
        <w:spacing w:before="10"/>
        <w:rPr>
          <w:color w:val="000000" w:themeColor="text1"/>
          <w:sz w:val="1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532130</wp:posOffset>
            </wp:positionH>
            <wp:positionV relativeFrom="paragraph">
              <wp:posOffset>113030</wp:posOffset>
            </wp:positionV>
            <wp:extent cx="135255" cy="104775"/>
            <wp:effectExtent l="0" t="0" r="0" b="0"/>
            <wp:wrapTopAndBottom/>
            <wp:docPr id="1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7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6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809625</wp:posOffset>
            </wp:positionH>
            <wp:positionV relativeFrom="paragraph">
              <wp:posOffset>171450</wp:posOffset>
            </wp:positionV>
            <wp:extent cx="3567430" cy="2712085"/>
            <wp:effectExtent l="0" t="0" r="0" b="0"/>
            <wp:wrapTopAndBottom/>
            <wp:docPr id="2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9.png"/>
                    <pic:cNvPicPr>
                      <a:picLocks noChangeAspect="1"/>
                    </pic:cNvPicPr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7398" cy="2712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11"/>
          <w14:textFill>
            <w14:solidFill>
              <w14:schemeClr w14:val="tx1"/>
            </w14:solidFill>
          </w14:textFill>
        </w:rPr>
      </w:pPr>
    </w:p>
    <w:p>
      <w:pPr>
        <w:pStyle w:val="12"/>
        <w:spacing w:line="283" w:lineRule="auto"/>
        <w:ind w:left="194" w:right="9355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fig = plt.figure()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ax = plt.axes()</w:t>
      </w:r>
    </w:p>
    <w:p>
      <w:pPr>
        <w:pStyle w:val="12"/>
        <w:spacing w:before="5"/>
        <w:rPr>
          <w:color w:val="000000" w:themeColor="text1"/>
          <w:sz w:val="15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x = np.linspace(0, 10, 1000)</w:t>
      </w:r>
    </w:p>
    <w:p>
      <w:pPr>
        <w:pStyle w:val="12"/>
        <w:tabs>
          <w:tab w:val="left" w:pos="4055"/>
        </w:tabs>
        <w:spacing w:before="28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ax.plot(x, np.sin(x), label = 'sin', color = 'red')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# specify color by name</w:t>
      </w:r>
    </w:p>
    <w:p>
      <w:pPr>
        <w:pStyle w:val="12"/>
        <w:tabs>
          <w:tab w:val="left" w:pos="3984"/>
        </w:tabs>
        <w:spacing w:before="28" w:line="283" w:lineRule="auto"/>
        <w:ind w:left="194" w:right="4851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ax.plot(x, np.cos(x), label = 'cos', color = 'g')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# short color code (rgbcmyk)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ax.set_title('Multiple Lines');</w:t>
      </w:r>
    </w:p>
    <w:p>
      <w:pPr>
        <w:pStyle w:val="12"/>
        <w:spacing w:before="1" w:line="283" w:lineRule="auto"/>
        <w:ind w:left="194" w:right="8926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ax.set_xlabel('x label')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ax.set_ylabel('y label')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ax.legend();</w:t>
      </w:r>
    </w:p>
    <w:p>
      <w:pPr>
        <w:pStyle w:val="12"/>
        <w:spacing w:before="3"/>
        <w:rPr>
          <w:color w:val="000000" w:themeColor="text1"/>
          <w:sz w:val="27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532130</wp:posOffset>
            </wp:positionH>
            <wp:positionV relativeFrom="paragraph">
              <wp:posOffset>227330</wp:posOffset>
            </wp:positionV>
            <wp:extent cx="135255" cy="104775"/>
            <wp:effectExtent l="0" t="0" r="0" b="0"/>
            <wp:wrapTopAndBottom/>
            <wp:docPr id="2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7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6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809625</wp:posOffset>
            </wp:positionH>
            <wp:positionV relativeFrom="paragraph">
              <wp:posOffset>285750</wp:posOffset>
            </wp:positionV>
            <wp:extent cx="3514090" cy="2671445"/>
            <wp:effectExtent l="0" t="0" r="0" b="0"/>
            <wp:wrapTopAndBottom/>
            <wp:docPr id="2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0.png"/>
                    <pic:cNvPicPr>
                      <a:picLocks noChangeAspect="1"/>
                    </pic:cNvPicPr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4153" cy="2671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color w:val="000000" w:themeColor="text1"/>
          <w:sz w:val="27"/>
          <w14:textFill>
            <w14:solidFill>
              <w14:schemeClr w14:val="tx1"/>
            </w14:solidFill>
          </w14:textFill>
        </w:rPr>
        <w:sectPr>
          <w:headerReference r:id="rId12" w:type="default"/>
          <w:footerReference r:id="rId13" w:type="default"/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start="3"/>
          <w:cols w:space="720" w:num="1"/>
        </w:sectPr>
      </w:pPr>
    </w:p>
    <w:p>
      <w:pPr>
        <w:pStyle w:val="12"/>
        <w:spacing w:before="96" w:line="283" w:lineRule="auto"/>
        <w:ind w:left="194" w:right="9339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fig = plt.figure()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ax = plt.axes()</w:t>
      </w:r>
    </w:p>
    <w:p>
      <w:pPr>
        <w:pStyle w:val="12"/>
        <w:spacing w:before="1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ax.grid(linestyle = '--')</w:t>
      </w:r>
    </w:p>
    <w:p>
      <w:pPr>
        <w:pStyle w:val="12"/>
        <w:spacing w:before="9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x = np.linspace(0, 10, 1000)</w:t>
      </w:r>
    </w:p>
    <w:p>
      <w:pPr>
        <w:pStyle w:val="12"/>
        <w:spacing w:before="28" w:line="283" w:lineRule="auto"/>
        <w:ind w:left="194" w:right="648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ax.plot(x, np.sin(x), label = 'sin', linestyle = 'dashed')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ax.plot(x,</w:t>
      </w:r>
      <w:r>
        <w:rPr>
          <w:color w:val="000000" w:themeColor="text1"/>
          <w:spacing w:val="-3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np.cos(x),</w:t>
      </w:r>
      <w:r>
        <w:rPr>
          <w:color w:val="000000" w:themeColor="text1"/>
          <w:spacing w:val="-2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label</w:t>
      </w:r>
      <w:r>
        <w:rPr>
          <w:color w:val="000000" w:themeColor="text1"/>
          <w:spacing w:val="-2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=</w:t>
      </w:r>
      <w:r>
        <w:rPr>
          <w:color w:val="000000" w:themeColor="text1"/>
          <w:spacing w:val="-2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'cos',</w:t>
      </w:r>
      <w:r>
        <w:rPr>
          <w:color w:val="000000" w:themeColor="text1"/>
          <w:spacing w:val="-2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linestyle</w:t>
      </w:r>
      <w:r>
        <w:rPr>
          <w:color w:val="000000" w:themeColor="text1"/>
          <w:spacing w:val="-2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=</w:t>
      </w:r>
      <w:r>
        <w:rPr>
          <w:color w:val="000000" w:themeColor="text1"/>
          <w:spacing w:val="-2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'dotted')</w:t>
      </w:r>
    </w:p>
    <w:p>
      <w:pPr>
        <w:pStyle w:val="12"/>
        <w:spacing w:line="283" w:lineRule="auto"/>
        <w:ind w:left="194" w:right="6266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ax.plot(x, np.sin(x+1), label = 'cos', linestyle = 'dashdot')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ax.set_title('Multiple Lines');</w:t>
      </w:r>
    </w:p>
    <w:p>
      <w:pPr>
        <w:pStyle w:val="12"/>
        <w:spacing w:before="1" w:line="283" w:lineRule="auto"/>
        <w:ind w:left="194" w:right="8926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ax.set_xlabel('x label')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ax.set_ylabel('y label')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ax.legend();</w:t>
      </w:r>
    </w:p>
    <w:p>
      <w:pPr>
        <w:pStyle w:val="12"/>
        <w:spacing w:before="11"/>
        <w:rPr>
          <w:color w:val="000000" w:themeColor="text1"/>
          <w:sz w:val="1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532130</wp:posOffset>
            </wp:positionH>
            <wp:positionV relativeFrom="paragraph">
              <wp:posOffset>113665</wp:posOffset>
            </wp:positionV>
            <wp:extent cx="135255" cy="104775"/>
            <wp:effectExtent l="0" t="0" r="0" b="0"/>
            <wp:wrapTopAndBottom/>
            <wp:docPr id="2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7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6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809625</wp:posOffset>
            </wp:positionH>
            <wp:positionV relativeFrom="paragraph">
              <wp:posOffset>172085</wp:posOffset>
            </wp:positionV>
            <wp:extent cx="3567430" cy="2712085"/>
            <wp:effectExtent l="0" t="0" r="0" b="0"/>
            <wp:wrapTopAndBottom/>
            <wp:docPr id="2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1.jpeg"/>
                    <pic:cNvPicPr>
                      <a:picLocks noChangeAspect="1"/>
                    </pic:cNvPicPr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7398" cy="2712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11"/>
          <w14:textFill>
            <w14:solidFill>
              <w14:schemeClr w14:val="tx1"/>
            </w14:solidFill>
          </w14:textFill>
        </w:rPr>
      </w:pPr>
    </w:p>
    <w:p>
      <w:pPr>
        <w:pStyle w:val="12"/>
        <w:spacing w:line="283" w:lineRule="auto"/>
        <w:ind w:left="194" w:right="9339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fig = plt.figure()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ax = plt.axes()</w:t>
      </w:r>
    </w:p>
    <w:p>
      <w:pPr>
        <w:pStyle w:val="12"/>
        <w:spacing w:before="5"/>
        <w:rPr>
          <w:color w:val="000000" w:themeColor="text1"/>
          <w:sz w:val="15"/>
          <w14:textFill>
            <w14:solidFill>
              <w14:schemeClr w14:val="tx1"/>
            </w14:solidFill>
          </w14:textFill>
        </w:rPr>
      </w:pPr>
    </w:p>
    <w:p>
      <w:pPr>
        <w:pStyle w:val="12"/>
        <w:spacing w:line="283" w:lineRule="auto"/>
        <w:ind w:left="194" w:right="862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x = np.linspace(0, 10, 1000)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ax.plot(x, np.sin(x))</w:t>
      </w:r>
    </w:p>
    <w:p>
      <w:pPr>
        <w:pStyle w:val="12"/>
        <w:spacing w:before="5"/>
        <w:rPr>
          <w:color w:val="000000" w:themeColor="text1"/>
          <w:sz w:val="15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ax.set_xlim(-5, 15)</w:t>
      </w:r>
    </w:p>
    <w:p>
      <w:pPr>
        <w:pStyle w:val="12"/>
        <w:spacing w:before="28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ax.set_ylim(-3, 3);</w:t>
      </w:r>
    </w:p>
    <w:p>
      <w:pPr>
        <w:pStyle w:val="12"/>
        <w:spacing w:before="2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532130</wp:posOffset>
            </wp:positionH>
            <wp:positionV relativeFrom="paragraph">
              <wp:posOffset>130175</wp:posOffset>
            </wp:positionV>
            <wp:extent cx="135255" cy="104775"/>
            <wp:effectExtent l="0" t="0" r="0" b="0"/>
            <wp:wrapTopAndBottom/>
            <wp:docPr id="3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7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6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822325</wp:posOffset>
            </wp:positionH>
            <wp:positionV relativeFrom="paragraph">
              <wp:posOffset>194945</wp:posOffset>
            </wp:positionV>
            <wp:extent cx="3375660" cy="2488565"/>
            <wp:effectExtent l="0" t="0" r="0" b="0"/>
            <wp:wrapTopAndBottom/>
            <wp:docPr id="3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2.png"/>
                    <pic:cNvPicPr>
                      <a:picLocks noChangeAspect="1"/>
                    </pic:cNvPicPr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5945" cy="2488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3"/>
        <w:rPr>
          <w:color w:val="000000" w:themeColor="text1"/>
          <w:sz w:val="10"/>
          <w14:textFill>
            <w14:solidFill>
              <w14:schemeClr w14:val="tx1"/>
            </w14:solidFill>
          </w14:textFill>
        </w:rPr>
      </w:pPr>
    </w:p>
    <w:p>
      <w:pPr>
        <w:pStyle w:val="12"/>
        <w:tabs>
          <w:tab w:val="left" w:pos="2482"/>
        </w:tabs>
        <w:spacing w:before="1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fig, ax = plt.subplots()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# a figure with a single Axes</w:t>
      </w:r>
    </w:p>
    <w:p>
      <w:pPr>
        <w:spacing w:after="0"/>
        <w:rPr>
          <w:color w:val="000000" w:themeColor="text1"/>
          <w14:textFill>
            <w14:solidFill>
              <w14:schemeClr w14:val="tx1"/>
            </w14:solidFill>
          </w14:textFill>
        </w:rPr>
        <w:sectPr>
          <w:headerReference r:id="rId14" w:type="default"/>
          <w:footerReference r:id="rId15" w:type="default"/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</w:sectPr>
      </w:pPr>
    </w:p>
    <w:p>
      <w:pPr>
        <w:pStyle w:val="12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</w:p>
    <w:p>
      <w:pPr>
        <w:pStyle w:val="12"/>
        <w:spacing w:line="165" w:lineRule="exact"/>
        <w:ind w:left="238"/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position w:val="-2"/>
          <w:sz w:val="16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35255" cy="104775"/>
            <wp:effectExtent l="0" t="0" r="0" b="0"/>
            <wp:docPr id="3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3.png"/>
                    <pic:cNvPicPr>
                      <a:picLocks noChangeAspect="1"/>
                    </pic:cNvPicPr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6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2"/>
        <w:rPr>
          <w:color w:val="000000" w:themeColor="text1"/>
          <w:sz w:val="26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77" w:line="283" w:lineRule="auto"/>
        <w:ind w:left="194" w:right="4908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700224" behindDoc="1" locked="0" layoutInCell="1" allowOverlap="1">
            <wp:simplePos x="0" y="0"/>
            <wp:positionH relativeFrom="page">
              <wp:posOffset>815975</wp:posOffset>
            </wp:positionH>
            <wp:positionV relativeFrom="paragraph">
              <wp:posOffset>-1424305</wp:posOffset>
            </wp:positionV>
            <wp:extent cx="3365500" cy="2476500"/>
            <wp:effectExtent l="0" t="0" r="0" b="0"/>
            <wp:wrapNone/>
            <wp:docPr id="3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4.png"/>
                    <pic:cNvPicPr>
                      <a:picLocks noChangeAspect="1"/>
                    </pic:cNvPicPr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fig, axs = plt.subplots(2, 2, figsize=(10,6)) # a figure with a 2x2 grid of Axes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x = np.linspace(0, 10, 1000)</w:t>
      </w:r>
    </w:p>
    <w:p>
      <w:pPr>
        <w:pStyle w:val="12"/>
        <w:spacing w:before="5"/>
        <w:rPr>
          <w:color w:val="000000" w:themeColor="text1"/>
          <w:sz w:val="15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axs[0,0].plot(x, np.sin(x))</w:t>
      </w:r>
    </w:p>
    <w:p>
      <w:pPr>
        <w:pStyle w:val="12"/>
        <w:spacing w:before="9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axs[0,1].plot(x, np.cos(x), color = 'maroon')</w:t>
      </w:r>
    </w:p>
    <w:p>
      <w:pPr>
        <w:pStyle w:val="12"/>
        <w:spacing w:before="9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axs[1,0].plot(x, np.sin(x+2), color = 'blue')</w:t>
      </w:r>
    </w:p>
    <w:p>
      <w:pPr>
        <w:pStyle w:val="12"/>
        <w:spacing w:before="8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axs[1,1].plot(x, np.sin(x+4), color = 'green');</w:t>
      </w:r>
    </w:p>
    <w:p>
      <w:pPr>
        <w:pStyle w:val="12"/>
        <w:spacing w:before="7"/>
        <w:rPr>
          <w:color w:val="000000" w:themeColor="text1"/>
          <w:sz w:val="2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532130</wp:posOffset>
            </wp:positionH>
            <wp:positionV relativeFrom="paragraph">
              <wp:posOffset>245110</wp:posOffset>
            </wp:positionV>
            <wp:extent cx="135255" cy="104775"/>
            <wp:effectExtent l="0" t="0" r="0" b="0"/>
            <wp:wrapTopAndBottom/>
            <wp:docPr id="3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15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6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822325</wp:posOffset>
            </wp:positionH>
            <wp:positionV relativeFrom="paragraph">
              <wp:posOffset>290830</wp:posOffset>
            </wp:positionV>
            <wp:extent cx="5079365" cy="2828925"/>
            <wp:effectExtent l="0" t="0" r="0" b="0"/>
            <wp:wrapTopAndBottom/>
            <wp:docPr id="4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16.png"/>
                    <pic:cNvPicPr>
                      <a:picLocks noChangeAspect="1"/>
                    </pic:cNvPicPr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9486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color w:val="000000" w:themeColor="text1"/>
          <w:sz w:val="29"/>
          <w14:textFill>
            <w14:solidFill>
              <w14:schemeClr w14:val="tx1"/>
            </w14:solidFill>
          </w14:textFill>
        </w:rPr>
        <w:sectPr>
          <w:headerReference r:id="rId16" w:type="default"/>
          <w:footerReference r:id="rId17" w:type="default"/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</w:sectPr>
      </w:pPr>
    </w:p>
    <w:p>
      <w:pPr>
        <w:pStyle w:val="12"/>
        <w:spacing w:before="4"/>
        <w:rPr>
          <w:color w:val="000000" w:themeColor="text1"/>
          <w:sz w:val="7"/>
          <w14:textFill>
            <w14:solidFill>
              <w14:schemeClr w14:val="tx1"/>
            </w14:solidFill>
          </w14:textFill>
        </w:rPr>
      </w:pPr>
    </w:p>
    <w:p>
      <w:pPr>
        <w:pStyle w:val="12"/>
        <w:spacing w:line="80" w:lineRule="exact"/>
        <w:ind w:left="-45"/>
        <w:rPr>
          <w:color w:val="000000" w:themeColor="text1"/>
          <w:sz w:val="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position w:val="-1"/>
          <w:sz w:val="8"/>
          <w14:textFill>
            <w14:solidFill>
              <w14:schemeClr w14:val="tx1"/>
            </w14:solidFill>
          </w14:textFill>
        </w:rPr>
        <w:pict>
          <v:group id="_x0000_s1034" o:spid="_x0000_s1034" o:spt="203" style="height:4pt;width:539pt;" coordsize="10780,80">
            <o:lock v:ext="edit"/>
            <v:rect id="_x0000_s1035" o:spid="_x0000_s1035" o:spt="1" style="position:absolute;left:0;top:0;height:80;width:10780;" fillcolor="#000000" filled="t" stroked="f" coordsize="21600,21600">
              <v:path/>
              <v:fill on="t" opacity="9764f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12"/>
        <w:spacing w:before="5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Segoe UI Symbol" w:hAnsi="Segoe UI Symbol"/>
          <w:color w:val="000000" w:themeColor="text1"/>
          <w:position w:val="-3"/>
          <w:sz w:val="24"/>
          <w14:textFill>
            <w14:solidFill>
              <w14:schemeClr w14:val="tx1"/>
            </w14:solidFill>
          </w14:textFill>
        </w:rPr>
        <w:t></w:t>
      </w:r>
      <w:r>
        <w:rPr>
          <w:rFonts w:ascii="Segoe UI Symbol" w:hAnsi="Segoe UI Symbol"/>
          <w:color w:val="000000" w:themeColor="text1"/>
          <w:spacing w:val="57"/>
          <w:position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LABSHEET</w:t>
      </w:r>
      <w:r>
        <w:rPr>
          <w:color w:val="000000" w:themeColor="text1"/>
          <w:spacing w:val="-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2</w:t>
      </w:r>
    </w:p>
    <w:p>
      <w:pPr>
        <w:pStyle w:val="12"/>
        <w:rPr>
          <w:rFonts w:ascii="Roboto"/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spacing w:before="231"/>
        <w:ind w:left="114" w:right="0" w:firstLine="0"/>
        <w:jc w:val="left"/>
        <w:rPr>
          <w:rFonts w:ascii="Roboto" w:hAnsi="Roboto"/>
          <w:color w:val="000000" w:themeColor="text1"/>
          <w:sz w:val="23"/>
          <w14:textFill>
            <w14:solidFill>
              <w14:schemeClr w14:val="tx1"/>
            </w14:solidFill>
          </w14:textFill>
        </w:rPr>
      </w:pPr>
      <w:r>
        <w:rPr>
          <w:rFonts w:ascii="Segoe UI Symbol" w:hAnsi="Segoe UI Symbol"/>
          <w:color w:val="000000" w:themeColor="text1"/>
          <w:position w:val="-3"/>
          <w:sz w:val="24"/>
          <w14:textFill>
            <w14:solidFill>
              <w14:schemeClr w14:val="tx1"/>
            </w14:solidFill>
          </w14:textFill>
        </w:rPr>
        <w:t></w:t>
      </w:r>
      <w:r>
        <w:rPr>
          <w:rFonts w:ascii="Segoe UI Symbol" w:hAnsi="Segoe UI Symbol"/>
          <w:color w:val="000000" w:themeColor="text1"/>
          <w:spacing w:val="47"/>
          <w:position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3"/>
          <w14:textFill>
            <w14:solidFill>
              <w14:schemeClr w14:val="tx1"/>
            </w14:solidFill>
          </w14:textFill>
        </w:rPr>
        <w:t>pandas</w:t>
      </w:r>
    </w:p>
    <w:p>
      <w:pPr>
        <w:pStyle w:val="12"/>
        <w:spacing w:before="1"/>
        <w:rPr>
          <w:rFonts w:ascii="Roboto"/>
          <w:color w:val="000000" w:themeColor="text1"/>
          <w:sz w:val="26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77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import pandas as pd</w:t>
      </w:r>
    </w:p>
    <w:p>
      <w:pPr>
        <w:pStyle w:val="12"/>
        <w:spacing w:before="28" w:line="283" w:lineRule="auto"/>
        <w:ind w:left="194" w:right="5479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data=pd.read_csv(r'C:\Users\Thejas Venugopal\Downloads\nyc_weather.csv')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data.head()</w:t>
      </w:r>
    </w:p>
    <w:p>
      <w:pPr>
        <w:pStyle w:val="12"/>
        <w:spacing w:before="2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</w:p>
    <w:p>
      <w:pPr>
        <w:spacing w:after="0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sectPr>
          <w:headerReference r:id="rId18" w:type="default"/>
          <w:footerReference r:id="rId19" w:type="default"/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start="1"/>
          <w:cols w:space="720" w:num="1"/>
        </w:sectPr>
      </w:pPr>
    </w:p>
    <w:p>
      <w:pPr>
        <w:pStyle w:val="9"/>
        <w:tabs>
          <w:tab w:val="left" w:pos="4133"/>
        </w:tabs>
        <w:spacing w:before="75" w:line="212" w:lineRule="exact"/>
        <w:ind w:left="1187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532130</wp:posOffset>
            </wp:positionH>
            <wp:positionV relativeFrom="paragraph">
              <wp:posOffset>6985</wp:posOffset>
            </wp:positionV>
            <wp:extent cx="135890" cy="105410"/>
            <wp:effectExtent l="0" t="0" r="0" b="0"/>
            <wp:wrapNone/>
            <wp:docPr id="4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15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EST</w:t>
      </w:r>
      <w:r>
        <w:rPr>
          <w:color w:val="000000" w:themeColor="text1"/>
          <w:spacing w:val="62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Temperature</w:t>
      </w:r>
      <w:r>
        <w:rPr>
          <w:color w:val="000000" w:themeColor="text1"/>
          <w:spacing w:val="63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DewPoint</w:t>
      </w:r>
      <w:r>
        <w:rPr>
          <w:color w:val="000000" w:themeColor="text1"/>
          <w:spacing w:val="63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Humidity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pacing w:val="-1"/>
          <w:position w:val="9"/>
          <w14:textFill>
            <w14:solidFill>
              <w14:schemeClr w14:val="tx1"/>
            </w14:solidFill>
          </w14:textFill>
        </w:rPr>
        <w:t>Sea</w:t>
      </w:r>
      <w:r>
        <w:rPr>
          <w:color w:val="000000" w:themeColor="text1"/>
          <w:spacing w:val="-16"/>
          <w:position w:val="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position w:val="9"/>
          <w14:textFill>
            <w14:solidFill>
              <w14:schemeClr w14:val="tx1"/>
            </w14:solidFill>
          </w14:textFill>
        </w:rPr>
        <w:t>Level</w:t>
      </w:r>
    </w:p>
    <w:p>
      <w:pPr>
        <w:spacing w:before="0" w:line="122" w:lineRule="exact"/>
        <w:ind w:left="0" w:right="0" w:firstLine="0"/>
        <w:jc w:val="right"/>
        <w:rPr>
          <w:b/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14"/>
          <w14:textFill>
            <w14:solidFill>
              <w14:schemeClr w14:val="tx1"/>
            </w14:solidFill>
          </w14:textFill>
        </w:rPr>
        <w:t>PressureIn</w:t>
      </w:r>
    </w:p>
    <w:p>
      <w:pPr>
        <w:pStyle w:val="12"/>
        <w:spacing w:before="1"/>
        <w:rPr>
          <w:b/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column"/>
      </w:r>
    </w:p>
    <w:p>
      <w:pPr>
        <w:pStyle w:val="9"/>
        <w:ind w:left="1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VisibilityMiles</w:t>
      </w:r>
      <w:r>
        <w:rPr>
          <w:color w:val="000000" w:themeColor="text1"/>
          <w:spacing w:val="62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WindSpeedMP</w:t>
      </w:r>
    </w:p>
    <w:p>
      <w:pPr>
        <w:spacing w:after="0"/>
        <w:rPr>
          <w:color w:val="000000" w:themeColor="text1"/>
          <w14:textFill>
            <w14:solidFill>
              <w14:schemeClr w14:val="tx1"/>
            </w14:solidFill>
          </w14:textFill>
        </w:rPr>
        <w:sectPr>
          <w:type w:val="continuous"/>
          <w:pgSz w:w="11900" w:h="16840"/>
          <w:pgMar w:top="460" w:right="460" w:bottom="600" w:left="600" w:header="720" w:footer="720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equalWidth="0" w:num="2">
            <w:col w:w="4827" w:space="40"/>
            <w:col w:w="5973"/>
          </w:cols>
        </w:sectPr>
      </w:pPr>
    </w:p>
    <w:p>
      <w:pPr>
        <w:pStyle w:val="12"/>
        <w:spacing w:before="3"/>
        <w:rPr>
          <w:b/>
          <w:color w:val="000000" w:themeColor="text1"/>
          <w:sz w:val="7"/>
          <w14:textFill>
            <w14:solidFill>
              <w14:schemeClr w14:val="tx1"/>
            </w14:solidFill>
          </w14:textFill>
        </w:rPr>
      </w:pPr>
    </w:p>
    <w:p>
      <w:pPr>
        <w:pStyle w:val="12"/>
        <w:spacing w:line="20" w:lineRule="exact"/>
        <w:ind w:left="585"/>
        <w:rPr>
          <w:color w:val="000000" w:themeColor="text1"/>
          <w:sz w:val="2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"/>
          <w14:textFill>
            <w14:solidFill>
              <w14:schemeClr w14:val="tx1"/>
            </w14:solidFill>
          </w14:textFill>
        </w:rPr>
        <w:pict>
          <v:group id="_x0000_s1036" o:spid="_x0000_s1036" o:spt="203" style="height:0.5pt;width:326pt;" coordsize="6520,10">
            <o:lock v:ext="edit"/>
            <v:rect id="_x0000_s1037" o:spid="_x0000_s1037" o:spt="1" style="position:absolute;left:-1;top:0;height:10;width:6521;" fillcolor="#616161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tabs>
          <w:tab w:val="left" w:pos="2248"/>
          <w:tab w:val="left" w:pos="3004"/>
          <w:tab w:val="left" w:pos="3760"/>
          <w:tab w:val="left" w:pos="4475"/>
          <w:tab w:val="left" w:pos="5964"/>
          <w:tab w:val="left" w:pos="6989"/>
        </w:tabs>
        <w:spacing w:before="59"/>
        <w:ind w:left="654" w:right="0" w:firstLine="0"/>
        <w:jc w:val="left"/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rFonts w:ascii="Arial"/>
          <w:b/>
          <w:color w:val="000000" w:themeColor="text1"/>
          <w:sz w:val="14"/>
          <w14:textFill>
            <w14:solidFill>
              <w14:schemeClr w14:val="tx1"/>
            </w14:solidFill>
          </w14:textFill>
        </w:rPr>
        <w:t xml:space="preserve">0  </w:t>
      </w:r>
      <w:r>
        <w:rPr>
          <w:rFonts w:ascii="Arial"/>
          <w:b/>
          <w:color w:val="000000" w:themeColor="text1"/>
          <w:spacing w:val="22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1/1/2016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38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23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52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30.03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10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8.</w:t>
      </w:r>
    </w:p>
    <w:p>
      <w:pPr>
        <w:pStyle w:val="12"/>
        <w:spacing w:before="11"/>
        <w:rPr>
          <w:rFonts w:ascii="Arial MT"/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tabs>
          <w:tab w:val="left" w:pos="2248"/>
          <w:tab w:val="left" w:pos="3004"/>
          <w:tab w:val="left" w:pos="3760"/>
          <w:tab w:val="left" w:pos="4475"/>
          <w:tab w:val="left" w:pos="5964"/>
          <w:tab w:val="left" w:pos="6989"/>
        </w:tabs>
        <w:spacing w:before="0"/>
        <w:ind w:left="654" w:right="0" w:firstLine="0"/>
        <w:jc w:val="left"/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rFonts w:ascii="Arial"/>
          <w:b/>
          <w:color w:val="000000" w:themeColor="text1"/>
          <w:sz w:val="14"/>
          <w14:textFill>
            <w14:solidFill>
              <w14:schemeClr w14:val="tx1"/>
            </w14:solidFill>
          </w14:textFill>
        </w:rPr>
        <w:t xml:space="preserve">1  </w:t>
      </w:r>
      <w:r>
        <w:rPr>
          <w:rFonts w:ascii="Arial"/>
          <w:b/>
          <w:color w:val="000000" w:themeColor="text1"/>
          <w:spacing w:val="22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1/2/2016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36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18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46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30.02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10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7.</w:t>
      </w:r>
    </w:p>
    <w:p>
      <w:pPr>
        <w:pStyle w:val="12"/>
        <w:spacing w:before="11"/>
        <w:rPr>
          <w:rFonts w:ascii="Arial MT"/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tabs>
          <w:tab w:val="left" w:pos="2248"/>
          <w:tab w:val="left" w:pos="3004"/>
          <w:tab w:val="left" w:pos="3760"/>
          <w:tab w:val="left" w:pos="4475"/>
          <w:tab w:val="left" w:pos="5964"/>
          <w:tab w:val="left" w:pos="6989"/>
        </w:tabs>
        <w:spacing w:before="0"/>
        <w:ind w:left="654" w:right="0" w:firstLine="0"/>
        <w:jc w:val="left"/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rFonts w:ascii="Arial"/>
          <w:b/>
          <w:color w:val="000000" w:themeColor="text1"/>
          <w:sz w:val="14"/>
          <w14:textFill>
            <w14:solidFill>
              <w14:schemeClr w14:val="tx1"/>
            </w14:solidFill>
          </w14:textFill>
        </w:rPr>
        <w:t xml:space="preserve">2  </w:t>
      </w:r>
      <w:r>
        <w:rPr>
          <w:rFonts w:ascii="Arial"/>
          <w:b/>
          <w:color w:val="000000" w:themeColor="text1"/>
          <w:spacing w:val="22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1/3/2016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40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21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47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29.86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10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8.</w:t>
      </w:r>
    </w:p>
    <w:p>
      <w:pPr>
        <w:pStyle w:val="12"/>
        <w:spacing w:before="9"/>
        <w:rPr>
          <w:rFonts w:ascii="Arial M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tabs>
          <w:tab w:val="left" w:pos="2248"/>
          <w:tab w:val="left" w:pos="3082"/>
          <w:tab w:val="left" w:pos="3760"/>
          <w:tab w:val="left" w:pos="4475"/>
          <w:tab w:val="left" w:pos="5964"/>
          <w:tab w:val="left" w:pos="6989"/>
        </w:tabs>
        <w:spacing w:before="0"/>
        <w:ind w:left="654" w:right="0" w:firstLine="0"/>
        <w:jc w:val="left"/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pict>
          <v:group id="_x0000_s1038" o:spid="_x0000_s1038" o:spt="203" style="position:absolute;left:0pt;margin-left:56.75pt;margin-top:14.05pt;height:10.5pt;width:328.5pt;mso-position-horizontal-relative:page;mso-wrap-distance-bottom:0pt;mso-wrap-distance-top:0pt;z-index:-251526144;mso-width-relative:page;mso-height-relative:page;" coordorigin="1135,281" coordsize="6570,210">
            <o:lock v:ext="edit"/>
            <v:rect id="_x0000_s1039" o:spid="_x0000_s1039" o:spt="1" style="position:absolute;left:1135;top:281;height:210;width:210;" fillcolor="#F1F1F1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40" o:spid="_x0000_s1040" style="position:absolute;left:1215;top:341;height:90;width:50;" fillcolor="#A2A2A2" filled="t" stroked="f" coordorigin="1215,341" coordsize="50,90" path="m1265,431l1215,386,1265,341,1265,431xe">
              <v:path arrowok="t"/>
              <v:fill on="t" focussize="0,0"/>
              <v:stroke on="f"/>
              <v:imagedata o:title=""/>
              <o:lock v:ext="edit"/>
            </v:shape>
            <v:rect id="_x0000_s1041" o:spid="_x0000_s1041" o:spt="1" style="position:absolute;left:7495;top:281;height:210;width:210;" fillcolor="#F1F1F1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42" o:spid="_x0000_s1042" style="position:absolute;left:7575;top:341;height:90;width:50;" fillcolor="#4F4F4F" filled="t" stroked="f" coordorigin="7575,341" coordsize="50,90" path="m7575,431l7575,341,7625,386,7575,431xe">
              <v:path arrowok="t"/>
              <v:fill on="t" focussize="0,0"/>
              <v:stroke on="f"/>
              <v:imagedata o:title=""/>
              <o:lock v:ext="edit"/>
            </v:shape>
            <v:rect id="_x0000_s1043" o:spid="_x0000_s1043" o:spt="1" style="position:absolute;left:1345;top:281;height:210;width:6150;" fillcolor="#F1F1F1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044" o:spid="_x0000_s1044" o:spt="1" style="position:absolute;left:1345;top:301;height:170;width:3760;" fillcolor="#000000" filled="t" stroked="f" coordsize="21600,21600">
              <v:path/>
              <v:fill on="t" opacity="13107f" focussize="0,0"/>
              <v:stroke on="f"/>
              <v:imagedata o:title=""/>
              <o:lock v:ext="edit"/>
            </v:rect>
            <w10:wrap type="topAndBottom"/>
          </v:group>
        </w:pict>
      </w:r>
      <w:r>
        <w:rPr>
          <w:rFonts w:ascii="Arial"/>
          <w:b/>
          <w:color w:val="000000" w:themeColor="text1"/>
          <w:sz w:val="14"/>
          <w14:textFill>
            <w14:solidFill>
              <w14:schemeClr w14:val="tx1"/>
            </w14:solidFill>
          </w14:textFill>
        </w:rPr>
        <w:t xml:space="preserve">3  </w:t>
      </w:r>
      <w:r>
        <w:rPr>
          <w:rFonts w:ascii="Arial"/>
          <w:b/>
          <w:color w:val="000000" w:themeColor="text1"/>
          <w:spacing w:val="22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1/4/2016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25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9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44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30.05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10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9.</w:t>
      </w:r>
    </w:p>
    <w:p>
      <w:pPr>
        <w:pStyle w:val="12"/>
        <w:spacing w:before="9"/>
        <w:rPr>
          <w:rFonts w:ascii="Arial MT"/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spacing w:before="95"/>
        <w:ind w:left="114" w:right="0" w:firstLine="0"/>
        <w:jc w:val="left"/>
        <w:rPr>
          <w:rFonts w:ascii="Roboto" w:hAnsi="Roboto"/>
          <w:color w:val="000000" w:themeColor="text1"/>
          <w:sz w:val="23"/>
          <w14:textFill>
            <w14:solidFill>
              <w14:schemeClr w14:val="tx1"/>
            </w14:solidFill>
          </w14:textFill>
        </w:rPr>
      </w:pPr>
      <w:r>
        <w:rPr>
          <w:rFonts w:ascii="Segoe UI Symbol" w:hAnsi="Segoe UI Symbol"/>
          <w:color w:val="000000" w:themeColor="text1"/>
          <w:position w:val="-3"/>
          <w:sz w:val="24"/>
          <w14:textFill>
            <w14:solidFill>
              <w14:schemeClr w14:val="tx1"/>
            </w14:solidFill>
          </w14:textFill>
        </w:rPr>
        <w:t></w:t>
      </w:r>
      <w:r>
        <w:rPr>
          <w:rFonts w:ascii="Segoe UI Symbol" w:hAnsi="Segoe UI Symbol"/>
          <w:color w:val="000000" w:themeColor="text1"/>
          <w:spacing w:val="46"/>
          <w:position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3"/>
          <w14:textFill>
            <w14:solidFill>
              <w14:schemeClr w14:val="tx1"/>
            </w14:solidFill>
          </w14:textFill>
        </w:rPr>
        <w:t>pandas</w:t>
      </w:r>
      <w:r>
        <w:rPr>
          <w:rFonts w:ascii="Roboto" w:hAnsi="Roboto"/>
          <w:color w:val="000000" w:themeColor="text1"/>
          <w:spacing w:val="-5"/>
          <w:sz w:val="23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3"/>
          <w14:textFill>
            <w14:solidFill>
              <w14:schemeClr w14:val="tx1"/>
            </w14:solidFill>
          </w14:textFill>
        </w:rPr>
        <w:t>series</w:t>
      </w:r>
    </w:p>
    <w:p>
      <w:pPr>
        <w:pStyle w:val="12"/>
        <w:spacing w:before="1"/>
        <w:rPr>
          <w:rFonts w:ascii="Roboto"/>
          <w:color w:val="000000" w:themeColor="text1"/>
          <w:sz w:val="26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77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import numpy as np</w:t>
      </w:r>
    </w:p>
    <w:p>
      <w:pPr>
        <w:pStyle w:val="12"/>
        <w:spacing w:before="28" w:line="283" w:lineRule="auto"/>
        <w:ind w:left="194" w:right="855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d=np.array(['a','b','c','d'])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s=pd.Series(d)</w:t>
      </w: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print(s)</w:t>
      </w:r>
    </w:p>
    <w:p>
      <w:pPr>
        <w:pStyle w:val="12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tabs>
          <w:tab w:val="left" w:pos="731"/>
        </w:tabs>
        <w:spacing w:before="0"/>
        <w:ind w:left="0" w:right="9790" w:firstLine="0"/>
        <w:jc w:val="righ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position w:val="-3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35890" cy="104775"/>
            <wp:effectExtent l="0" t="0" r="0" b="0"/>
            <wp:docPr id="4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15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ascii="Times New Roman"/>
          <w:color w:val="000000" w:themeColor="text1"/>
          <w:spacing w:val="-18"/>
          <w:sz w:val="20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0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a</w:t>
      </w:r>
    </w:p>
    <w:p>
      <w:pPr>
        <w:pStyle w:val="17"/>
        <w:numPr>
          <w:ilvl w:val="0"/>
          <w:numId w:val="1"/>
        </w:numPr>
        <w:tabs>
          <w:tab w:val="left" w:pos="384"/>
          <w:tab w:val="left" w:pos="385"/>
        </w:tabs>
        <w:spacing w:before="8" w:after="0" w:line="240" w:lineRule="auto"/>
        <w:ind w:left="969" w:right="9790" w:hanging="970"/>
        <w:jc w:val="right"/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b</w:t>
      </w:r>
    </w:p>
    <w:p>
      <w:pPr>
        <w:pStyle w:val="17"/>
        <w:numPr>
          <w:ilvl w:val="0"/>
          <w:numId w:val="1"/>
        </w:numPr>
        <w:tabs>
          <w:tab w:val="left" w:pos="384"/>
          <w:tab w:val="left" w:pos="385"/>
        </w:tabs>
        <w:spacing w:before="6" w:after="0" w:line="240" w:lineRule="auto"/>
        <w:ind w:left="969" w:right="9790" w:hanging="970"/>
        <w:jc w:val="right"/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c</w:t>
      </w:r>
    </w:p>
    <w:p>
      <w:pPr>
        <w:pStyle w:val="17"/>
        <w:numPr>
          <w:ilvl w:val="0"/>
          <w:numId w:val="1"/>
        </w:numPr>
        <w:tabs>
          <w:tab w:val="left" w:pos="384"/>
          <w:tab w:val="left" w:pos="385"/>
        </w:tabs>
        <w:spacing w:before="6" w:after="0" w:line="240" w:lineRule="auto"/>
        <w:ind w:left="969" w:right="9790" w:hanging="970"/>
        <w:jc w:val="right"/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d</w:t>
      </w:r>
    </w:p>
    <w:p>
      <w:pPr>
        <w:spacing w:before="16"/>
        <w:ind w:left="585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dtype: object</w:t>
      </w:r>
    </w:p>
    <w:p>
      <w:pPr>
        <w:pStyle w:val="12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pStyle w:val="6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Segoe UI Symbol" w:hAnsi="Segoe UI Symbol"/>
          <w:color w:val="000000" w:themeColor="text1"/>
          <w:position w:val="-4"/>
          <w:sz w:val="24"/>
          <w14:textFill>
            <w14:solidFill>
              <w14:schemeClr w14:val="tx1"/>
            </w14:solidFill>
          </w14:textFill>
        </w:rPr>
        <w:t></w:t>
      </w:r>
      <w:r>
        <w:rPr>
          <w:rFonts w:ascii="Segoe UI Symbol" w:hAnsi="Segoe UI Symbol"/>
          <w:color w:val="000000" w:themeColor="text1"/>
          <w:spacing w:val="42"/>
          <w:position w:val="-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with</w:t>
      </w:r>
      <w:r>
        <w:rPr>
          <w:color w:val="000000" w:themeColor="text1"/>
          <w:spacing w:val="-6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d</w:t>
      </w:r>
      <w:r>
        <w:rPr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being</w:t>
      </w:r>
      <w:r>
        <w:rPr>
          <w:color w:val="000000" w:themeColor="text1"/>
          <w:spacing w:val="-6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</w:t>
      </w:r>
      <w:r>
        <w:rPr>
          <w:color w:val="000000" w:themeColor="text1"/>
          <w:spacing w:val="-6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dictionary</w:t>
      </w:r>
    </w:p>
    <w:p>
      <w:pPr>
        <w:pStyle w:val="12"/>
        <w:spacing w:before="1"/>
        <w:rPr>
          <w:rFonts w:ascii="Roboto"/>
          <w:color w:val="000000" w:themeColor="text1"/>
          <w:sz w:val="26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77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d={'a':1.,'b':2,'c':3}</w:t>
      </w:r>
    </w:p>
    <w:p>
      <w:pPr>
        <w:pStyle w:val="12"/>
        <w:spacing w:before="28" w:line="283" w:lineRule="auto"/>
        <w:ind w:left="194" w:right="819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s=pd.Series(d,index=['b','c','d'])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s</w:t>
      </w:r>
    </w:p>
    <w:p>
      <w:pPr>
        <w:pStyle w:val="12"/>
        <w:spacing w:before="7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</w:p>
    <w:p>
      <w:pPr>
        <w:tabs>
          <w:tab w:val="left" w:pos="969"/>
        </w:tabs>
        <w:spacing w:before="1" w:line="171" w:lineRule="exact"/>
        <w:ind w:left="238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position w:val="-3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35890" cy="104775"/>
            <wp:effectExtent l="0" t="0" r="0" b="0"/>
            <wp:docPr id="4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17.png"/>
                    <pic:cNvPicPr>
                      <a:picLocks noChangeAspect="1"/>
                    </pic:cNvPicPr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ascii="Times New Roman"/>
          <w:color w:val="000000" w:themeColor="text1"/>
          <w:spacing w:val="-18"/>
          <w:sz w:val="20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b</w:t>
      </w:r>
      <w:r>
        <w:rPr>
          <w:rFonts w:ascii="Times New Roman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2.0</w:t>
      </w:r>
    </w:p>
    <w:p>
      <w:pPr>
        <w:tabs>
          <w:tab w:val="left" w:pos="969"/>
        </w:tabs>
        <w:spacing w:before="0" w:line="163" w:lineRule="exact"/>
        <w:ind w:left="585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c</w:t>
      </w:r>
      <w:r>
        <w:rPr>
          <w:rFonts w:ascii="Times New Roman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3.0</w:t>
      </w:r>
    </w:p>
    <w:p>
      <w:pPr>
        <w:tabs>
          <w:tab w:val="left" w:pos="969"/>
        </w:tabs>
        <w:spacing w:before="16"/>
        <w:ind w:left="585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d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NaN</w:t>
      </w:r>
    </w:p>
    <w:p>
      <w:pPr>
        <w:spacing w:before="6"/>
        <w:ind w:left="585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dtype: float64</w:t>
      </w:r>
    </w:p>
    <w:p>
      <w:pPr>
        <w:pStyle w:val="12"/>
        <w:spacing w:before="1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pStyle w:val="6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Segoe UI Symbol" w:hAnsi="Segoe UI Symbol"/>
          <w:color w:val="000000" w:themeColor="text1"/>
          <w:position w:val="-3"/>
          <w:sz w:val="24"/>
          <w14:textFill>
            <w14:solidFill>
              <w14:schemeClr w14:val="tx1"/>
            </w14:solidFill>
          </w14:textFill>
        </w:rPr>
        <w:t></w:t>
      </w:r>
      <w:r>
        <w:rPr>
          <w:rFonts w:ascii="Segoe UI Symbol" w:hAnsi="Segoe UI Symbol"/>
          <w:color w:val="000000" w:themeColor="text1"/>
          <w:spacing w:val="42"/>
          <w:position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changing</w:t>
      </w:r>
      <w:r>
        <w:rPr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the</w:t>
      </w:r>
      <w:r>
        <w:rPr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index</w:t>
      </w:r>
    </w:p>
    <w:p>
      <w:pPr>
        <w:pStyle w:val="12"/>
        <w:spacing w:before="1"/>
        <w:rPr>
          <w:rFonts w:ascii="Roboto"/>
          <w:color w:val="000000" w:themeColor="text1"/>
          <w:sz w:val="26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77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d=np.array(['a','b','c','d'])</w:t>
      </w:r>
    </w:p>
    <w:p>
      <w:pPr>
        <w:pStyle w:val="12"/>
        <w:spacing w:before="28" w:line="283" w:lineRule="auto"/>
        <w:ind w:left="194" w:right="7909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s=pd.Series(d,index=[100,101,102,103])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print(s)</w:t>
      </w:r>
    </w:p>
    <w:p>
      <w:pPr>
        <w:pStyle w:val="12"/>
        <w:spacing w:before="10"/>
        <w:rPr>
          <w:color w:val="000000" w:themeColor="text1"/>
          <w:sz w:val="1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532130</wp:posOffset>
            </wp:positionH>
            <wp:positionV relativeFrom="paragraph">
              <wp:posOffset>113030</wp:posOffset>
            </wp:positionV>
            <wp:extent cx="135255" cy="104775"/>
            <wp:effectExtent l="0" t="0" r="0" b="0"/>
            <wp:wrapTopAndBottom/>
            <wp:docPr id="4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18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6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pict>
          <v:shape id="_x0000_s1045" o:spid="_x0000_s1045" o:spt="202" type="#_x0000_t202" style="position:absolute;left:0pt;margin-left:56.75pt;margin-top:9.8pt;height:33pt;width:35.8pt;mso-position-horizontal-relative:page;mso-wrap-distance-bottom:0pt;mso-wrap-distance-top:0pt;z-index:-25152716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11"/>
                    <w:tblW w:w="0" w:type="auto"/>
                    <w:tblInd w:w="7" w:type="dxa"/>
                    <w:tblBorders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insideH w:val="none" w:color="auto" w:sz="0" w:space="0"/>
                      <w:insideV w:val="none" w:color="auto" w:sz="0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435"/>
                    <w:gridCol w:w="281"/>
                  </w:tblGrid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55" w:hRule="atLeast"/>
                    </w:trPr>
                    <w:tc>
                      <w:tcPr>
                        <w:tcW w:w="435" w:type="dxa"/>
                      </w:tcPr>
                      <w:p>
                        <w:pPr>
                          <w:pStyle w:val="18"/>
                          <w:spacing w:line="135" w:lineRule="exact"/>
                          <w:ind w:left="50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100</w:t>
                        </w:r>
                      </w:p>
                    </w:tc>
                    <w:tc>
                      <w:tcPr>
                        <w:tcW w:w="281" w:type="dxa"/>
                      </w:tcPr>
                      <w:p>
                        <w:pPr>
                          <w:pStyle w:val="18"/>
                          <w:spacing w:line="135" w:lineRule="exact"/>
                          <w:ind w:right="48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a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75" w:hRule="atLeast"/>
                    </w:trPr>
                    <w:tc>
                      <w:tcPr>
                        <w:tcW w:w="435" w:type="dxa"/>
                      </w:tcPr>
                      <w:p>
                        <w:pPr>
                          <w:pStyle w:val="18"/>
                          <w:spacing w:line="154" w:lineRule="exact"/>
                          <w:ind w:left="50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101</w:t>
                        </w:r>
                      </w:p>
                    </w:tc>
                    <w:tc>
                      <w:tcPr>
                        <w:tcW w:w="281" w:type="dxa"/>
                      </w:tcPr>
                      <w:p>
                        <w:pPr>
                          <w:pStyle w:val="18"/>
                          <w:spacing w:line="154" w:lineRule="exact"/>
                          <w:ind w:right="48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b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75" w:hRule="atLeast"/>
                    </w:trPr>
                    <w:tc>
                      <w:tcPr>
                        <w:tcW w:w="435" w:type="dxa"/>
                      </w:tcPr>
                      <w:p>
                        <w:pPr>
                          <w:pStyle w:val="18"/>
                          <w:spacing w:line="155" w:lineRule="exact"/>
                          <w:ind w:left="50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102</w:t>
                        </w:r>
                      </w:p>
                    </w:tc>
                    <w:tc>
                      <w:tcPr>
                        <w:tcW w:w="281" w:type="dxa"/>
                      </w:tcPr>
                      <w:p>
                        <w:pPr>
                          <w:pStyle w:val="18"/>
                          <w:spacing w:line="155" w:lineRule="exact"/>
                          <w:ind w:right="48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c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55" w:hRule="atLeast"/>
                    </w:trPr>
                    <w:tc>
                      <w:tcPr>
                        <w:tcW w:w="435" w:type="dxa"/>
                      </w:tcPr>
                      <w:p>
                        <w:pPr>
                          <w:pStyle w:val="18"/>
                          <w:spacing w:line="135" w:lineRule="exact"/>
                          <w:ind w:left="50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103</w:t>
                        </w:r>
                      </w:p>
                    </w:tc>
                    <w:tc>
                      <w:tcPr>
                        <w:tcW w:w="281" w:type="dxa"/>
                      </w:tcPr>
                      <w:p>
                        <w:pPr>
                          <w:pStyle w:val="18"/>
                          <w:spacing w:line="135" w:lineRule="exact"/>
                          <w:ind w:right="48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d</w:t>
                        </w:r>
                      </w:p>
                    </w:tc>
                  </w:tr>
                </w:tbl>
                <w:p>
                  <w:pPr>
                    <w:pStyle w:val="12"/>
                  </w:pPr>
                </w:p>
              </w:txbxContent>
            </v:textbox>
            <w10:wrap type="topAndBottom"/>
          </v:shape>
        </w:pict>
      </w:r>
    </w:p>
    <w:p>
      <w:pPr>
        <w:spacing w:before="0"/>
        <w:ind w:left="585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dtype: object</w:t>
      </w:r>
    </w:p>
    <w:p>
      <w:pPr>
        <w:pStyle w:val="12"/>
        <w:spacing w:before="10"/>
        <w:rPr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pStyle w:val="6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Segoe UI Symbol" w:hAnsi="Segoe UI Symbol"/>
          <w:color w:val="000000" w:themeColor="text1"/>
          <w:position w:val="-4"/>
          <w:sz w:val="24"/>
          <w14:textFill>
            <w14:solidFill>
              <w14:schemeClr w14:val="tx1"/>
            </w14:solidFill>
          </w14:textFill>
        </w:rPr>
        <w:t></w:t>
      </w:r>
      <w:r>
        <w:rPr>
          <w:rFonts w:ascii="Segoe UI Symbol" w:hAnsi="Segoe UI Symbol"/>
          <w:color w:val="000000" w:themeColor="text1"/>
          <w:spacing w:val="46"/>
          <w:position w:val="-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dtype</w:t>
      </w:r>
      <w:r>
        <w:rPr>
          <w:color w:val="000000" w:themeColor="text1"/>
          <w:spacing w:val="-5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=</w:t>
      </w:r>
      <w:r>
        <w:rPr>
          <w:color w:val="000000" w:themeColor="text1"/>
          <w:spacing w:val="-5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float</w:t>
      </w:r>
    </w:p>
    <w:p>
      <w:pPr>
        <w:pStyle w:val="12"/>
        <w:spacing w:before="1"/>
        <w:rPr>
          <w:rFonts w:ascii="Roboto"/>
          <w:color w:val="000000" w:themeColor="text1"/>
          <w:sz w:val="26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77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n=np.array([1,2,3])</w:t>
      </w:r>
    </w:p>
    <w:p>
      <w:pPr>
        <w:pStyle w:val="12"/>
        <w:spacing w:before="28" w:line="283" w:lineRule="auto"/>
        <w:ind w:left="194" w:right="8696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s1=pd.Series(n,dtype=float)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s1</w:t>
      </w:r>
    </w:p>
    <w:p>
      <w:pPr>
        <w:pStyle w:val="12"/>
        <w:spacing w:before="10"/>
        <w:rPr>
          <w:color w:val="000000" w:themeColor="text1"/>
          <w:sz w:val="1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532130</wp:posOffset>
            </wp:positionH>
            <wp:positionV relativeFrom="paragraph">
              <wp:posOffset>113030</wp:posOffset>
            </wp:positionV>
            <wp:extent cx="135255" cy="104775"/>
            <wp:effectExtent l="0" t="0" r="0" b="0"/>
            <wp:wrapTopAndBottom/>
            <wp:docPr id="5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18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6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pict>
          <v:shape id="_x0000_s1046" o:spid="_x0000_s1046" o:spt="202" type="#_x0000_t202" style="position:absolute;left:0pt;margin-left:56.75pt;margin-top:9.8pt;height:24pt;width:35.8pt;mso-position-horizontal-relative:page;mso-wrap-distance-bottom:0pt;mso-wrap-distance-top:0pt;z-index:-25152716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11"/>
                    <w:tblW w:w="0" w:type="auto"/>
                    <w:tblInd w:w="7" w:type="dxa"/>
                    <w:tblBorders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insideH w:val="none" w:color="auto" w:sz="0" w:space="0"/>
                      <w:insideV w:val="none" w:color="auto" w:sz="0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281"/>
                    <w:gridCol w:w="435"/>
                  </w:tblGrid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03" w:hRule="atLeast"/>
                    </w:trPr>
                    <w:tc>
                      <w:tcPr>
                        <w:tcW w:w="281" w:type="dxa"/>
                      </w:tcPr>
                      <w:p>
                        <w:pPr>
                          <w:pStyle w:val="18"/>
                          <w:spacing w:line="135" w:lineRule="exact"/>
                          <w:ind w:left="50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435" w:type="dxa"/>
                      </w:tcPr>
                      <w:p>
                        <w:pPr>
                          <w:pStyle w:val="18"/>
                          <w:spacing w:line="135" w:lineRule="exact"/>
                          <w:ind w:right="48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1.0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70" w:hRule="atLeast"/>
                    </w:trPr>
                    <w:tc>
                      <w:tcPr>
                        <w:tcW w:w="281" w:type="dxa"/>
                      </w:tcPr>
                      <w:p>
                        <w:pPr>
                          <w:pStyle w:val="18"/>
                          <w:spacing w:line="150" w:lineRule="exact"/>
                          <w:ind w:left="50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435" w:type="dxa"/>
                      </w:tcPr>
                      <w:p>
                        <w:pPr>
                          <w:pStyle w:val="18"/>
                          <w:spacing w:line="150" w:lineRule="exact"/>
                          <w:ind w:right="48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2.0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55" w:hRule="atLeast"/>
                    </w:trPr>
                    <w:tc>
                      <w:tcPr>
                        <w:tcW w:w="281" w:type="dxa"/>
                      </w:tcPr>
                      <w:p>
                        <w:pPr>
                          <w:pStyle w:val="18"/>
                          <w:spacing w:line="135" w:lineRule="exact"/>
                          <w:ind w:left="50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435" w:type="dxa"/>
                      </w:tcPr>
                      <w:p>
                        <w:pPr>
                          <w:pStyle w:val="18"/>
                          <w:spacing w:line="135" w:lineRule="exact"/>
                          <w:ind w:right="48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3.0</w:t>
                        </w:r>
                      </w:p>
                    </w:tc>
                  </w:tr>
                </w:tbl>
                <w:p>
                  <w:pPr>
                    <w:pStyle w:val="12"/>
                  </w:pPr>
                </w:p>
              </w:txbxContent>
            </v:textbox>
            <w10:wrap type="topAndBottom"/>
          </v:shape>
        </w:pict>
      </w:r>
    </w:p>
    <w:p>
      <w:pPr>
        <w:spacing w:after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sectPr>
          <w:type w:val="continuous"/>
          <w:pgSz w:w="11900" w:h="16840"/>
          <w:pgMar w:top="460" w:right="460" w:bottom="600" w:left="600" w:header="720" w:footer="720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</w:sectPr>
      </w:pPr>
    </w:p>
    <w:p>
      <w:pPr>
        <w:pStyle w:val="12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6"/>
        <w:ind w:left="21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syntax</w:t>
      </w:r>
    </w:p>
    <w:p>
      <w:pPr>
        <w:pStyle w:val="12"/>
        <w:spacing w:before="3"/>
        <w:rPr>
          <w:rFonts w:ascii="Roboto"/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spacing w:before="95"/>
        <w:ind w:left="214" w:right="0" w:firstLine="0"/>
        <w:jc w:val="left"/>
        <w:rPr>
          <w:rFonts w:ascii="Roboto"/>
          <w:color w:val="000000" w:themeColor="text1"/>
          <w:sz w:val="20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spacing w:val="-1"/>
          <w:sz w:val="20"/>
          <w14:textFill>
            <w14:solidFill>
              <w14:schemeClr w14:val="tx1"/>
            </w14:solidFill>
          </w14:textFill>
        </w:rPr>
        <w:t>pd.Series(data,index=[</w:t>
      </w:r>
      <w:r>
        <w:rPr>
          <w:rFonts w:ascii="Roboto"/>
          <w:color w:val="000000" w:themeColor="text1"/>
          <w:spacing w:val="-8"/>
          <w:sz w:val="20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0"/>
          <w14:textFill>
            <w14:solidFill>
              <w14:schemeClr w14:val="tx1"/>
            </w14:solidFill>
          </w14:textFill>
        </w:rPr>
        <w:t>],dtype=,</w:t>
      </w:r>
      <w:r>
        <w:rPr>
          <w:rFonts w:ascii="Roboto"/>
          <w:color w:val="000000" w:themeColor="text1"/>
          <w:spacing w:val="-8"/>
          <w:sz w:val="20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0"/>
          <w14:textFill>
            <w14:solidFill>
              <w14:schemeClr w14:val="tx1"/>
            </w14:solidFill>
          </w14:textFill>
        </w:rPr>
        <w:t>name=,</w:t>
      </w:r>
      <w:r>
        <w:rPr>
          <w:rFonts w:ascii="Roboto"/>
          <w:color w:val="000000" w:themeColor="text1"/>
          <w:spacing w:val="-8"/>
          <w:sz w:val="20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0"/>
          <w14:textFill>
            <w14:solidFill>
              <w14:schemeClr w14:val="tx1"/>
            </w14:solidFill>
          </w14:textFill>
        </w:rPr>
        <w:t>copy=,)</w:t>
      </w:r>
    </w:p>
    <w:p>
      <w:pPr>
        <w:pStyle w:val="12"/>
        <w:spacing w:before="9"/>
        <w:rPr>
          <w:rFonts w:ascii="Roboto"/>
          <w:color w:val="000000" w:themeColor="text1"/>
          <w:sz w:val="29"/>
          <w14:textFill>
            <w14:solidFill>
              <w14:schemeClr w14:val="tx1"/>
            </w14:solidFill>
          </w14:textFill>
        </w:rPr>
      </w:pPr>
    </w:p>
    <w:p>
      <w:pPr>
        <w:pStyle w:val="6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Segoe UI Symbol" w:hAnsi="Segoe UI Symbol"/>
          <w:color w:val="000000" w:themeColor="text1"/>
          <w:position w:val="-4"/>
          <w:sz w:val="24"/>
          <w14:textFill>
            <w14:solidFill>
              <w14:schemeClr w14:val="tx1"/>
            </w14:solidFill>
          </w14:textFill>
        </w:rPr>
        <w:t></w:t>
      </w:r>
      <w:r>
        <w:rPr>
          <w:rFonts w:ascii="Segoe UI Symbol" w:hAnsi="Segoe UI Symbol"/>
          <w:color w:val="000000" w:themeColor="text1"/>
          <w:spacing w:val="40"/>
          <w:position w:val="-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combining</w:t>
      </w:r>
      <w:r>
        <w:rPr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arrays</w:t>
      </w:r>
      <w:r>
        <w:rPr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to</w:t>
      </w:r>
      <w:r>
        <w:rPr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make</w:t>
      </w:r>
      <w:r>
        <w:rPr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an</w:t>
      </w:r>
      <w:r>
        <w:rPr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object</w:t>
      </w:r>
    </w:p>
    <w:p>
      <w:pPr>
        <w:pStyle w:val="12"/>
        <w:spacing w:before="1"/>
        <w:rPr>
          <w:rFonts w:ascii="Roboto"/>
          <w:color w:val="000000" w:themeColor="text1"/>
          <w:sz w:val="26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77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a1=np.array([1,2,3])</w:t>
      </w:r>
    </w:p>
    <w:p>
      <w:pPr>
        <w:pStyle w:val="12"/>
        <w:spacing w:before="28" w:line="283" w:lineRule="auto"/>
        <w:ind w:left="194" w:right="8767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a2=np.array(['a','b','z'])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s2=pd.Series(a1,a2)</w:t>
      </w:r>
    </w:p>
    <w:p>
      <w:pPr>
        <w:pStyle w:val="12"/>
        <w:spacing w:before="1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s2</w:t>
      </w:r>
    </w:p>
    <w:p>
      <w:pPr>
        <w:pStyle w:val="12"/>
        <w:spacing w:before="2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532130</wp:posOffset>
            </wp:positionH>
            <wp:positionV relativeFrom="paragraph">
              <wp:posOffset>130175</wp:posOffset>
            </wp:positionV>
            <wp:extent cx="135255" cy="104775"/>
            <wp:effectExtent l="0" t="0" r="0" b="0"/>
            <wp:wrapTopAndBottom/>
            <wp:docPr id="5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18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6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pict>
          <v:shape id="_x0000_s1047" o:spid="_x0000_s1047" o:spt="202" type="#_x0000_t202" style="position:absolute;left:0pt;margin-left:56.75pt;margin-top:11.15pt;height:24pt;width:28.1pt;mso-position-horizontal-relative:page;mso-wrap-distance-bottom:0pt;mso-wrap-distance-top:0pt;z-index:-25152716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11"/>
                    <w:tblW w:w="0" w:type="auto"/>
                    <w:tblInd w:w="7" w:type="dxa"/>
                    <w:tblBorders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insideH w:val="none" w:color="auto" w:sz="0" w:space="0"/>
                      <w:insideV w:val="none" w:color="auto" w:sz="0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281"/>
                    <w:gridCol w:w="281"/>
                  </w:tblGrid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55" w:hRule="atLeast"/>
                    </w:trPr>
                    <w:tc>
                      <w:tcPr>
                        <w:tcW w:w="281" w:type="dxa"/>
                      </w:tcPr>
                      <w:p>
                        <w:pPr>
                          <w:pStyle w:val="18"/>
                          <w:spacing w:line="135" w:lineRule="exact"/>
                          <w:ind w:left="50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a</w:t>
                        </w:r>
                      </w:p>
                    </w:tc>
                    <w:tc>
                      <w:tcPr>
                        <w:tcW w:w="281" w:type="dxa"/>
                      </w:tcPr>
                      <w:p>
                        <w:pPr>
                          <w:pStyle w:val="18"/>
                          <w:spacing w:line="135" w:lineRule="exact"/>
                          <w:ind w:right="48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70" w:hRule="atLeast"/>
                    </w:trPr>
                    <w:tc>
                      <w:tcPr>
                        <w:tcW w:w="281" w:type="dxa"/>
                      </w:tcPr>
                      <w:p>
                        <w:pPr>
                          <w:pStyle w:val="18"/>
                          <w:spacing w:line="150" w:lineRule="exact"/>
                          <w:ind w:left="50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b</w:t>
                        </w:r>
                      </w:p>
                    </w:tc>
                    <w:tc>
                      <w:tcPr>
                        <w:tcW w:w="281" w:type="dxa"/>
                      </w:tcPr>
                      <w:p>
                        <w:pPr>
                          <w:pStyle w:val="18"/>
                          <w:spacing w:line="150" w:lineRule="exact"/>
                          <w:ind w:right="48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2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55" w:hRule="atLeast"/>
                    </w:trPr>
                    <w:tc>
                      <w:tcPr>
                        <w:tcW w:w="281" w:type="dxa"/>
                      </w:tcPr>
                      <w:p>
                        <w:pPr>
                          <w:pStyle w:val="18"/>
                          <w:spacing w:line="135" w:lineRule="exact"/>
                          <w:ind w:left="50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z</w:t>
                        </w:r>
                      </w:p>
                    </w:tc>
                    <w:tc>
                      <w:tcPr>
                        <w:tcW w:w="281" w:type="dxa"/>
                      </w:tcPr>
                      <w:p>
                        <w:pPr>
                          <w:pStyle w:val="18"/>
                          <w:spacing w:line="135" w:lineRule="exact"/>
                          <w:ind w:right="48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3</w:t>
                        </w:r>
                      </w:p>
                    </w:tc>
                  </w:tr>
                </w:tbl>
                <w:p>
                  <w:pPr>
                    <w:pStyle w:val="12"/>
                  </w:pPr>
                </w:p>
              </w:txbxContent>
            </v:textbox>
            <w10:wrap type="topAndBottom"/>
          </v:shape>
        </w:pict>
      </w:r>
    </w:p>
    <w:p>
      <w:pPr>
        <w:spacing w:before="0"/>
        <w:ind w:left="585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dtype: int32</w:t>
      </w:r>
    </w:p>
    <w:p>
      <w:pPr>
        <w:pStyle w:val="12"/>
        <w:spacing w:before="8"/>
        <w:rPr>
          <w:color w:val="000000" w:themeColor="text1"/>
          <w:sz w:val="23"/>
          <w14:textFill>
            <w14:solidFill>
              <w14:schemeClr w14:val="tx1"/>
            </w14:solidFill>
          </w14:textFill>
        </w:rPr>
      </w:pPr>
    </w:p>
    <w:p>
      <w:pPr>
        <w:pStyle w:val="6"/>
        <w:spacing w:before="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Segoe UI Symbol" w:hAnsi="Segoe UI Symbol"/>
          <w:color w:val="000000" w:themeColor="text1"/>
          <w:position w:val="-3"/>
          <w:sz w:val="24"/>
          <w14:textFill>
            <w14:solidFill>
              <w14:schemeClr w14:val="tx1"/>
            </w14:solidFill>
          </w14:textFill>
        </w:rPr>
        <w:t></w:t>
      </w:r>
      <w:r>
        <w:rPr>
          <w:rFonts w:ascii="Segoe UI Symbol" w:hAnsi="Segoe UI Symbol"/>
          <w:color w:val="000000" w:themeColor="text1"/>
          <w:spacing w:val="35"/>
          <w:position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handling</w:t>
      </w:r>
      <w:r>
        <w:rPr>
          <w:color w:val="000000" w:themeColor="text1"/>
          <w:spacing w:val="-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missing</w:t>
      </w:r>
      <w:r>
        <w:rPr>
          <w:color w:val="000000" w:themeColor="text1"/>
          <w:spacing w:val="-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values</w:t>
      </w:r>
    </w:p>
    <w:p>
      <w:pPr>
        <w:pStyle w:val="12"/>
        <w:spacing w:before="1"/>
        <w:rPr>
          <w:rFonts w:ascii="Roboto"/>
          <w:color w:val="000000" w:themeColor="text1"/>
          <w:sz w:val="26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78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d={'a':1.,'b':2,'c':3}</w:t>
      </w:r>
    </w:p>
    <w:p>
      <w:pPr>
        <w:pStyle w:val="12"/>
        <w:spacing w:before="27" w:line="283" w:lineRule="auto"/>
        <w:ind w:left="194" w:right="819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s=pd.Series(d,index=['b','c','d'])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print(s)</w:t>
      </w:r>
    </w:p>
    <w:p>
      <w:pPr>
        <w:pStyle w:val="12"/>
        <w:spacing w:before="8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</w:p>
    <w:p>
      <w:pPr>
        <w:tabs>
          <w:tab w:val="left" w:pos="969"/>
        </w:tabs>
        <w:spacing w:before="0" w:line="171" w:lineRule="exact"/>
        <w:ind w:left="238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position w:val="-3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35890" cy="104775"/>
            <wp:effectExtent l="0" t="0" r="0" b="0"/>
            <wp:docPr id="5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19.png"/>
                    <pic:cNvPicPr>
                      <a:picLocks noChangeAspect="1"/>
                    </pic:cNvPicPr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ascii="Times New Roman"/>
          <w:color w:val="000000" w:themeColor="text1"/>
          <w:spacing w:val="-18"/>
          <w:sz w:val="20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b</w:t>
      </w:r>
      <w:r>
        <w:rPr>
          <w:rFonts w:ascii="Times New Roman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2.0</w:t>
      </w:r>
    </w:p>
    <w:p>
      <w:pPr>
        <w:tabs>
          <w:tab w:val="left" w:pos="969"/>
        </w:tabs>
        <w:spacing w:before="0" w:line="163" w:lineRule="exact"/>
        <w:ind w:left="585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c</w:t>
      </w:r>
      <w:r>
        <w:rPr>
          <w:rFonts w:ascii="Times New Roman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3.0</w:t>
      </w:r>
    </w:p>
    <w:p>
      <w:pPr>
        <w:tabs>
          <w:tab w:val="left" w:pos="969"/>
        </w:tabs>
        <w:spacing w:before="16"/>
        <w:ind w:left="585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d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NaN</w:t>
      </w:r>
    </w:p>
    <w:p>
      <w:pPr>
        <w:spacing w:before="6"/>
        <w:ind w:left="585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dtype: float64</w:t>
      </w:r>
    </w:p>
    <w:p>
      <w:pPr>
        <w:pStyle w:val="12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7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1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s.isna().sum()</w:t>
      </w:r>
    </w:p>
    <w:p>
      <w:pPr>
        <w:pStyle w:val="12"/>
        <w:spacing w:before="11"/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</w:pPr>
    </w:p>
    <w:p>
      <w:pPr>
        <w:spacing w:before="0"/>
        <w:ind w:left="238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position w:val="-3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35890" cy="104775"/>
            <wp:effectExtent l="0" t="0" r="0" b="0"/>
            <wp:docPr id="5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0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ascii="Times New Roman"/>
          <w:color w:val="000000" w:themeColor="text1"/>
          <w:spacing w:val="-18"/>
          <w:sz w:val="20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1</w:t>
      </w:r>
    </w:p>
    <w:p>
      <w:pPr>
        <w:pStyle w:val="12"/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9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s.dropna()</w:t>
      </w:r>
    </w:p>
    <w:p>
      <w:pPr>
        <w:pStyle w:val="12"/>
        <w:spacing w:before="11"/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</w:pPr>
    </w:p>
    <w:p>
      <w:pPr>
        <w:tabs>
          <w:tab w:val="left" w:pos="969"/>
        </w:tabs>
        <w:spacing w:before="0" w:line="171" w:lineRule="exact"/>
        <w:ind w:left="238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position w:val="-3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35890" cy="104775"/>
            <wp:effectExtent l="0" t="0" r="0" b="0"/>
            <wp:docPr id="5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21.png"/>
                    <pic:cNvPicPr>
                      <a:picLocks noChangeAspect="1"/>
                    </pic:cNvPicPr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ascii="Times New Roman"/>
          <w:color w:val="000000" w:themeColor="text1"/>
          <w:spacing w:val="-18"/>
          <w:sz w:val="20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b</w:t>
      </w:r>
      <w:r>
        <w:rPr>
          <w:rFonts w:ascii="Times New Roman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2.0</w:t>
      </w:r>
    </w:p>
    <w:p>
      <w:pPr>
        <w:tabs>
          <w:tab w:val="left" w:pos="969"/>
        </w:tabs>
        <w:spacing w:before="0" w:line="163" w:lineRule="exact"/>
        <w:ind w:left="585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c</w:t>
      </w:r>
      <w:r>
        <w:rPr>
          <w:rFonts w:ascii="Times New Roman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3.0</w:t>
      </w:r>
    </w:p>
    <w:p>
      <w:pPr>
        <w:spacing w:before="6"/>
        <w:ind w:left="585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dtype: float64</w:t>
      </w:r>
    </w:p>
    <w:p>
      <w:pPr>
        <w:pStyle w:val="12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6"/>
        <w:rPr>
          <w:color w:val="000000" w:themeColor="text1"/>
          <w:sz w:val="15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d={'a':1.,'b':2,'c':3}</w:t>
      </w:r>
    </w:p>
    <w:p>
      <w:pPr>
        <w:pStyle w:val="12"/>
        <w:spacing w:before="28" w:line="283" w:lineRule="auto"/>
        <w:ind w:left="194" w:right="819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s=pd.Series(d,index=['b','c','d'])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print(s)</w:t>
      </w:r>
    </w:p>
    <w:p>
      <w:pPr>
        <w:pStyle w:val="12"/>
        <w:spacing w:before="7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</w:p>
    <w:p>
      <w:pPr>
        <w:tabs>
          <w:tab w:val="left" w:pos="969"/>
        </w:tabs>
        <w:spacing w:before="0" w:line="171" w:lineRule="exact"/>
        <w:ind w:left="238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position w:val="-3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35890" cy="104775"/>
            <wp:effectExtent l="0" t="0" r="0" b="0"/>
            <wp:docPr id="6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2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ascii="Times New Roman"/>
          <w:color w:val="000000" w:themeColor="text1"/>
          <w:spacing w:val="-18"/>
          <w:sz w:val="20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b</w:t>
      </w:r>
      <w:r>
        <w:rPr>
          <w:rFonts w:ascii="Times New Roman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2.0</w:t>
      </w:r>
    </w:p>
    <w:p>
      <w:pPr>
        <w:tabs>
          <w:tab w:val="left" w:pos="969"/>
        </w:tabs>
        <w:spacing w:before="0" w:line="163" w:lineRule="exact"/>
        <w:ind w:left="585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c</w:t>
      </w:r>
      <w:r>
        <w:rPr>
          <w:rFonts w:ascii="Times New Roman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3.0</w:t>
      </w:r>
    </w:p>
    <w:p>
      <w:pPr>
        <w:tabs>
          <w:tab w:val="left" w:pos="969"/>
        </w:tabs>
        <w:spacing w:before="6"/>
        <w:ind w:left="585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d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NaN</w:t>
      </w:r>
    </w:p>
    <w:p>
      <w:pPr>
        <w:spacing w:before="16"/>
        <w:ind w:left="585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dtype: float64</w:t>
      </w:r>
    </w:p>
    <w:p>
      <w:pPr>
        <w:pStyle w:val="12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8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s.fillna(2)</w:t>
      </w:r>
    </w:p>
    <w:p>
      <w:pPr>
        <w:pStyle w:val="12"/>
        <w:spacing w:before="11"/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</w:pPr>
    </w:p>
    <w:p>
      <w:pPr>
        <w:tabs>
          <w:tab w:val="left" w:pos="969"/>
        </w:tabs>
        <w:spacing w:before="0"/>
        <w:ind w:left="238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position w:val="-3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35890" cy="104775"/>
            <wp:effectExtent l="0" t="0" r="0" b="0"/>
            <wp:docPr id="6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22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ascii="Times New Roman"/>
          <w:color w:val="000000" w:themeColor="text1"/>
          <w:spacing w:val="-18"/>
          <w:sz w:val="20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b</w:t>
      </w:r>
      <w:r>
        <w:rPr>
          <w:rFonts w:ascii="Times New Roman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2.0</w:t>
      </w:r>
    </w:p>
    <w:p>
      <w:pPr>
        <w:tabs>
          <w:tab w:val="left" w:pos="969"/>
        </w:tabs>
        <w:spacing w:before="8"/>
        <w:ind w:left="585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c</w:t>
      </w:r>
      <w:r>
        <w:rPr>
          <w:rFonts w:ascii="Times New Roman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3.0</w:t>
      </w:r>
    </w:p>
    <w:p>
      <w:pPr>
        <w:tabs>
          <w:tab w:val="left" w:pos="969"/>
        </w:tabs>
        <w:spacing w:before="6"/>
        <w:ind w:left="585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d</w:t>
      </w:r>
      <w:r>
        <w:rPr>
          <w:rFonts w:ascii="Times New Roman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2.0</w:t>
      </w:r>
    </w:p>
    <w:p>
      <w:pPr>
        <w:spacing w:before="6"/>
        <w:ind w:left="585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dtype: float64</w:t>
      </w:r>
    </w:p>
    <w:p>
      <w:pPr>
        <w:pStyle w:val="12"/>
        <w:spacing w:before="1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pStyle w:val="6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Segoe UI Symbol" w:hAnsi="Segoe UI Symbol"/>
          <w:color w:val="000000" w:themeColor="text1"/>
          <w:position w:val="-3"/>
          <w:sz w:val="24"/>
          <w14:textFill>
            <w14:solidFill>
              <w14:schemeClr w14:val="tx1"/>
            </w14:solidFill>
          </w14:textFill>
        </w:rPr>
        <w:t></w:t>
      </w:r>
      <w:r>
        <w:rPr>
          <w:rFonts w:ascii="Segoe UI Symbol" w:hAnsi="Segoe UI Symbol"/>
          <w:color w:val="000000" w:themeColor="text1"/>
          <w:spacing w:val="45"/>
          <w:position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accessing</w:t>
      </w:r>
      <w:r>
        <w:rPr>
          <w:color w:val="000000" w:themeColor="text1"/>
          <w:spacing w:val="-5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elements</w:t>
      </w:r>
      <w:r>
        <w:rPr>
          <w:color w:val="000000" w:themeColor="text1"/>
          <w:spacing w:val="-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from</w:t>
      </w:r>
      <w:r>
        <w:rPr>
          <w:color w:val="000000" w:themeColor="text1"/>
          <w:spacing w:val="-5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the</w:t>
      </w:r>
      <w:r>
        <w:rPr>
          <w:color w:val="000000" w:themeColor="text1"/>
          <w:spacing w:val="-5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index</w:t>
      </w:r>
    </w:p>
    <w:p>
      <w:pPr>
        <w:pStyle w:val="12"/>
        <w:spacing w:before="1"/>
        <w:rPr>
          <w:rFonts w:ascii="Roboto"/>
          <w:color w:val="000000" w:themeColor="text1"/>
          <w:sz w:val="26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77" w:line="283" w:lineRule="auto"/>
        <w:ind w:left="194" w:right="6551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series=pd.Series([1,2,3,4,5],index=['a','b','c','d','e'])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series[1]</w:t>
      </w:r>
    </w:p>
    <w:p>
      <w:pPr>
        <w:pStyle w:val="12"/>
        <w:spacing w:before="7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</w:p>
    <w:p>
      <w:pPr>
        <w:spacing w:before="0"/>
        <w:ind w:left="238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position w:val="-3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35890" cy="104775"/>
            <wp:effectExtent l="0" t="0" r="0" b="0"/>
            <wp:docPr id="6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23.png"/>
                    <pic:cNvPicPr>
                      <a:picLocks noChangeAspect="1"/>
                    </pic:cNvPicPr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ascii="Times New Roman"/>
          <w:color w:val="000000" w:themeColor="text1"/>
          <w:spacing w:val="-18"/>
          <w:sz w:val="20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2</w:t>
      </w:r>
    </w:p>
    <w:p>
      <w:pPr>
        <w:pStyle w:val="12"/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9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series[:3]</w:t>
      </w:r>
    </w:p>
    <w:p>
      <w:pPr>
        <w:tabs>
          <w:tab w:val="right" w:pos="1046"/>
        </w:tabs>
        <w:spacing w:before="199" w:line="171" w:lineRule="exact"/>
        <w:ind w:left="238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position w:val="-3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35890" cy="104775"/>
            <wp:effectExtent l="0" t="0" r="0" b="0"/>
            <wp:docPr id="6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24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ascii="Times New Roman"/>
          <w:color w:val="000000" w:themeColor="text1"/>
          <w:spacing w:val="-18"/>
          <w:sz w:val="20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a</w:t>
      </w:r>
      <w:r>
        <w:rPr>
          <w:rFonts w:ascii="Times New Roman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1</w:t>
      </w:r>
    </w:p>
    <w:p>
      <w:pPr>
        <w:tabs>
          <w:tab w:val="right" w:pos="1046"/>
        </w:tabs>
        <w:spacing w:before="0" w:line="163" w:lineRule="exact"/>
        <w:ind w:left="585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b</w:t>
      </w:r>
      <w:r>
        <w:rPr>
          <w:rFonts w:ascii="Times New Roman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2</w:t>
      </w:r>
    </w:p>
    <w:p>
      <w:pPr>
        <w:tabs>
          <w:tab w:val="right" w:pos="1046"/>
        </w:tabs>
        <w:spacing w:before="6"/>
        <w:ind w:left="585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c</w:t>
      </w:r>
      <w:r>
        <w:rPr>
          <w:rFonts w:ascii="Times New Roman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3</w:t>
      </w:r>
    </w:p>
    <w:p>
      <w:pPr>
        <w:spacing w:before="0"/>
        <w:ind w:left="585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sectPr>
          <w:headerReference r:id="rId20" w:type="default"/>
          <w:footerReference r:id="rId21" w:type="default"/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</w:sect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532130</wp:posOffset>
            </wp:positionH>
            <wp:positionV relativeFrom="paragraph">
              <wp:posOffset>3810</wp:posOffset>
            </wp:positionV>
            <wp:extent cx="135890" cy="105410"/>
            <wp:effectExtent l="0" t="0" r="0" b="0"/>
            <wp:wrapNone/>
            <wp:docPr id="6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24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2"/>
        <w:spacing w:before="11"/>
        <w:rPr>
          <w:color w:val="000000" w:themeColor="text1"/>
          <w:sz w:val="9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series[['a','c','e']]</w:t>
      </w:r>
    </w:p>
    <w:p>
      <w:pPr>
        <w:tabs>
          <w:tab w:val="right" w:pos="1046"/>
        </w:tabs>
        <w:spacing w:before="198" w:line="171" w:lineRule="exact"/>
        <w:ind w:left="238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position w:val="-3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35890" cy="104775"/>
            <wp:effectExtent l="0" t="0" r="0" b="0"/>
            <wp:docPr id="7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25.png"/>
                    <pic:cNvPicPr>
                      <a:picLocks noChangeAspect="1"/>
                    </pic:cNvPicPr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ascii="Times New Roman"/>
          <w:color w:val="000000" w:themeColor="text1"/>
          <w:spacing w:val="-18"/>
          <w:sz w:val="20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a</w:t>
      </w:r>
      <w:r>
        <w:rPr>
          <w:rFonts w:ascii="Times New Roman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1</w:t>
      </w:r>
    </w:p>
    <w:p>
      <w:pPr>
        <w:tabs>
          <w:tab w:val="right" w:pos="1046"/>
        </w:tabs>
        <w:spacing w:before="0" w:line="163" w:lineRule="exact"/>
        <w:ind w:left="585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c</w:t>
      </w:r>
      <w:r>
        <w:rPr>
          <w:rFonts w:ascii="Times New Roman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3</w:t>
      </w:r>
    </w:p>
    <w:p>
      <w:pPr>
        <w:tabs>
          <w:tab w:val="right" w:pos="1046"/>
        </w:tabs>
        <w:spacing w:before="7"/>
        <w:ind w:left="585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e</w:t>
      </w:r>
      <w:r>
        <w:rPr>
          <w:rFonts w:ascii="Times New Roman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5</w:t>
      </w:r>
    </w:p>
    <w:p>
      <w:pPr>
        <w:spacing w:before="16"/>
        <w:ind w:left="585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dtype: int64</w:t>
      </w:r>
    </w:p>
    <w:p>
      <w:pPr>
        <w:pStyle w:val="12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7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</w:p>
    <w:p>
      <w:pPr>
        <w:pStyle w:val="12"/>
        <w:spacing w:line="283" w:lineRule="auto"/>
        <w:ind w:left="194" w:right="1977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series1=pd.Series([103,1079,978],index=[' a hundred and three','one thousand seventy nine','nine hundred seventy eight'])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series1['nine hundred seventy eight']</w:t>
      </w:r>
    </w:p>
    <w:p>
      <w:pPr>
        <w:pStyle w:val="12"/>
        <w:spacing w:before="7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</w:p>
    <w:p>
      <w:pPr>
        <w:spacing w:before="1"/>
        <w:ind w:left="585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532130</wp:posOffset>
            </wp:positionH>
            <wp:positionV relativeFrom="paragraph">
              <wp:posOffset>4445</wp:posOffset>
            </wp:positionV>
            <wp:extent cx="135890" cy="105410"/>
            <wp:effectExtent l="0" t="0" r="0" b="0"/>
            <wp:wrapNone/>
            <wp:docPr id="7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26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978</w:t>
      </w:r>
    </w:p>
    <w:p>
      <w:pPr>
        <w:pStyle w:val="12"/>
        <w:spacing w:before="10"/>
        <w:rPr>
          <w:color w:val="000000" w:themeColor="text1"/>
          <w:sz w:val="25"/>
          <w14:textFill>
            <w14:solidFill>
              <w14:schemeClr w14:val="tx1"/>
            </w14:solidFill>
          </w14:textFill>
        </w:rPr>
      </w:pPr>
    </w:p>
    <w:p>
      <w:pPr>
        <w:pStyle w:val="4"/>
        <w:spacing w:before="9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Segoe UI Symbol" w:hAnsi="Segoe UI Symbol"/>
          <w:color w:val="000000" w:themeColor="text1"/>
          <w:position w:val="-3"/>
          <w:sz w:val="24"/>
          <w14:textFill>
            <w14:solidFill>
              <w14:schemeClr w14:val="tx1"/>
            </w14:solidFill>
          </w14:textFill>
        </w:rPr>
        <w:t></w:t>
      </w:r>
      <w:r>
        <w:rPr>
          <w:rFonts w:ascii="Segoe UI Symbol" w:hAnsi="Segoe UI Symbol"/>
          <w:color w:val="000000" w:themeColor="text1"/>
          <w:spacing w:val="44"/>
          <w:position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DATA</w:t>
      </w:r>
      <w:r>
        <w:rPr>
          <w:color w:val="000000" w:themeColor="text1"/>
          <w:spacing w:val="-6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FRAME</w:t>
      </w:r>
    </w:p>
    <w:p>
      <w:pPr>
        <w:pStyle w:val="12"/>
        <w:spacing w:before="5"/>
        <w:rPr>
          <w:rFonts w:ascii="Roboto"/>
          <w:color w:val="000000" w:themeColor="text1"/>
          <w:sz w:val="29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77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import pandas as pd</w:t>
      </w:r>
    </w:p>
    <w:p>
      <w:pPr>
        <w:pStyle w:val="12"/>
        <w:spacing w:before="28" w:line="283" w:lineRule="auto"/>
        <w:ind w:left="766" w:right="6980" w:hanging="572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data = {'Name':['Alice', 'Bob', 'Claire', 'David'],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'Age':[20, 21, 20, 22]}</w:t>
      </w:r>
    </w:p>
    <w:p>
      <w:pPr>
        <w:pStyle w:val="12"/>
        <w:spacing w:line="283" w:lineRule="auto"/>
        <w:ind w:left="194" w:right="8982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df = pd.DataFrame(data)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print(df)</w:t>
      </w:r>
    </w:p>
    <w:p>
      <w:pPr>
        <w:pStyle w:val="12"/>
        <w:spacing w:before="8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</w:p>
    <w:p>
      <w:pPr>
        <w:spacing w:before="0" w:line="171" w:lineRule="exact"/>
        <w:ind w:left="238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position w:val="-3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35890" cy="104775"/>
            <wp:effectExtent l="0" t="0" r="0" b="0"/>
            <wp:docPr id="7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27.png"/>
                    <pic:cNvPicPr>
                      <a:picLocks noChangeAspect="1"/>
                    </pic:cNvPicPr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        </w:t>
      </w:r>
      <w:r>
        <w:rPr>
          <w:rFonts w:ascii="Times New Roman"/>
          <w:color w:val="000000" w:themeColor="text1"/>
          <w:spacing w:val="17"/>
          <w:sz w:val="20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Name</w:t>
      </w:r>
      <w:r>
        <w:rPr>
          <w:color w:val="000000" w:themeColor="text1"/>
          <w:spacing w:val="76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Age</w:t>
      </w:r>
    </w:p>
    <w:p>
      <w:pPr>
        <w:pStyle w:val="17"/>
        <w:numPr>
          <w:ilvl w:val="0"/>
          <w:numId w:val="2"/>
        </w:numPr>
        <w:tabs>
          <w:tab w:val="left" w:pos="892"/>
          <w:tab w:val="left" w:pos="893"/>
          <w:tab w:val="left" w:pos="1508"/>
        </w:tabs>
        <w:spacing w:before="0" w:after="0" w:line="163" w:lineRule="exact"/>
        <w:ind w:left="892" w:right="0" w:hanging="308"/>
        <w:jc w:val="left"/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Alice</w:t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20</w:t>
      </w:r>
    </w:p>
    <w:p>
      <w:pPr>
        <w:pStyle w:val="17"/>
        <w:numPr>
          <w:ilvl w:val="0"/>
          <w:numId w:val="2"/>
        </w:numPr>
        <w:tabs>
          <w:tab w:val="left" w:pos="1046"/>
          <w:tab w:val="left" w:pos="1047"/>
          <w:tab w:val="left" w:pos="1508"/>
        </w:tabs>
        <w:spacing w:before="16" w:after="0" w:line="240" w:lineRule="auto"/>
        <w:ind w:left="1046" w:right="0" w:hanging="462"/>
        <w:jc w:val="left"/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Bob</w:t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21</w:t>
      </w:r>
    </w:p>
    <w:p>
      <w:pPr>
        <w:pStyle w:val="17"/>
        <w:numPr>
          <w:ilvl w:val="0"/>
          <w:numId w:val="2"/>
        </w:numPr>
        <w:tabs>
          <w:tab w:val="left" w:pos="816"/>
          <w:tab w:val="left" w:pos="1508"/>
        </w:tabs>
        <w:spacing w:before="6" w:after="0" w:line="240" w:lineRule="auto"/>
        <w:ind w:left="815" w:right="0" w:hanging="231"/>
        <w:jc w:val="left"/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Claire</w:t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20</w:t>
      </w:r>
    </w:p>
    <w:p>
      <w:pPr>
        <w:pStyle w:val="17"/>
        <w:numPr>
          <w:ilvl w:val="0"/>
          <w:numId w:val="2"/>
        </w:numPr>
        <w:tabs>
          <w:tab w:val="left" w:pos="892"/>
          <w:tab w:val="left" w:pos="893"/>
          <w:tab w:val="left" w:pos="1508"/>
        </w:tabs>
        <w:spacing w:before="6" w:after="0" w:line="240" w:lineRule="auto"/>
        <w:ind w:left="892" w:right="0" w:hanging="308"/>
        <w:jc w:val="left"/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David</w:t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22</w:t>
      </w:r>
    </w:p>
    <w:p>
      <w:pPr>
        <w:pStyle w:val="12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6"/>
        <w:rPr>
          <w:color w:val="000000" w:themeColor="text1"/>
          <w:sz w:val="15"/>
          <w14:textFill>
            <w14:solidFill>
              <w14:schemeClr w14:val="tx1"/>
            </w14:solidFill>
          </w14:textFill>
        </w:rPr>
      </w:pPr>
    </w:p>
    <w:p>
      <w:pPr>
        <w:pStyle w:val="12"/>
        <w:spacing w:line="283" w:lineRule="auto"/>
        <w:ind w:left="194" w:right="719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creating a dataframe from a list of dictionary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data = [{'Name': 'Alice', 'Age': 20},</w:t>
      </w:r>
    </w:p>
    <w:p>
      <w:pPr>
        <w:pStyle w:val="12"/>
        <w:spacing w:before="1"/>
        <w:ind w:left="766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{'Name': 'Bob', 'Age': 21},</w:t>
      </w:r>
    </w:p>
    <w:p>
      <w:pPr>
        <w:pStyle w:val="12"/>
        <w:spacing w:before="28"/>
        <w:ind w:left="766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{'Name': 'Claire', 'Age': 20},</w:t>
      </w:r>
    </w:p>
    <w:p>
      <w:pPr>
        <w:pStyle w:val="12"/>
        <w:spacing w:before="27" w:line="283" w:lineRule="auto"/>
        <w:ind w:left="194" w:right="7982" w:firstLine="571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{'Name': 'David', 'Age': 22}]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df = pd.DataFrame(data)</w:t>
      </w:r>
    </w:p>
    <w:p>
      <w:pPr>
        <w:pStyle w:val="12"/>
        <w:spacing w:before="1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print(df)</w:t>
      </w:r>
    </w:p>
    <w:p>
      <w:pPr>
        <w:pStyle w:val="12"/>
        <w:spacing w:before="11"/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</w:pPr>
    </w:p>
    <w:p>
      <w:pPr>
        <w:spacing w:before="0" w:line="171" w:lineRule="exact"/>
        <w:ind w:left="238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position w:val="-3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35890" cy="104775"/>
            <wp:effectExtent l="0" t="0" r="0" b="0"/>
            <wp:docPr id="7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28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        </w:t>
      </w:r>
      <w:r>
        <w:rPr>
          <w:rFonts w:ascii="Times New Roman"/>
          <w:color w:val="000000" w:themeColor="text1"/>
          <w:spacing w:val="17"/>
          <w:sz w:val="20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Name</w:t>
      </w:r>
      <w:r>
        <w:rPr>
          <w:color w:val="000000" w:themeColor="text1"/>
          <w:spacing w:val="76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Age</w:t>
      </w:r>
    </w:p>
    <w:p>
      <w:pPr>
        <w:pStyle w:val="17"/>
        <w:numPr>
          <w:ilvl w:val="0"/>
          <w:numId w:val="3"/>
        </w:numPr>
        <w:tabs>
          <w:tab w:val="left" w:pos="892"/>
          <w:tab w:val="left" w:pos="893"/>
          <w:tab w:val="left" w:pos="1508"/>
        </w:tabs>
        <w:spacing w:before="0" w:after="0" w:line="163" w:lineRule="exact"/>
        <w:ind w:left="892" w:right="0" w:hanging="308"/>
        <w:jc w:val="left"/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Alice</w:t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20</w:t>
      </w:r>
    </w:p>
    <w:p>
      <w:pPr>
        <w:pStyle w:val="17"/>
        <w:numPr>
          <w:ilvl w:val="0"/>
          <w:numId w:val="3"/>
        </w:numPr>
        <w:tabs>
          <w:tab w:val="left" w:pos="1046"/>
          <w:tab w:val="left" w:pos="1047"/>
          <w:tab w:val="left" w:pos="1508"/>
        </w:tabs>
        <w:spacing w:before="6" w:after="0" w:line="240" w:lineRule="auto"/>
        <w:ind w:left="1046" w:right="0" w:hanging="462"/>
        <w:jc w:val="left"/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Bob</w:t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21</w:t>
      </w:r>
    </w:p>
    <w:p>
      <w:pPr>
        <w:pStyle w:val="17"/>
        <w:numPr>
          <w:ilvl w:val="0"/>
          <w:numId w:val="3"/>
        </w:numPr>
        <w:tabs>
          <w:tab w:val="left" w:pos="816"/>
          <w:tab w:val="left" w:pos="1508"/>
        </w:tabs>
        <w:spacing w:before="16" w:after="0" w:line="240" w:lineRule="auto"/>
        <w:ind w:left="815" w:right="0" w:hanging="231"/>
        <w:jc w:val="left"/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Claire</w:t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20</w:t>
      </w:r>
    </w:p>
    <w:p>
      <w:pPr>
        <w:pStyle w:val="17"/>
        <w:numPr>
          <w:ilvl w:val="0"/>
          <w:numId w:val="3"/>
        </w:numPr>
        <w:tabs>
          <w:tab w:val="left" w:pos="892"/>
          <w:tab w:val="left" w:pos="893"/>
          <w:tab w:val="left" w:pos="1508"/>
        </w:tabs>
        <w:spacing w:before="7" w:after="0" w:line="240" w:lineRule="auto"/>
        <w:ind w:left="892" w:right="0" w:hanging="308"/>
        <w:jc w:val="left"/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David</w:t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22</w:t>
      </w: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3"/>
        <w:rPr>
          <w:color w:val="000000" w:themeColor="text1"/>
          <w:sz w:val="18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77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pd.DataFrame(df)</w:t>
      </w: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11"/>
        <w:rPr>
          <w:color w:val="000000" w:themeColor="text1"/>
          <w:sz w:val="10"/>
          <w14:textFill>
            <w14:solidFill>
              <w14:schemeClr w14:val="tx1"/>
            </w14:solidFill>
          </w14:textFill>
        </w:rPr>
      </w:pPr>
    </w:p>
    <w:p>
      <w:pPr>
        <w:spacing w:before="0"/>
        <w:ind w:left="930" w:right="0" w:firstLine="0"/>
        <w:jc w:val="left"/>
        <w:rPr>
          <w:b/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pict>
          <v:shape id="_x0000_s1048" o:spid="_x0000_s1048" style="position:absolute;left:0pt;margin-left:59.2pt;margin-top:11.9pt;height:0.5pt;width:54.55pt;mso-position-horizontal-relative:page;mso-wrap-distance-bottom:0pt;mso-wrap-distance-top:0pt;z-index:-251525120;mso-width-relative:page;mso-height-relative:page;" fillcolor="#616161" filled="t" stroked="f" coordorigin="1185,239" coordsize="1091,10" path="m2275,239l1905,239,1405,239,1185,239,1185,249,1405,249,1905,249,2275,249,2275,239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pict>
          <v:shape id="_x0000_s1049" o:spid="_x0000_s1049" style="position:absolute;left:0pt;margin-left:123.25pt;margin-top:-0.55pt;height:9pt;width:9pt;mso-position-horizontal-relative:page;z-index:251663360;mso-width-relative:page;mso-height-relative:page;" fillcolor="#D1E3FB" filled="t" stroked="f" coordorigin="2465,-11" coordsize="180,180" path="m2645,-11l2465,-11,2465,3,2465,43,2465,169,2645,169,2645,154,2645,153,2645,114,2630,114,2630,153,2590,153,2590,114,2575,114,2575,153,2535,153,2535,114,2520,114,2520,153,2480,153,2480,113,2645,113,2645,99,2645,59,2645,44,2645,43,2645,4,2630,4,2630,43,2630,59,2630,99,2590,99,2590,59,2630,59,2630,43,2575,43,2575,59,2575,99,2535,99,2535,59,2575,59,2575,43,2520,43,2520,59,2520,99,2480,99,2480,59,2520,59,2520,43,2480,43,2480,3,2645,3,2645,-11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532130</wp:posOffset>
            </wp:positionH>
            <wp:positionV relativeFrom="paragraph">
              <wp:posOffset>-40005</wp:posOffset>
            </wp:positionV>
            <wp:extent cx="135890" cy="105410"/>
            <wp:effectExtent l="0" t="0" r="0" b="0"/>
            <wp:wrapNone/>
            <wp:docPr id="7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28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00" w:themeColor="text1"/>
          <w:sz w:val="14"/>
          <w14:textFill>
            <w14:solidFill>
              <w14:schemeClr w14:val="tx1"/>
            </w14:solidFill>
          </w14:textFill>
        </w:rPr>
        <w:t>Name</w:t>
      </w:r>
      <w:r>
        <w:rPr>
          <w:b/>
          <w:color w:val="000000" w:themeColor="text1"/>
          <w:spacing w:val="62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  <w:color w:val="000000" w:themeColor="text1"/>
          <w:sz w:val="14"/>
          <w14:textFill>
            <w14:solidFill>
              <w14:schemeClr w14:val="tx1"/>
            </w14:solidFill>
          </w14:textFill>
        </w:rPr>
        <w:t>Age</w:t>
      </w:r>
    </w:p>
    <w:p>
      <w:pPr>
        <w:pStyle w:val="17"/>
        <w:numPr>
          <w:ilvl w:val="1"/>
          <w:numId w:val="3"/>
        </w:numPr>
        <w:tabs>
          <w:tab w:val="left" w:pos="935"/>
          <w:tab w:val="left" w:pos="936"/>
          <w:tab w:val="left" w:pos="1453"/>
          <w:tab w:val="left" w:pos="1864"/>
        </w:tabs>
        <w:spacing w:before="39" w:after="0" w:line="240" w:lineRule="auto"/>
        <w:ind w:left="935" w:right="0" w:hanging="282"/>
        <w:jc w:val="left"/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Alice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20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rFonts w:ascii="Arial MT"/>
          <w:color w:val="000000" w:themeColor="text1"/>
          <w:position w:val="-7"/>
          <w:sz w:val="14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14300" cy="114300"/>
            <wp:effectExtent l="0" t="0" r="0" b="0"/>
            <wp:docPr id="8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29.png"/>
                    <pic:cNvPicPr>
                      <a:picLocks noChangeAspect="1"/>
                    </pic:cNvPicPr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1"/>
          <w:numId w:val="3"/>
        </w:numPr>
        <w:tabs>
          <w:tab w:val="left" w:pos="989"/>
          <w:tab w:val="left" w:pos="990"/>
          <w:tab w:val="left" w:pos="1453"/>
        </w:tabs>
        <w:spacing w:before="109" w:after="0" w:line="240" w:lineRule="auto"/>
        <w:ind w:left="989" w:right="0" w:hanging="336"/>
        <w:jc w:val="left"/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Bob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21</w:t>
      </w:r>
    </w:p>
    <w:p>
      <w:pPr>
        <w:pStyle w:val="12"/>
        <w:spacing w:before="11"/>
        <w:rPr>
          <w:rFonts w:ascii="Arial MT"/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7"/>
        <w:numPr>
          <w:ilvl w:val="1"/>
          <w:numId w:val="3"/>
        </w:numPr>
        <w:tabs>
          <w:tab w:val="left" w:pos="873"/>
          <w:tab w:val="left" w:pos="1453"/>
        </w:tabs>
        <w:spacing w:before="0" w:after="0" w:line="240" w:lineRule="auto"/>
        <w:ind w:left="872" w:right="0" w:hanging="219"/>
        <w:jc w:val="left"/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Claire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20</w:t>
      </w:r>
    </w:p>
    <w:p>
      <w:pPr>
        <w:pStyle w:val="12"/>
        <w:spacing w:before="11"/>
        <w:rPr>
          <w:rFonts w:ascii="Arial MT"/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7"/>
        <w:numPr>
          <w:ilvl w:val="1"/>
          <w:numId w:val="3"/>
        </w:numPr>
        <w:tabs>
          <w:tab w:val="left" w:pos="881"/>
          <w:tab w:val="left" w:pos="1453"/>
        </w:tabs>
        <w:spacing w:before="0" w:after="0" w:line="240" w:lineRule="auto"/>
        <w:ind w:left="880" w:right="0" w:hanging="227"/>
        <w:jc w:val="left"/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David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22</w:t>
      </w:r>
    </w:p>
    <w:p>
      <w:pPr>
        <w:pStyle w:val="12"/>
        <w:spacing w:before="10"/>
        <w:rPr>
          <w:rFonts w:ascii="Arial MT"/>
          <w:color w:val="000000" w:themeColor="text1"/>
          <w:sz w:val="29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77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Start coding or g</w:t>
      </w:r>
      <w:r>
        <w:rPr>
          <w:color w:val="000000" w:themeColor="text1"/>
          <w:spacing w:val="-67"/>
          <w14:textFill>
            <w14:solidFill>
              <w14:schemeClr w14:val="tx1"/>
            </w14:solidFill>
          </w14:textFill>
        </w:rPr>
        <w:t>e</w:t>
      </w:r>
      <w:r>
        <w:rPr>
          <w:rFonts w:ascii="Times New Roman"/>
          <w:color w:val="000000" w:themeColor="text1"/>
          <w:u w:val="single" w:color="D5D5D5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/>
          <w:color w:val="000000" w:themeColor="text1"/>
          <w:spacing w:val="1"/>
          <w:u w:val="single" w:color="D5D5D5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nerate with AI.</w:t>
      </w:r>
    </w:p>
    <w:p>
      <w:pPr>
        <w:spacing w:after="0"/>
        <w:rPr>
          <w:color w:val="000000" w:themeColor="text1"/>
          <w14:textFill>
            <w14:solidFill>
              <w14:schemeClr w14:val="tx1"/>
            </w14:solidFill>
          </w14:textFill>
        </w:rPr>
        <w:sectPr>
          <w:headerReference r:id="rId22" w:type="default"/>
          <w:footerReference r:id="rId23" w:type="default"/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</w:sect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5"/>
        <w:rPr>
          <w:color w:val="000000" w:themeColor="text1"/>
          <w:sz w:val="23"/>
          <w14:textFill>
            <w14:solidFill>
              <w14:schemeClr w14:val="tx1"/>
            </w14:solidFill>
          </w14:textFill>
        </w:rPr>
      </w:pPr>
    </w:p>
    <w:p>
      <w:pPr>
        <w:pStyle w:val="2"/>
        <w:ind w:left="34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LABSHEET</w:t>
      </w:r>
      <w:r>
        <w:rPr>
          <w:color w:val="000000" w:themeColor="text1"/>
          <w:spacing w:val="-3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3</w:t>
      </w:r>
    </w:p>
    <w:p>
      <w:pPr>
        <w:pStyle w:val="12"/>
        <w:rPr>
          <w:rFonts w:ascii="Roboto"/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rFonts w:ascii="Roboto"/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4"/>
        <w:rPr>
          <w:rFonts w:ascii="Roboto"/>
          <w:color w:val="000000" w:themeColor="text1"/>
          <w:sz w:val="18"/>
          <w14:textFill>
            <w14:solidFill>
              <w14:schemeClr w14:val="tx1"/>
            </w14:solidFill>
          </w14:textFill>
        </w:rPr>
      </w:pPr>
    </w:p>
    <w:p>
      <w:pPr>
        <w:spacing w:before="92"/>
        <w:ind w:left="344" w:right="0" w:firstLine="0"/>
        <w:jc w:val="left"/>
        <w:rPr>
          <w:rFonts w:ascii="Roboto"/>
          <w:color w:val="000000" w:themeColor="text1"/>
          <w:sz w:val="39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sz w:val="39"/>
          <w14:textFill>
            <w14:solidFill>
              <w14:schemeClr w14:val="tx1"/>
            </w14:solidFill>
          </w14:textFill>
        </w:rPr>
        <w:t>Data</w:t>
      </w:r>
      <w:r>
        <w:rPr>
          <w:rFonts w:ascii="Roboto"/>
          <w:color w:val="000000" w:themeColor="text1"/>
          <w:spacing w:val="-20"/>
          <w:sz w:val="39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39"/>
          <w14:textFill>
            <w14:solidFill>
              <w14:schemeClr w14:val="tx1"/>
            </w14:solidFill>
          </w14:textFill>
        </w:rPr>
        <w:t>Cleaning</w:t>
      </w:r>
      <w:r>
        <w:rPr>
          <w:rFonts w:ascii="Roboto"/>
          <w:color w:val="000000" w:themeColor="text1"/>
          <w:spacing w:val="-20"/>
          <w:sz w:val="39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39"/>
          <w14:textFill>
            <w14:solidFill>
              <w14:schemeClr w14:val="tx1"/>
            </w14:solidFill>
          </w14:textFill>
        </w:rPr>
        <w:t>and</w:t>
      </w:r>
      <w:r>
        <w:rPr>
          <w:rFonts w:ascii="Roboto"/>
          <w:color w:val="000000" w:themeColor="text1"/>
          <w:spacing w:val="-19"/>
          <w:sz w:val="39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39"/>
          <w14:textFill>
            <w14:solidFill>
              <w14:schemeClr w14:val="tx1"/>
            </w14:solidFill>
          </w14:textFill>
        </w:rPr>
        <w:t>Data</w:t>
      </w:r>
      <w:r>
        <w:rPr>
          <w:rFonts w:ascii="Roboto"/>
          <w:color w:val="000000" w:themeColor="text1"/>
          <w:spacing w:val="-20"/>
          <w:sz w:val="39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39"/>
          <w14:textFill>
            <w14:solidFill>
              <w14:schemeClr w14:val="tx1"/>
            </w14:solidFill>
          </w14:textFill>
        </w:rPr>
        <w:t>Preprocessing:</w:t>
      </w:r>
    </w:p>
    <w:p>
      <w:pPr>
        <w:pStyle w:val="12"/>
        <w:spacing w:before="8"/>
        <w:rPr>
          <w:rFonts w:ascii="Roboto"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pStyle w:val="17"/>
        <w:numPr>
          <w:ilvl w:val="0"/>
          <w:numId w:val="4"/>
        </w:numPr>
        <w:tabs>
          <w:tab w:val="left" w:pos="945"/>
        </w:tabs>
        <w:spacing w:before="95" w:after="0" w:line="324" w:lineRule="auto"/>
        <w:ind w:left="944" w:right="934" w:hanging="258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Data</w:t>
      </w:r>
      <w:r>
        <w:rPr>
          <w:color w:val="000000" w:themeColor="text1"/>
          <w:spacing w:val="-1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cleaning</w:t>
      </w:r>
      <w:r>
        <w:rPr>
          <w:color w:val="000000" w:themeColor="text1"/>
          <w:spacing w:val="-1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is</w:t>
      </w:r>
      <w:r>
        <w:rPr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the</w:t>
      </w:r>
      <w:r>
        <w:rPr>
          <w:color w:val="000000" w:themeColor="text1"/>
          <w:spacing w:val="-1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process</w:t>
      </w:r>
      <w:r>
        <w:rPr>
          <w:color w:val="000000" w:themeColor="text1"/>
          <w:spacing w:val="-1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of</w:t>
      </w:r>
      <w:r>
        <w:rPr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changing</w:t>
      </w:r>
      <w:r>
        <w:rPr>
          <w:color w:val="000000" w:themeColor="text1"/>
          <w:spacing w:val="-1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or</w:t>
      </w:r>
      <w:r>
        <w:rPr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eliminating</w:t>
      </w:r>
      <w:r>
        <w:rPr>
          <w:color w:val="000000" w:themeColor="text1"/>
          <w:spacing w:val="-1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garbage,</w:t>
      </w:r>
      <w:r>
        <w:rPr>
          <w:color w:val="000000" w:themeColor="text1"/>
          <w:spacing w:val="-1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incorrect,</w:t>
      </w:r>
      <w:r>
        <w:rPr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duplicate,</w:t>
      </w:r>
      <w:r>
        <w:rPr>
          <w:color w:val="000000" w:themeColor="text1"/>
          <w:spacing w:val="-5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corrupted,</w:t>
      </w:r>
      <w:r>
        <w:rPr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or</w:t>
      </w:r>
      <w:r>
        <w:rPr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incomplete</w:t>
      </w:r>
      <w:r>
        <w:rPr>
          <w:color w:val="000000" w:themeColor="text1"/>
          <w:spacing w:val="-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data</w:t>
      </w:r>
      <w:r>
        <w:rPr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in</w:t>
      </w:r>
      <w:r>
        <w:rPr>
          <w:color w:val="000000" w:themeColor="text1"/>
          <w:spacing w:val="-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a</w:t>
      </w:r>
      <w:r>
        <w:rPr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dataset.</w:t>
      </w:r>
    </w:p>
    <w:p>
      <w:pPr>
        <w:pStyle w:val="17"/>
        <w:numPr>
          <w:ilvl w:val="0"/>
          <w:numId w:val="4"/>
        </w:numPr>
        <w:tabs>
          <w:tab w:val="left" w:pos="945"/>
        </w:tabs>
        <w:spacing w:before="0" w:after="0" w:line="324" w:lineRule="auto"/>
        <w:ind w:left="944" w:right="594" w:hanging="258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There’s</w:t>
      </w:r>
      <w:r>
        <w:rPr>
          <w:color w:val="000000" w:themeColor="text1"/>
          <w:spacing w:val="-1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no</w:t>
      </w:r>
      <w:r>
        <w:rPr>
          <w:color w:val="000000" w:themeColor="text1"/>
          <w:spacing w:val="-1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such</w:t>
      </w:r>
      <w:r>
        <w:rPr>
          <w:color w:val="000000" w:themeColor="text1"/>
          <w:spacing w:val="-1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absolute</w:t>
      </w:r>
      <w:r>
        <w:rPr>
          <w:color w:val="000000" w:themeColor="text1"/>
          <w:spacing w:val="-1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way</w:t>
      </w:r>
      <w:r>
        <w:rPr>
          <w:color w:val="000000" w:themeColor="text1"/>
          <w:spacing w:val="-1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to</w:t>
      </w:r>
      <w:r>
        <w:rPr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describe</w:t>
      </w:r>
      <w:r>
        <w:rPr>
          <w:color w:val="000000" w:themeColor="text1"/>
          <w:spacing w:val="-1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the</w:t>
      </w:r>
      <w:r>
        <w:rPr>
          <w:color w:val="000000" w:themeColor="text1"/>
          <w:spacing w:val="-1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precise</w:t>
      </w:r>
      <w:r>
        <w:rPr>
          <w:color w:val="000000" w:themeColor="text1"/>
          <w:spacing w:val="-1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steps</w:t>
      </w:r>
      <w:r>
        <w:rPr>
          <w:color w:val="000000" w:themeColor="text1"/>
          <w:spacing w:val="-1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in</w:t>
      </w:r>
      <w:r>
        <w:rPr>
          <w:color w:val="000000" w:themeColor="text1"/>
          <w:spacing w:val="-1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the</w:t>
      </w:r>
      <w:r>
        <w:rPr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data</w:t>
      </w:r>
      <w:r>
        <w:rPr>
          <w:color w:val="000000" w:themeColor="text1"/>
          <w:spacing w:val="-1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cleaning</w:t>
      </w:r>
      <w:r>
        <w:rPr>
          <w:color w:val="000000" w:themeColor="text1"/>
          <w:spacing w:val="-1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process</w:t>
      </w:r>
      <w:r>
        <w:rPr>
          <w:color w:val="000000" w:themeColor="text1"/>
          <w:spacing w:val="-5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because</w:t>
      </w:r>
      <w:r>
        <w:rPr>
          <w:color w:val="000000" w:themeColor="text1"/>
          <w:spacing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the</w:t>
      </w:r>
      <w:r>
        <w:rPr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processes</w:t>
      </w:r>
      <w:r>
        <w:rPr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may</w:t>
      </w:r>
      <w:r>
        <w:rPr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vary</w:t>
      </w:r>
      <w:r>
        <w:rPr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from</w:t>
      </w:r>
      <w:r>
        <w:rPr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dataset</w:t>
      </w:r>
      <w:r>
        <w:rPr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to</w:t>
      </w:r>
      <w:r>
        <w:rPr>
          <w:color w:val="000000" w:themeColor="text1"/>
          <w:spacing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dataset.</w:t>
      </w:r>
    </w:p>
    <w:p>
      <w:pPr>
        <w:pStyle w:val="12"/>
        <w:rPr>
          <w:rFonts w:ascii="Roboto"/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rFonts w:ascii="Roboto"/>
          <w:color w:val="000000" w:themeColor="text1"/>
          <w:sz w:val="20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1989455</wp:posOffset>
            </wp:positionH>
            <wp:positionV relativeFrom="paragraph">
              <wp:posOffset>177165</wp:posOffset>
            </wp:positionV>
            <wp:extent cx="2999105" cy="2803525"/>
            <wp:effectExtent l="0" t="0" r="0" b="0"/>
            <wp:wrapTopAndBottom/>
            <wp:docPr id="83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30.jpeg"/>
                    <pic:cNvPicPr>
                      <a:picLocks noChangeAspect="1"/>
                    </pic:cNvPicPr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8832" cy="2803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2"/>
        <w:rPr>
          <w:rFonts w:ascii="Roboto"/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rFonts w:ascii="Roboto"/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rFonts w:ascii="Roboto"/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2"/>
        <w:spacing w:before="268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Segoe UI Symbol" w:hAnsi="Segoe UI Symbol"/>
          <w:color w:val="000000" w:themeColor="text1"/>
          <w:position w:val="-5"/>
          <w:sz w:val="36"/>
          <w14:textFill>
            <w14:solidFill>
              <w14:schemeClr w14:val="tx1"/>
            </w14:solidFill>
          </w14:textFill>
        </w:rPr>
        <w:t></w:t>
      </w:r>
      <w:r>
        <w:rPr>
          <w:rFonts w:ascii="Segoe UI Symbol" w:hAnsi="Segoe UI Symbol"/>
          <w:color w:val="000000" w:themeColor="text1"/>
          <w:spacing w:val="65"/>
          <w:position w:val="-5"/>
          <w:sz w:val="36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Data</w:t>
      </w:r>
      <w:r>
        <w:rPr>
          <w:color w:val="000000" w:themeColor="text1"/>
          <w:spacing w:val="-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Cleaning</w:t>
      </w:r>
      <w:r>
        <w:rPr>
          <w:color w:val="000000" w:themeColor="text1"/>
          <w:spacing w:val="-10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Cycle</w:t>
      </w:r>
    </w:p>
    <w:p>
      <w:pPr>
        <w:spacing w:after="0"/>
        <w:rPr>
          <w:color w:val="000000" w:themeColor="text1"/>
          <w14:textFill>
            <w14:solidFill>
              <w14:schemeClr w14:val="tx1"/>
            </w14:solidFill>
          </w14:textFill>
        </w:rPr>
        <w:sectPr>
          <w:headerReference r:id="rId24" w:type="default"/>
          <w:footerReference r:id="rId25" w:type="default"/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</w:sectPr>
      </w:pPr>
    </w:p>
    <w:p>
      <w:pPr>
        <w:pStyle w:val="12"/>
        <w:spacing w:before="9"/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ind w:left="2201"/>
        <w:rPr>
          <w:rFonts w:ascii="Roboto"/>
          <w:color w:val="000000" w:themeColor="text1"/>
          <w:sz w:val="20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sz w:val="20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154805" cy="3100070"/>
            <wp:effectExtent l="0" t="0" r="0" b="0"/>
            <wp:docPr id="85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31.jpeg"/>
                    <pic:cNvPicPr>
                      <a:picLocks noChangeAspect="1"/>
                    </pic:cNvPicPr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5312" cy="310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rPr>
          <w:rFonts w:ascii="Roboto"/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4"/>
        <w:rPr>
          <w:rFonts w:ascii="Roboto"/>
          <w:color w:val="000000" w:themeColor="text1"/>
          <w:sz w:val="23"/>
          <w14:textFill>
            <w14:solidFill>
              <w14:schemeClr w14:val="tx1"/>
            </w14:solidFill>
          </w14:textFill>
        </w:rPr>
      </w:pPr>
    </w:p>
    <w:p>
      <w:pPr>
        <w:spacing w:before="94"/>
        <w:ind w:left="344" w:right="0" w:firstLine="0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Missing</w:t>
      </w:r>
      <w:r>
        <w:rPr>
          <w:rFonts w:ascii="Roboto"/>
          <w:color w:val="000000" w:themeColor="text1"/>
          <w:spacing w:val="-1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Values:</w:t>
      </w:r>
    </w:p>
    <w:p>
      <w:pPr>
        <w:pStyle w:val="12"/>
        <w:rPr>
          <w:rFonts w:ascii="Roboto"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before="225" w:line="290" w:lineRule="auto"/>
        <w:ind w:left="314" w:right="7625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#</w:t>
      </w:r>
      <w:r>
        <w:rPr>
          <w:color w:val="000000" w:themeColor="text1"/>
          <w:spacing w:val="-21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import</w:t>
      </w:r>
      <w:r>
        <w:rPr>
          <w:color w:val="000000" w:themeColor="text1"/>
          <w:spacing w:val="-20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the</w:t>
      </w:r>
      <w:r>
        <w:rPr>
          <w:color w:val="000000" w:themeColor="text1"/>
          <w:spacing w:val="-20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pandas</w:t>
      </w:r>
      <w:r>
        <w:rPr>
          <w:color w:val="000000" w:themeColor="text1"/>
          <w:spacing w:val="-20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library</w:t>
      </w:r>
      <w:r>
        <w:rPr>
          <w:color w:val="000000" w:themeColor="text1"/>
          <w:spacing w:val="-106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import</w:t>
      </w:r>
      <w:r>
        <w:rPr>
          <w:color w:val="000000" w:themeColor="text1"/>
          <w:spacing w:val="-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pandas</w:t>
      </w:r>
      <w:r>
        <w:rPr>
          <w:color w:val="000000" w:themeColor="text1"/>
          <w:spacing w:val="-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as</w:t>
      </w:r>
      <w:r>
        <w:rPr>
          <w:color w:val="000000" w:themeColor="text1"/>
          <w:spacing w:val="-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pd</w:t>
      </w:r>
    </w:p>
    <w:p>
      <w:pPr>
        <w:spacing w:before="1"/>
        <w:ind w:left="314" w:right="0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import</w:t>
      </w:r>
      <w:r>
        <w:rPr>
          <w:color w:val="000000" w:themeColor="text1"/>
          <w:spacing w:val="-14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numpy</w:t>
      </w:r>
      <w:r>
        <w:rPr>
          <w:color w:val="000000" w:themeColor="text1"/>
          <w:spacing w:val="-14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as</w:t>
      </w:r>
      <w:r>
        <w:rPr>
          <w:color w:val="000000" w:themeColor="text1"/>
          <w:spacing w:val="-13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np</w:t>
      </w:r>
    </w:p>
    <w:p>
      <w:pPr>
        <w:pStyle w:val="12"/>
        <w:rPr>
          <w:color w:val="000000" w:themeColor="text1"/>
          <w:sz w:val="18"/>
          <w14:textFill>
            <w14:solidFill>
              <w14:schemeClr w14:val="tx1"/>
            </w14:solidFill>
          </w14:textFill>
        </w:rPr>
      </w:pPr>
    </w:p>
    <w:p>
      <w:pPr>
        <w:spacing w:before="107"/>
        <w:ind w:left="314" w:right="0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df</w:t>
      </w:r>
      <w:r>
        <w:rPr>
          <w:color w:val="000000" w:themeColor="text1"/>
          <w:spacing w:val="-23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=</w:t>
      </w:r>
      <w:r>
        <w:rPr>
          <w:color w:val="000000" w:themeColor="text1"/>
          <w:spacing w:val="-23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pd.DataFrame(np.random.randn(5,</w:t>
      </w:r>
      <w:r>
        <w:rPr>
          <w:color w:val="000000" w:themeColor="text1"/>
          <w:spacing w:val="-22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3),</w:t>
      </w:r>
      <w:r>
        <w:rPr>
          <w:color w:val="000000" w:themeColor="text1"/>
          <w:spacing w:val="-22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index=['a',</w:t>
      </w:r>
      <w:r>
        <w:rPr>
          <w:color w:val="000000" w:themeColor="text1"/>
          <w:spacing w:val="-22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'c',</w:t>
      </w:r>
      <w:r>
        <w:rPr>
          <w:color w:val="000000" w:themeColor="text1"/>
          <w:spacing w:val="-22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'e',</w:t>
      </w:r>
      <w:r>
        <w:rPr>
          <w:color w:val="000000" w:themeColor="text1"/>
          <w:spacing w:val="-22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'f',</w:t>
      </w:r>
    </w:p>
    <w:p>
      <w:pPr>
        <w:spacing w:before="47" w:line="290" w:lineRule="auto"/>
        <w:ind w:left="314" w:right="6480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'h'],columns=['one',</w:t>
      </w:r>
      <w:r>
        <w:rPr>
          <w:color w:val="000000" w:themeColor="text1"/>
          <w:spacing w:val="39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'two',</w:t>
      </w:r>
      <w:r>
        <w:rPr>
          <w:color w:val="000000" w:themeColor="text1"/>
          <w:spacing w:val="40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'three'])</w:t>
      </w:r>
      <w:r>
        <w:rPr>
          <w:color w:val="000000" w:themeColor="text1"/>
          <w:spacing w:val="-101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print(df)</w:t>
      </w:r>
    </w:p>
    <w:p>
      <w:pPr>
        <w:spacing w:before="2" w:line="583" w:lineRule="auto"/>
        <w:ind w:left="314" w:right="4187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#</w:t>
      </w:r>
      <w:r>
        <w:rPr>
          <w:color w:val="000000" w:themeColor="text1"/>
          <w:spacing w:val="-16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df</w:t>
      </w:r>
      <w:r>
        <w:rPr>
          <w:color w:val="000000" w:themeColor="text1"/>
          <w:spacing w:val="-15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=</w:t>
      </w:r>
      <w:r>
        <w:rPr>
          <w:color w:val="000000" w:themeColor="text1"/>
          <w:spacing w:val="-15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df.reindex(['a',</w:t>
      </w:r>
      <w:r>
        <w:rPr>
          <w:color w:val="000000" w:themeColor="text1"/>
          <w:spacing w:val="-15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'b',</w:t>
      </w:r>
      <w:r>
        <w:rPr>
          <w:color w:val="000000" w:themeColor="text1"/>
          <w:spacing w:val="-16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'c',</w:t>
      </w:r>
      <w:r>
        <w:rPr>
          <w:color w:val="000000" w:themeColor="text1"/>
          <w:spacing w:val="-15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'd',</w:t>
      </w:r>
      <w:r>
        <w:rPr>
          <w:color w:val="000000" w:themeColor="text1"/>
          <w:spacing w:val="-15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'e',</w:t>
      </w:r>
      <w:r>
        <w:rPr>
          <w:color w:val="000000" w:themeColor="text1"/>
          <w:spacing w:val="-15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'f',</w:t>
      </w:r>
      <w:r>
        <w:rPr>
          <w:color w:val="000000" w:themeColor="text1"/>
          <w:spacing w:val="-15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'g',</w:t>
      </w:r>
      <w:r>
        <w:rPr>
          <w:color w:val="000000" w:themeColor="text1"/>
          <w:spacing w:val="-16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'h'])</w:t>
      </w:r>
      <w:r>
        <w:rPr>
          <w:color w:val="000000" w:themeColor="text1"/>
          <w:spacing w:val="-106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#</w:t>
      </w:r>
      <w:r>
        <w:rPr>
          <w:color w:val="000000" w:themeColor="text1"/>
          <w:spacing w:val="-4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print</w:t>
      </w:r>
      <w:r>
        <w:rPr>
          <w:color w:val="000000" w:themeColor="text1"/>
          <w:spacing w:val="-4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(df)</w:t>
      </w:r>
    </w:p>
    <w:p>
      <w:pPr>
        <w:tabs>
          <w:tab w:val="left" w:pos="2598"/>
          <w:tab w:val="left" w:pos="3522"/>
        </w:tabs>
        <w:spacing w:before="0" w:line="237" w:lineRule="exact"/>
        <w:ind w:left="0" w:right="6357" w:firstLine="0"/>
        <w:jc w:val="righ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position w:val="-6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03835" cy="157480"/>
            <wp:effectExtent l="0" t="0" r="0" b="0"/>
            <wp:docPr id="8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32.png"/>
                    <pic:cNvPicPr>
                      <a:picLocks noChangeAspect="1"/>
                    </pic:cNvPicPr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049" cy="15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                    </w:t>
      </w:r>
      <w:r>
        <w:rPr>
          <w:rFonts w:ascii="Times New Roman"/>
          <w:color w:val="000000" w:themeColor="text1"/>
          <w:spacing w:val="22"/>
          <w:sz w:val="20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one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two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three</w:t>
      </w:r>
    </w:p>
    <w:p>
      <w:pPr>
        <w:tabs>
          <w:tab w:val="left" w:pos="346"/>
        </w:tabs>
        <w:spacing w:before="0" w:line="244" w:lineRule="exact"/>
        <w:ind w:left="0" w:right="6357" w:firstLine="0"/>
        <w:jc w:val="righ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a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0.375319 -0.763927 -0.762393</w:t>
      </w:r>
    </w:p>
    <w:p>
      <w:pPr>
        <w:tabs>
          <w:tab w:val="left" w:pos="2400"/>
        </w:tabs>
        <w:spacing w:before="9"/>
        <w:ind w:left="899" w:right="0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c -1.093644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1.335944 -0.668966</w:t>
      </w:r>
    </w:p>
    <w:p>
      <w:pPr>
        <w:tabs>
          <w:tab w:val="left" w:pos="2400"/>
        </w:tabs>
        <w:spacing w:before="24"/>
        <w:ind w:left="899" w:right="0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e -0.013401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0.155461 -0.843651</w:t>
      </w:r>
    </w:p>
    <w:p>
      <w:pPr>
        <w:tabs>
          <w:tab w:val="left" w:pos="1246"/>
          <w:tab w:val="left" w:pos="2400"/>
        </w:tabs>
        <w:spacing w:before="9"/>
        <w:ind w:left="899" w:right="0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f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0.423813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0.900266 -0.828664</w:t>
      </w:r>
    </w:p>
    <w:p>
      <w:pPr>
        <w:tabs>
          <w:tab w:val="left" w:pos="2400"/>
          <w:tab w:val="left" w:pos="3555"/>
        </w:tabs>
        <w:spacing w:before="24"/>
        <w:ind w:left="899" w:right="0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h -0.644593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2.654895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1.211697</w:t>
      </w: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8"/>
        <w:rPr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spacing w:before="0"/>
        <w:ind w:left="344" w:right="0" w:firstLine="0"/>
        <w:jc w:val="left"/>
        <w:rPr>
          <w:rFonts w:ascii="Roboto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Roboto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Check</w:t>
      </w:r>
      <w:r>
        <w:rPr>
          <w:rFonts w:ascii="Roboto"/>
          <w:b/>
          <w:color w:val="000000" w:themeColor="text1"/>
          <w:spacing w:val="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for</w:t>
      </w:r>
      <w:r>
        <w:rPr>
          <w:rFonts w:ascii="Roboto"/>
          <w:b/>
          <w:color w:val="000000" w:themeColor="text1"/>
          <w:spacing w:val="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Missing</w:t>
      </w:r>
      <w:r>
        <w:rPr>
          <w:rFonts w:ascii="Roboto"/>
          <w:b/>
          <w:color w:val="000000" w:themeColor="text1"/>
          <w:spacing w:val="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Values:</w:t>
      </w:r>
    </w:p>
    <w:p>
      <w:pPr>
        <w:spacing w:before="222"/>
        <w:ind w:left="344" w:right="0" w:firstLine="0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To</w:t>
      </w:r>
      <w:r>
        <w:rPr>
          <w:rFonts w:ascii="Roboto"/>
          <w:color w:val="000000" w:themeColor="text1"/>
          <w:spacing w:val="-1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make</w:t>
      </w:r>
      <w:r>
        <w:rPr>
          <w:rFonts w:ascii="Roboto"/>
          <w:color w:val="000000" w:themeColor="text1"/>
          <w:spacing w:val="-1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detecting</w:t>
      </w:r>
      <w:r>
        <w:rPr>
          <w:rFonts w:ascii="Roboto"/>
          <w:color w:val="000000" w:themeColor="text1"/>
          <w:spacing w:val="-1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missing</w:t>
      </w:r>
      <w:r>
        <w:rPr>
          <w:rFonts w:ascii="Roboto"/>
          <w:color w:val="000000" w:themeColor="text1"/>
          <w:spacing w:val="-1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values</w:t>
      </w:r>
      <w:r>
        <w:rPr>
          <w:rFonts w:ascii="Roboto"/>
          <w:color w:val="000000" w:themeColor="text1"/>
          <w:spacing w:val="-1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easier</w:t>
      </w:r>
      <w:r>
        <w:rPr>
          <w:rFonts w:ascii="Roboto"/>
          <w:color w:val="000000" w:themeColor="text1"/>
          <w:spacing w:val="-1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(and</w:t>
      </w:r>
      <w:r>
        <w:rPr>
          <w:rFonts w:ascii="Roboto"/>
          <w:color w:val="000000" w:themeColor="text1"/>
          <w:spacing w:val="-1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across</w:t>
      </w:r>
      <w:r>
        <w:rPr>
          <w:rFonts w:ascii="Roboto"/>
          <w:color w:val="000000" w:themeColor="text1"/>
          <w:spacing w:val="-1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different</w:t>
      </w:r>
      <w:r>
        <w:rPr>
          <w:rFonts w:ascii="Roboto"/>
          <w:color w:val="000000" w:themeColor="text1"/>
          <w:spacing w:val="-1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array</w:t>
      </w:r>
      <w:r>
        <w:rPr>
          <w:rFonts w:ascii="Roboto"/>
          <w:color w:val="000000" w:themeColor="text1"/>
          <w:spacing w:val="-1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dtypes),Pandas</w:t>
      </w:r>
      <w:r>
        <w:rPr>
          <w:rFonts w:ascii="Roboto"/>
          <w:color w:val="000000" w:themeColor="text1"/>
          <w:spacing w:val="-1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provides</w:t>
      </w:r>
      <w:r>
        <w:rPr>
          <w:rFonts w:ascii="Roboto"/>
          <w:color w:val="000000" w:themeColor="text1"/>
          <w:spacing w:val="-1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the</w:t>
      </w:r>
    </w:p>
    <w:p>
      <w:pPr>
        <w:spacing w:before="87"/>
        <w:ind w:left="344" w:right="0" w:firstLine="0"/>
        <w:jc w:val="left"/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Roboto" w:hAnsi="Roboto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isnull()</w:t>
      </w:r>
      <w:r>
        <w:rPr>
          <w:rFonts w:ascii="Roboto" w:hAnsi="Roboto"/>
          <w:b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and</w:t>
      </w:r>
      <w:r>
        <w:rPr>
          <w:rFonts w:ascii="Roboto" w:hAns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notnull()</w:t>
      </w:r>
      <w:r>
        <w:rPr>
          <w:rFonts w:ascii="Roboto" w:hAnsi="Roboto"/>
          <w:b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functions,</w:t>
      </w:r>
      <w:r>
        <w:rPr>
          <w:rFonts w:ascii="Roboto" w:hAns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which</w:t>
      </w:r>
      <w:r>
        <w:rPr>
          <w:rFonts w:ascii="Roboto" w:hAns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are</w:t>
      </w:r>
      <w:r>
        <w:rPr>
          <w:rFonts w:ascii="Roboto" w:hAns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also</w:t>
      </w:r>
      <w:r>
        <w:rPr>
          <w:rFonts w:ascii="Roboto" w:hAns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methods</w:t>
      </w:r>
      <w:r>
        <w:rPr>
          <w:rFonts w:ascii="Roboto" w:hAns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on</w:t>
      </w:r>
      <w:r>
        <w:rPr>
          <w:rFonts w:ascii="Roboto" w:hAns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Series</w:t>
      </w:r>
      <w:r>
        <w:rPr>
          <w:rFonts w:ascii="Roboto" w:hAns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and</w:t>
      </w:r>
      <w:r>
        <w:rPr>
          <w:rFonts w:ascii="Roboto" w:hAns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DataFrame</w:t>
      </w:r>
      <w:r>
        <w:rPr>
          <w:rFonts w:ascii="Roboto" w:hAns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objects</w:t>
      </w:r>
      <w:r>
        <w:rPr>
          <w:rFonts w:ascii="Roboto" w:hAns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−</w:t>
      </w:r>
    </w:p>
    <w:p>
      <w:pPr>
        <w:spacing w:after="0"/>
        <w:jc w:val="left"/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sectPr>
          <w:headerReference r:id="rId26" w:type="default"/>
          <w:footerReference r:id="rId27" w:type="default"/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start="2"/>
          <w:cols w:space="720" w:num="1"/>
        </w:sectPr>
      </w:pPr>
    </w:p>
    <w:p>
      <w:pPr>
        <w:spacing w:before="106" w:line="290" w:lineRule="auto"/>
        <w:ind w:left="314" w:right="8481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import</w:t>
      </w:r>
      <w:r>
        <w:rPr>
          <w:color w:val="000000" w:themeColor="text1"/>
          <w:spacing w:val="-20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pandas</w:t>
      </w:r>
      <w:r>
        <w:rPr>
          <w:color w:val="000000" w:themeColor="text1"/>
          <w:spacing w:val="-20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as</w:t>
      </w:r>
      <w:r>
        <w:rPr>
          <w:color w:val="000000" w:themeColor="text1"/>
          <w:spacing w:val="-20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pd</w:t>
      </w:r>
      <w:r>
        <w:rPr>
          <w:color w:val="000000" w:themeColor="text1"/>
          <w:spacing w:val="-10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import</w:t>
      </w:r>
      <w:r>
        <w:rPr>
          <w:color w:val="000000" w:themeColor="text1"/>
          <w:spacing w:val="-13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numpy</w:t>
      </w:r>
      <w:r>
        <w:rPr>
          <w:color w:val="000000" w:themeColor="text1"/>
          <w:spacing w:val="-12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as</w:t>
      </w:r>
      <w:r>
        <w:rPr>
          <w:color w:val="000000" w:themeColor="text1"/>
          <w:spacing w:val="-12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np</w:t>
      </w:r>
    </w:p>
    <w:p>
      <w:pPr>
        <w:pStyle w:val="12"/>
        <w:spacing w:before="2"/>
        <w:rPr>
          <w:color w:val="000000" w:themeColor="text1"/>
          <w:sz w:val="23"/>
          <w14:textFill>
            <w14:solidFill>
              <w14:schemeClr w14:val="tx1"/>
            </w14:solidFill>
          </w14:textFill>
        </w:rPr>
      </w:pPr>
    </w:p>
    <w:p>
      <w:pPr>
        <w:spacing w:before="0"/>
        <w:ind w:left="314" w:right="0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df</w:t>
      </w:r>
      <w:r>
        <w:rPr>
          <w:color w:val="000000" w:themeColor="text1"/>
          <w:spacing w:val="-23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=</w:t>
      </w:r>
      <w:r>
        <w:rPr>
          <w:color w:val="000000" w:themeColor="text1"/>
          <w:spacing w:val="-23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pd.DataFrame(np.random.randn(5,</w:t>
      </w:r>
      <w:r>
        <w:rPr>
          <w:color w:val="000000" w:themeColor="text1"/>
          <w:spacing w:val="-22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3),</w:t>
      </w:r>
      <w:r>
        <w:rPr>
          <w:color w:val="000000" w:themeColor="text1"/>
          <w:spacing w:val="-22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index=['a',</w:t>
      </w:r>
      <w:r>
        <w:rPr>
          <w:color w:val="000000" w:themeColor="text1"/>
          <w:spacing w:val="-22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'c',</w:t>
      </w:r>
      <w:r>
        <w:rPr>
          <w:color w:val="000000" w:themeColor="text1"/>
          <w:spacing w:val="-22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'e',</w:t>
      </w:r>
      <w:r>
        <w:rPr>
          <w:color w:val="000000" w:themeColor="text1"/>
          <w:spacing w:val="-22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'f',</w:t>
      </w:r>
    </w:p>
    <w:p>
      <w:pPr>
        <w:spacing w:before="48"/>
        <w:ind w:left="314" w:right="0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'h'],columns=['one',</w:t>
      </w:r>
      <w:r>
        <w:rPr>
          <w:color w:val="000000" w:themeColor="text1"/>
          <w:spacing w:val="40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'two',</w:t>
      </w:r>
      <w:r>
        <w:rPr>
          <w:color w:val="000000" w:themeColor="text1"/>
          <w:spacing w:val="40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'three'])</w:t>
      </w:r>
    </w:p>
    <w:p>
      <w:pPr>
        <w:spacing w:before="0" w:line="540" w:lineRule="atLeast"/>
        <w:ind w:left="314" w:right="4405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df</w:t>
      </w:r>
      <w:r>
        <w:rPr>
          <w:color w:val="000000" w:themeColor="text1"/>
          <w:spacing w:val="-18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=</w:t>
      </w:r>
      <w:r>
        <w:rPr>
          <w:color w:val="000000" w:themeColor="text1"/>
          <w:spacing w:val="-1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df.reindex(['a',</w:t>
      </w:r>
      <w:r>
        <w:rPr>
          <w:color w:val="000000" w:themeColor="text1"/>
          <w:spacing w:val="-1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'b',</w:t>
      </w:r>
      <w:r>
        <w:rPr>
          <w:color w:val="000000" w:themeColor="text1"/>
          <w:spacing w:val="-1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'c',</w:t>
      </w:r>
      <w:r>
        <w:rPr>
          <w:color w:val="000000" w:themeColor="text1"/>
          <w:spacing w:val="-16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'd',</w:t>
      </w:r>
      <w:r>
        <w:rPr>
          <w:color w:val="000000" w:themeColor="text1"/>
          <w:spacing w:val="-1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'e',</w:t>
      </w:r>
      <w:r>
        <w:rPr>
          <w:color w:val="000000" w:themeColor="text1"/>
          <w:spacing w:val="-16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'f',</w:t>
      </w:r>
      <w:r>
        <w:rPr>
          <w:color w:val="000000" w:themeColor="text1"/>
          <w:spacing w:val="-1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'g',</w:t>
      </w:r>
      <w:r>
        <w:rPr>
          <w:color w:val="000000" w:themeColor="text1"/>
          <w:spacing w:val="-1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'h'])</w:t>
      </w:r>
      <w:r>
        <w:rPr>
          <w:color w:val="000000" w:themeColor="text1"/>
          <w:spacing w:val="-106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#</w:t>
      </w:r>
      <w:r>
        <w:rPr>
          <w:color w:val="000000" w:themeColor="text1"/>
          <w:spacing w:val="-6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print</w:t>
      </w:r>
      <w:r>
        <w:rPr>
          <w:color w:val="000000" w:themeColor="text1"/>
          <w:spacing w:val="-5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(df['one'].isnull())</w:t>
      </w:r>
    </w:p>
    <w:p>
      <w:pPr>
        <w:spacing w:before="47"/>
        <w:ind w:left="314" w:right="0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#</w:t>
      </w:r>
      <w:r>
        <w:rPr>
          <w:color w:val="000000" w:themeColor="text1"/>
          <w:spacing w:val="-19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print(df)</w:t>
      </w:r>
    </w:p>
    <w:p>
      <w:pPr>
        <w:spacing w:before="48"/>
        <w:ind w:left="314" w:right="0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print(df["one"].isnull())</w:t>
      </w:r>
    </w:p>
    <w:p>
      <w:pPr>
        <w:pStyle w:val="12"/>
        <w:spacing w:before="6"/>
        <w:rPr>
          <w:color w:val="000000" w:themeColor="text1"/>
          <w:sz w:val="25"/>
          <w14:textFill>
            <w14:solidFill>
              <w14:schemeClr w14:val="tx1"/>
            </w14:solidFill>
          </w14:textFill>
        </w:rPr>
      </w:pPr>
    </w:p>
    <w:p>
      <w:pPr>
        <w:tabs>
          <w:tab w:val="left" w:pos="1097"/>
        </w:tabs>
        <w:spacing w:before="0" w:line="257" w:lineRule="exact"/>
        <w:ind w:left="0" w:right="8782" w:firstLine="0"/>
        <w:jc w:val="righ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position w:val="-6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03835" cy="157480"/>
            <wp:effectExtent l="0" t="0" r="0" b="0"/>
            <wp:docPr id="8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32.png"/>
                    <pic:cNvPicPr>
                      <a:picLocks noChangeAspect="1"/>
                    </pic:cNvPicPr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049" cy="15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ascii="Times New Roman"/>
          <w:color w:val="000000" w:themeColor="text1"/>
          <w:spacing w:val="-2"/>
          <w:sz w:val="20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a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False</w:t>
      </w:r>
    </w:p>
    <w:p>
      <w:pPr>
        <w:pStyle w:val="17"/>
        <w:numPr>
          <w:ilvl w:val="0"/>
          <w:numId w:val="5"/>
        </w:numPr>
        <w:tabs>
          <w:tab w:val="left" w:pos="692"/>
          <w:tab w:val="left" w:pos="693"/>
        </w:tabs>
        <w:spacing w:before="0" w:after="0" w:line="244" w:lineRule="exact"/>
        <w:ind w:left="1592" w:right="8782" w:hanging="1593"/>
        <w:jc w:val="right"/>
        <w:rPr>
          <w:rFonts w:ascii="Consolas"/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rFonts w:ascii="Consolas"/>
          <w:color w:val="000000" w:themeColor="text1"/>
          <w:sz w:val="21"/>
          <w14:textFill>
            <w14:solidFill>
              <w14:schemeClr w14:val="tx1"/>
            </w14:solidFill>
          </w14:textFill>
        </w:rPr>
        <w:t>True</w:t>
      </w:r>
    </w:p>
    <w:p>
      <w:pPr>
        <w:pStyle w:val="17"/>
        <w:numPr>
          <w:ilvl w:val="0"/>
          <w:numId w:val="5"/>
        </w:numPr>
        <w:tabs>
          <w:tab w:val="left" w:pos="1477"/>
          <w:tab w:val="left" w:pos="1478"/>
        </w:tabs>
        <w:spacing w:before="24" w:after="0" w:line="240" w:lineRule="auto"/>
        <w:ind w:left="1477" w:right="0" w:hanging="579"/>
        <w:jc w:val="left"/>
        <w:rPr>
          <w:rFonts w:ascii="Consolas"/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rFonts w:ascii="Consolas"/>
          <w:color w:val="000000" w:themeColor="text1"/>
          <w:sz w:val="21"/>
          <w14:textFill>
            <w14:solidFill>
              <w14:schemeClr w14:val="tx1"/>
            </w14:solidFill>
          </w14:textFill>
        </w:rPr>
        <w:t>False</w:t>
      </w:r>
    </w:p>
    <w:p>
      <w:pPr>
        <w:pStyle w:val="17"/>
        <w:numPr>
          <w:ilvl w:val="0"/>
          <w:numId w:val="5"/>
        </w:numPr>
        <w:tabs>
          <w:tab w:val="left" w:pos="1592"/>
          <w:tab w:val="left" w:pos="1593"/>
        </w:tabs>
        <w:spacing w:before="10" w:after="0" w:line="240" w:lineRule="auto"/>
        <w:ind w:left="1592" w:right="0" w:hanging="694"/>
        <w:jc w:val="left"/>
        <w:rPr>
          <w:rFonts w:ascii="Consolas"/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rFonts w:ascii="Consolas"/>
          <w:color w:val="000000" w:themeColor="text1"/>
          <w:sz w:val="21"/>
          <w14:textFill>
            <w14:solidFill>
              <w14:schemeClr w14:val="tx1"/>
            </w14:solidFill>
          </w14:textFill>
        </w:rPr>
        <w:t>True</w:t>
      </w:r>
    </w:p>
    <w:p>
      <w:pPr>
        <w:pStyle w:val="17"/>
        <w:numPr>
          <w:ilvl w:val="0"/>
          <w:numId w:val="5"/>
        </w:numPr>
        <w:tabs>
          <w:tab w:val="left" w:pos="1477"/>
          <w:tab w:val="left" w:pos="1478"/>
        </w:tabs>
        <w:spacing w:before="9" w:after="0" w:line="240" w:lineRule="auto"/>
        <w:ind w:left="1477" w:right="0" w:hanging="579"/>
        <w:jc w:val="left"/>
        <w:rPr>
          <w:rFonts w:ascii="Consolas"/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rFonts w:ascii="Consolas"/>
          <w:color w:val="000000" w:themeColor="text1"/>
          <w:sz w:val="21"/>
          <w14:textFill>
            <w14:solidFill>
              <w14:schemeClr w14:val="tx1"/>
            </w14:solidFill>
          </w14:textFill>
        </w:rPr>
        <w:t>False</w:t>
      </w:r>
    </w:p>
    <w:p>
      <w:pPr>
        <w:pStyle w:val="17"/>
        <w:numPr>
          <w:ilvl w:val="0"/>
          <w:numId w:val="5"/>
        </w:numPr>
        <w:tabs>
          <w:tab w:val="left" w:pos="1477"/>
          <w:tab w:val="left" w:pos="1478"/>
        </w:tabs>
        <w:spacing w:before="24" w:after="0" w:line="240" w:lineRule="auto"/>
        <w:ind w:left="1477" w:right="0" w:hanging="579"/>
        <w:jc w:val="left"/>
        <w:rPr>
          <w:rFonts w:ascii="Consolas"/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rFonts w:ascii="Consolas"/>
          <w:color w:val="000000" w:themeColor="text1"/>
          <w:sz w:val="21"/>
          <w14:textFill>
            <w14:solidFill>
              <w14:schemeClr w14:val="tx1"/>
            </w14:solidFill>
          </w14:textFill>
        </w:rPr>
        <w:t>False</w:t>
      </w:r>
    </w:p>
    <w:p>
      <w:pPr>
        <w:pStyle w:val="17"/>
        <w:numPr>
          <w:ilvl w:val="0"/>
          <w:numId w:val="5"/>
        </w:numPr>
        <w:tabs>
          <w:tab w:val="left" w:pos="1592"/>
          <w:tab w:val="left" w:pos="1593"/>
        </w:tabs>
        <w:spacing w:before="9" w:after="0" w:line="240" w:lineRule="auto"/>
        <w:ind w:left="1592" w:right="0" w:hanging="694"/>
        <w:jc w:val="left"/>
        <w:rPr>
          <w:rFonts w:ascii="Consolas"/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rFonts w:ascii="Consolas"/>
          <w:color w:val="000000" w:themeColor="text1"/>
          <w:sz w:val="21"/>
          <w14:textFill>
            <w14:solidFill>
              <w14:schemeClr w14:val="tx1"/>
            </w14:solidFill>
          </w14:textFill>
        </w:rPr>
        <w:t>True</w:t>
      </w:r>
    </w:p>
    <w:p>
      <w:pPr>
        <w:pStyle w:val="17"/>
        <w:numPr>
          <w:ilvl w:val="0"/>
          <w:numId w:val="5"/>
        </w:numPr>
        <w:tabs>
          <w:tab w:val="left" w:pos="1477"/>
          <w:tab w:val="left" w:pos="1478"/>
        </w:tabs>
        <w:spacing w:before="24" w:after="0" w:line="240" w:lineRule="auto"/>
        <w:ind w:left="1477" w:right="0" w:hanging="579"/>
        <w:jc w:val="left"/>
        <w:rPr>
          <w:rFonts w:ascii="Consolas"/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rFonts w:ascii="Consolas"/>
          <w:color w:val="000000" w:themeColor="text1"/>
          <w:sz w:val="21"/>
          <w14:textFill>
            <w14:solidFill>
              <w14:schemeClr w14:val="tx1"/>
            </w14:solidFill>
          </w14:textFill>
        </w:rPr>
        <w:t>False</w:t>
      </w:r>
    </w:p>
    <w:p>
      <w:pPr>
        <w:spacing w:before="9"/>
        <w:ind w:left="899" w:right="0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Name: one, dtype: bool</w:t>
      </w: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7"/>
        <w:rPr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pStyle w:val="5"/>
        <w:spacing w:before="1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Replacing</w:t>
      </w:r>
      <w:r>
        <w:rPr>
          <w:color w:val="000000" w:themeColor="text1"/>
          <w:spacing w:val="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the</w:t>
      </w:r>
      <w:r>
        <w:rPr>
          <w:color w:val="000000" w:themeColor="text1"/>
          <w:spacing w:val="2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Missing</w:t>
      </w:r>
      <w:r>
        <w:rPr>
          <w:color w:val="000000" w:themeColor="text1"/>
          <w:spacing w:val="2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Values</w:t>
      </w:r>
    </w:p>
    <w:p>
      <w:pPr>
        <w:pStyle w:val="12"/>
        <w:rPr>
          <w:rFonts w:ascii="Roboto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before="224" w:line="290" w:lineRule="auto"/>
        <w:ind w:left="314" w:right="7089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#Replace</w:t>
      </w:r>
      <w:r>
        <w:rPr>
          <w:color w:val="000000" w:themeColor="text1"/>
          <w:spacing w:val="-19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the</w:t>
      </w:r>
      <w:r>
        <w:rPr>
          <w:color w:val="000000" w:themeColor="text1"/>
          <w:spacing w:val="-19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missing</w:t>
      </w:r>
      <w:r>
        <w:rPr>
          <w:color w:val="000000" w:themeColor="text1"/>
          <w:spacing w:val="-18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values</w:t>
      </w:r>
      <w:r>
        <w:rPr>
          <w:color w:val="000000" w:themeColor="text1"/>
          <w:spacing w:val="-19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by</w:t>
      </w:r>
      <w:r>
        <w:rPr>
          <w:color w:val="000000" w:themeColor="text1"/>
          <w:spacing w:val="-18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0</w:t>
      </w:r>
      <w:r>
        <w:rPr>
          <w:color w:val="000000" w:themeColor="text1"/>
          <w:spacing w:val="-10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import</w:t>
      </w:r>
      <w:r>
        <w:rPr>
          <w:color w:val="000000" w:themeColor="text1"/>
          <w:spacing w:val="-6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pandas</w:t>
      </w:r>
      <w:r>
        <w:rPr>
          <w:color w:val="000000" w:themeColor="text1"/>
          <w:spacing w:val="-6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as</w:t>
      </w:r>
      <w:r>
        <w:rPr>
          <w:color w:val="000000" w:themeColor="text1"/>
          <w:spacing w:val="-6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pd</w:t>
      </w:r>
    </w:p>
    <w:p>
      <w:pPr>
        <w:spacing w:before="1"/>
        <w:ind w:left="314" w:right="0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import</w:t>
      </w:r>
      <w:r>
        <w:rPr>
          <w:color w:val="000000" w:themeColor="text1"/>
          <w:spacing w:val="-14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numpy</w:t>
      </w:r>
      <w:r>
        <w:rPr>
          <w:color w:val="000000" w:themeColor="text1"/>
          <w:spacing w:val="-14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as</w:t>
      </w:r>
      <w:r>
        <w:rPr>
          <w:color w:val="000000" w:themeColor="text1"/>
          <w:spacing w:val="-13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np</w:t>
      </w:r>
    </w:p>
    <w:p>
      <w:pPr>
        <w:spacing w:before="48" w:line="290" w:lineRule="auto"/>
        <w:ind w:left="314" w:right="1977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df</w:t>
      </w:r>
      <w:r>
        <w:rPr>
          <w:color w:val="000000" w:themeColor="text1"/>
          <w:spacing w:val="31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=</w:t>
      </w:r>
      <w:r>
        <w:rPr>
          <w:color w:val="000000" w:themeColor="text1"/>
          <w:spacing w:val="32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pd.DataFrame(np.random.randn(3,</w:t>
      </w:r>
      <w:r>
        <w:rPr>
          <w:color w:val="000000" w:themeColor="text1"/>
          <w:spacing w:val="33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3),</w:t>
      </w:r>
      <w:r>
        <w:rPr>
          <w:color w:val="000000" w:themeColor="text1"/>
          <w:spacing w:val="32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index=['a',</w:t>
      </w:r>
      <w:r>
        <w:rPr>
          <w:color w:val="000000" w:themeColor="text1"/>
          <w:spacing w:val="33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'c',</w:t>
      </w:r>
      <w:r>
        <w:rPr>
          <w:color w:val="000000" w:themeColor="text1"/>
          <w:spacing w:val="34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'e'],columns=['one',</w:t>
      </w:r>
      <w:r>
        <w:rPr>
          <w:color w:val="000000" w:themeColor="text1"/>
          <w:spacing w:val="-102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'two',</w:t>
      </w:r>
      <w:r>
        <w:rPr>
          <w:color w:val="000000" w:themeColor="text1"/>
          <w:spacing w:val="-3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'three'])</w:t>
      </w:r>
    </w:p>
    <w:p>
      <w:pPr>
        <w:spacing w:before="2" w:line="290" w:lineRule="auto"/>
        <w:ind w:left="314" w:right="7087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df</w:t>
      </w:r>
      <w:r>
        <w:rPr>
          <w:color w:val="000000" w:themeColor="text1"/>
          <w:spacing w:val="-24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=</w:t>
      </w:r>
      <w:r>
        <w:rPr>
          <w:color w:val="000000" w:themeColor="text1"/>
          <w:spacing w:val="-23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df.reindex(['a',</w:t>
      </w:r>
      <w:r>
        <w:rPr>
          <w:color w:val="000000" w:themeColor="text1"/>
          <w:spacing w:val="-22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'b',</w:t>
      </w:r>
      <w:r>
        <w:rPr>
          <w:color w:val="000000" w:themeColor="text1"/>
          <w:spacing w:val="-22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'c'])</w:t>
      </w:r>
      <w:r>
        <w:rPr>
          <w:color w:val="000000" w:themeColor="text1"/>
          <w:spacing w:val="-10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print</w:t>
      </w:r>
      <w:r>
        <w:rPr>
          <w:color w:val="000000" w:themeColor="text1"/>
          <w:spacing w:val="-5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(df)</w:t>
      </w:r>
    </w:p>
    <w:p>
      <w:pPr>
        <w:spacing w:before="1" w:line="290" w:lineRule="auto"/>
        <w:ind w:left="314" w:right="7088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print</w:t>
      </w:r>
      <w:r>
        <w:rPr>
          <w:color w:val="000000" w:themeColor="text1"/>
          <w:spacing w:val="-23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("NaN</w:t>
      </w:r>
      <w:r>
        <w:rPr>
          <w:color w:val="000000" w:themeColor="text1"/>
          <w:spacing w:val="-23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replaced</w:t>
      </w:r>
      <w:r>
        <w:rPr>
          <w:color w:val="000000" w:themeColor="text1"/>
          <w:spacing w:val="-23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with</w:t>
      </w:r>
      <w:r>
        <w:rPr>
          <w:color w:val="000000" w:themeColor="text1"/>
          <w:spacing w:val="-23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'0':")</w:t>
      </w:r>
      <w:r>
        <w:rPr>
          <w:color w:val="000000" w:themeColor="text1"/>
          <w:spacing w:val="-10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print</w:t>
      </w:r>
      <w:r>
        <w:rPr>
          <w:color w:val="000000" w:themeColor="text1"/>
          <w:spacing w:val="-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(df.fillna(0))</w:t>
      </w:r>
    </w:p>
    <w:p>
      <w:pPr>
        <w:pStyle w:val="12"/>
        <w:spacing w:before="9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</w:p>
    <w:p>
      <w:pPr>
        <w:tabs>
          <w:tab w:val="left" w:pos="2978"/>
          <w:tab w:val="left" w:pos="3555"/>
          <w:tab w:val="left" w:pos="3901"/>
        </w:tabs>
        <w:spacing w:before="0" w:line="237" w:lineRule="auto"/>
        <w:ind w:left="899" w:right="6357" w:hanging="521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position w:val="-6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03835" cy="157480"/>
            <wp:effectExtent l="0" t="0" r="0" b="0"/>
            <wp:docPr id="9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32.png"/>
                    <pic:cNvPicPr>
                      <a:picLocks noChangeAspect="1"/>
                    </pic:cNvPicPr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049" cy="15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                    </w:t>
      </w:r>
      <w:r>
        <w:rPr>
          <w:rFonts w:ascii="Times New Roman"/>
          <w:color w:val="000000" w:themeColor="text1"/>
          <w:spacing w:val="22"/>
          <w:sz w:val="20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one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two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pacing w:val="-1"/>
          <w:sz w:val="21"/>
          <w14:textFill>
            <w14:solidFill>
              <w14:schemeClr w14:val="tx1"/>
            </w14:solidFill>
          </w14:textFill>
        </w:rPr>
        <w:t>three</w:t>
      </w:r>
      <w:r>
        <w:rPr>
          <w:color w:val="000000" w:themeColor="text1"/>
          <w:spacing w:val="-113"/>
          <w:sz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a -0.961858 -1.671248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pacing w:val="-1"/>
          <w:sz w:val="21"/>
          <w14:textFill>
            <w14:solidFill>
              <w14:schemeClr w14:val="tx1"/>
            </w14:solidFill>
          </w14:textFill>
        </w:rPr>
        <w:t>0.556286</w:t>
      </w:r>
    </w:p>
    <w:p>
      <w:pPr>
        <w:tabs>
          <w:tab w:val="left" w:pos="1823"/>
          <w:tab w:val="left" w:pos="2978"/>
          <w:tab w:val="left" w:pos="3555"/>
          <w:tab w:val="left" w:pos="4132"/>
        </w:tabs>
        <w:spacing w:before="24" w:line="249" w:lineRule="auto"/>
        <w:ind w:left="899" w:right="6357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b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NaN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NaN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pacing w:val="-1"/>
          <w:sz w:val="21"/>
          <w14:textFill>
            <w14:solidFill>
              <w14:schemeClr w14:val="tx1"/>
            </w14:solidFill>
          </w14:textFill>
        </w:rPr>
        <w:t>NaN</w:t>
      </w:r>
      <w:r>
        <w:rPr>
          <w:color w:val="000000" w:themeColor="text1"/>
          <w:spacing w:val="-113"/>
          <w:sz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c -0.386504 -0.709324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pacing w:val="-1"/>
          <w:sz w:val="21"/>
          <w14:textFill>
            <w14:solidFill>
              <w14:schemeClr w14:val="tx1"/>
            </w14:solidFill>
          </w14:textFill>
        </w:rPr>
        <w:t>0.622838</w:t>
      </w:r>
    </w:p>
    <w:p>
      <w:pPr>
        <w:spacing w:before="0" w:line="244" w:lineRule="exact"/>
        <w:ind w:left="899" w:right="0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NaN replaced with '0':</w:t>
      </w:r>
    </w:p>
    <w:p>
      <w:pPr>
        <w:pStyle w:val="12"/>
        <w:spacing w:before="2"/>
        <w:rPr>
          <w:color w:val="000000" w:themeColor="text1"/>
          <w:sz w:val="5"/>
          <w14:textFill>
            <w14:solidFill>
              <w14:schemeClr w14:val="tx1"/>
            </w14:solidFill>
          </w14:textFill>
        </w:rPr>
      </w:pPr>
    </w:p>
    <w:tbl>
      <w:tblPr>
        <w:tblStyle w:val="11"/>
        <w:tblW w:w="0" w:type="auto"/>
        <w:tblInd w:w="857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78"/>
        <w:gridCol w:w="1213"/>
        <w:gridCol w:w="109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2" w:hRule="atLeast"/>
        </w:trPr>
        <w:tc>
          <w:tcPr>
            <w:tcW w:w="1378" w:type="dxa"/>
          </w:tcPr>
          <w:p>
            <w:pPr>
              <w:pStyle w:val="18"/>
              <w:spacing w:line="209" w:lineRule="exact"/>
              <w:ind w:right="55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one</w:t>
            </w:r>
          </w:p>
        </w:tc>
        <w:tc>
          <w:tcPr>
            <w:tcW w:w="1213" w:type="dxa"/>
          </w:tcPr>
          <w:p>
            <w:pPr>
              <w:pStyle w:val="18"/>
              <w:spacing w:line="209" w:lineRule="exact"/>
              <w:ind w:right="114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two</w:t>
            </w:r>
          </w:p>
        </w:tc>
        <w:tc>
          <w:tcPr>
            <w:tcW w:w="1090" w:type="dxa"/>
          </w:tcPr>
          <w:p>
            <w:pPr>
              <w:pStyle w:val="18"/>
              <w:spacing w:line="209" w:lineRule="exact"/>
              <w:ind w:right="49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three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4" w:hRule="atLeast"/>
        </w:trPr>
        <w:tc>
          <w:tcPr>
            <w:tcW w:w="1378" w:type="dxa"/>
          </w:tcPr>
          <w:p>
            <w:pPr>
              <w:pStyle w:val="18"/>
              <w:spacing w:line="231" w:lineRule="exact"/>
              <w:ind w:right="55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a -0.961858</w:t>
            </w:r>
          </w:p>
        </w:tc>
        <w:tc>
          <w:tcPr>
            <w:tcW w:w="1213" w:type="dxa"/>
          </w:tcPr>
          <w:p>
            <w:pPr>
              <w:pStyle w:val="18"/>
              <w:spacing w:line="231" w:lineRule="exact"/>
              <w:ind w:right="114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-1.671248</w:t>
            </w:r>
          </w:p>
        </w:tc>
        <w:tc>
          <w:tcPr>
            <w:tcW w:w="1090" w:type="dxa"/>
          </w:tcPr>
          <w:p>
            <w:pPr>
              <w:pStyle w:val="18"/>
              <w:spacing w:line="231" w:lineRule="exact"/>
              <w:ind w:right="49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0.556286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2" w:hRule="atLeast"/>
        </w:trPr>
        <w:tc>
          <w:tcPr>
            <w:tcW w:w="1378" w:type="dxa"/>
          </w:tcPr>
          <w:p>
            <w:pPr>
              <w:pStyle w:val="18"/>
              <w:tabs>
                <w:tab w:val="left" w:pos="346"/>
              </w:tabs>
              <w:spacing w:line="231" w:lineRule="exact"/>
              <w:ind w:right="55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b</w:t>
            </w: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0.000000</w:t>
            </w:r>
          </w:p>
        </w:tc>
        <w:tc>
          <w:tcPr>
            <w:tcW w:w="1213" w:type="dxa"/>
          </w:tcPr>
          <w:p>
            <w:pPr>
              <w:pStyle w:val="18"/>
              <w:spacing w:line="231" w:lineRule="exact"/>
              <w:ind w:right="114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0.000000</w:t>
            </w:r>
          </w:p>
        </w:tc>
        <w:tc>
          <w:tcPr>
            <w:tcW w:w="1090" w:type="dxa"/>
          </w:tcPr>
          <w:p>
            <w:pPr>
              <w:pStyle w:val="18"/>
              <w:spacing w:line="231" w:lineRule="exact"/>
              <w:ind w:right="49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0.000000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9" w:hRule="atLeast"/>
        </w:trPr>
        <w:tc>
          <w:tcPr>
            <w:tcW w:w="1378" w:type="dxa"/>
          </w:tcPr>
          <w:p>
            <w:pPr>
              <w:pStyle w:val="18"/>
              <w:spacing w:line="220" w:lineRule="exact"/>
              <w:ind w:right="55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c -0.386504</w:t>
            </w:r>
          </w:p>
        </w:tc>
        <w:tc>
          <w:tcPr>
            <w:tcW w:w="1213" w:type="dxa"/>
          </w:tcPr>
          <w:p>
            <w:pPr>
              <w:pStyle w:val="18"/>
              <w:spacing w:line="220" w:lineRule="exact"/>
              <w:ind w:right="114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-0.709324</w:t>
            </w:r>
          </w:p>
        </w:tc>
        <w:tc>
          <w:tcPr>
            <w:tcW w:w="1090" w:type="dxa"/>
          </w:tcPr>
          <w:p>
            <w:pPr>
              <w:pStyle w:val="18"/>
              <w:spacing w:line="220" w:lineRule="exact"/>
              <w:ind w:right="49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0.622838</w:t>
            </w:r>
          </w:p>
        </w:tc>
      </w:tr>
    </w:tbl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7"/>
        <w:rPr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pStyle w:val="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Fill</w:t>
      </w:r>
      <w:r>
        <w:rPr>
          <w:color w:val="000000" w:themeColor="text1"/>
          <w:spacing w:val="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NA</w:t>
      </w:r>
      <w:r>
        <w:rPr>
          <w:color w:val="000000" w:themeColor="text1"/>
          <w:spacing w:val="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Forward</w:t>
      </w:r>
      <w:r>
        <w:rPr>
          <w:color w:val="000000" w:themeColor="text1"/>
          <w:spacing w:val="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and</w:t>
      </w:r>
      <w:r>
        <w:rPr>
          <w:color w:val="000000" w:themeColor="text1"/>
          <w:spacing w:val="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Backward</w:t>
      </w:r>
    </w:p>
    <w:p>
      <w:pPr>
        <w:pStyle w:val="12"/>
        <w:spacing w:before="8"/>
        <w:rPr>
          <w:rFonts w:ascii="Roboto"/>
          <w:b/>
          <w:color w:val="000000" w:themeColor="text1"/>
          <w:sz w:val="41"/>
          <w14:textFill>
            <w14:solidFill>
              <w14:schemeClr w14:val="tx1"/>
            </w14:solidFill>
          </w14:textFill>
        </w:rPr>
      </w:pPr>
    </w:p>
    <w:p>
      <w:pPr>
        <w:tabs>
          <w:tab w:val="left" w:pos="2439"/>
        </w:tabs>
        <w:spacing w:before="0"/>
        <w:ind w:left="464" w:right="0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#</w:t>
      </w:r>
      <w:r>
        <w:rPr>
          <w:color w:val="000000" w:themeColor="text1"/>
          <w:spacing w:val="-3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Method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Action</w:t>
      </w:r>
    </w:p>
    <w:p>
      <w:pPr>
        <w:tabs>
          <w:tab w:val="left" w:pos="2335"/>
        </w:tabs>
        <w:spacing w:before="107" w:line="355" w:lineRule="auto"/>
        <w:ind w:left="464" w:right="6319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pad/fill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Fill methods Forward</w:t>
      </w:r>
      <w:r>
        <w:rPr>
          <w:color w:val="000000" w:themeColor="text1"/>
          <w:spacing w:val="-102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bfill/backfill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Fill</w:t>
      </w:r>
      <w:r>
        <w:rPr>
          <w:color w:val="000000" w:themeColor="text1"/>
          <w:spacing w:val="-14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methods</w:t>
      </w:r>
      <w:r>
        <w:rPr>
          <w:color w:val="000000" w:themeColor="text1"/>
          <w:spacing w:val="-13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Backward</w:t>
      </w:r>
    </w:p>
    <w:p>
      <w:pPr>
        <w:spacing w:after="0" w:line="355" w:lineRule="auto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sectPr>
          <w:headerReference r:id="rId28" w:type="default"/>
          <w:footerReference r:id="rId29" w:type="default"/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</w:sectPr>
      </w:pPr>
    </w:p>
    <w:p>
      <w:pPr>
        <w:spacing w:before="106" w:line="290" w:lineRule="auto"/>
        <w:ind w:left="314" w:right="8481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import</w:t>
      </w:r>
      <w:r>
        <w:rPr>
          <w:color w:val="000000" w:themeColor="text1"/>
          <w:spacing w:val="-20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pandas</w:t>
      </w:r>
      <w:r>
        <w:rPr>
          <w:color w:val="000000" w:themeColor="text1"/>
          <w:spacing w:val="-20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as</w:t>
      </w:r>
      <w:r>
        <w:rPr>
          <w:color w:val="000000" w:themeColor="text1"/>
          <w:spacing w:val="-20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pd</w:t>
      </w:r>
      <w:r>
        <w:rPr>
          <w:color w:val="000000" w:themeColor="text1"/>
          <w:spacing w:val="-10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import</w:t>
      </w:r>
      <w:r>
        <w:rPr>
          <w:color w:val="000000" w:themeColor="text1"/>
          <w:spacing w:val="-13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numpy</w:t>
      </w:r>
      <w:r>
        <w:rPr>
          <w:color w:val="000000" w:themeColor="text1"/>
          <w:spacing w:val="-12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as</w:t>
      </w:r>
      <w:r>
        <w:rPr>
          <w:color w:val="000000" w:themeColor="text1"/>
          <w:spacing w:val="-12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np</w:t>
      </w:r>
    </w:p>
    <w:p>
      <w:pPr>
        <w:pStyle w:val="12"/>
        <w:spacing w:before="2"/>
        <w:rPr>
          <w:color w:val="000000" w:themeColor="text1"/>
          <w:sz w:val="23"/>
          <w14:textFill>
            <w14:solidFill>
              <w14:schemeClr w14:val="tx1"/>
            </w14:solidFill>
          </w14:textFill>
        </w:rPr>
      </w:pPr>
    </w:p>
    <w:p>
      <w:pPr>
        <w:spacing w:before="0"/>
        <w:ind w:left="314" w:right="0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df</w:t>
      </w:r>
      <w:r>
        <w:rPr>
          <w:color w:val="000000" w:themeColor="text1"/>
          <w:spacing w:val="-23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=</w:t>
      </w:r>
      <w:r>
        <w:rPr>
          <w:color w:val="000000" w:themeColor="text1"/>
          <w:spacing w:val="-23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pd.DataFrame(np.random.randn(5,</w:t>
      </w:r>
      <w:r>
        <w:rPr>
          <w:color w:val="000000" w:themeColor="text1"/>
          <w:spacing w:val="-22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3),</w:t>
      </w:r>
      <w:r>
        <w:rPr>
          <w:color w:val="000000" w:themeColor="text1"/>
          <w:spacing w:val="-22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index=['a',</w:t>
      </w:r>
      <w:r>
        <w:rPr>
          <w:color w:val="000000" w:themeColor="text1"/>
          <w:spacing w:val="-22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'c',</w:t>
      </w:r>
      <w:r>
        <w:rPr>
          <w:color w:val="000000" w:themeColor="text1"/>
          <w:spacing w:val="-22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'e',</w:t>
      </w:r>
      <w:r>
        <w:rPr>
          <w:color w:val="000000" w:themeColor="text1"/>
          <w:spacing w:val="-22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'f',</w:t>
      </w:r>
    </w:p>
    <w:p>
      <w:pPr>
        <w:spacing w:before="48"/>
        <w:ind w:left="314" w:right="0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'h'],columns=['one',</w:t>
      </w:r>
      <w:r>
        <w:rPr>
          <w:color w:val="000000" w:themeColor="text1"/>
          <w:spacing w:val="40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'two',</w:t>
      </w:r>
      <w:r>
        <w:rPr>
          <w:color w:val="000000" w:themeColor="text1"/>
          <w:spacing w:val="40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'three'])</w:t>
      </w:r>
    </w:p>
    <w:p>
      <w:pPr>
        <w:spacing w:before="47" w:line="290" w:lineRule="auto"/>
        <w:ind w:left="314" w:right="4405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df</w:t>
      </w:r>
      <w:r>
        <w:rPr>
          <w:color w:val="000000" w:themeColor="text1"/>
          <w:spacing w:val="-18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=</w:t>
      </w:r>
      <w:r>
        <w:rPr>
          <w:color w:val="000000" w:themeColor="text1"/>
          <w:spacing w:val="-1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df.reindex(['a',</w:t>
      </w:r>
      <w:r>
        <w:rPr>
          <w:color w:val="000000" w:themeColor="text1"/>
          <w:spacing w:val="-1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'b',</w:t>
      </w:r>
      <w:r>
        <w:rPr>
          <w:color w:val="000000" w:themeColor="text1"/>
          <w:spacing w:val="-1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'c',</w:t>
      </w:r>
      <w:r>
        <w:rPr>
          <w:color w:val="000000" w:themeColor="text1"/>
          <w:spacing w:val="-16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'd',</w:t>
      </w:r>
      <w:r>
        <w:rPr>
          <w:color w:val="000000" w:themeColor="text1"/>
          <w:spacing w:val="-1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'e',</w:t>
      </w:r>
      <w:r>
        <w:rPr>
          <w:color w:val="000000" w:themeColor="text1"/>
          <w:spacing w:val="-16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'f',</w:t>
      </w:r>
      <w:r>
        <w:rPr>
          <w:color w:val="000000" w:themeColor="text1"/>
          <w:spacing w:val="-1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'g',</w:t>
      </w:r>
      <w:r>
        <w:rPr>
          <w:color w:val="000000" w:themeColor="text1"/>
          <w:spacing w:val="-1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'h'])</w:t>
      </w:r>
      <w:r>
        <w:rPr>
          <w:color w:val="000000" w:themeColor="text1"/>
          <w:spacing w:val="-106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print(df)</w:t>
      </w:r>
    </w:p>
    <w:p>
      <w:pPr>
        <w:spacing w:before="2"/>
        <w:ind w:left="314" w:right="0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print</w:t>
      </w:r>
      <w:r>
        <w:rPr>
          <w:color w:val="000000" w:themeColor="text1"/>
          <w:spacing w:val="53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(df.fillna(method='pad'))</w:t>
      </w:r>
    </w:p>
    <w:p>
      <w:pPr>
        <w:pStyle w:val="12"/>
        <w:spacing w:before="8"/>
        <w:rPr>
          <w:color w:val="000000" w:themeColor="text1"/>
          <w:sz w:val="25"/>
          <w14:textFill>
            <w14:solidFill>
              <w14:schemeClr w14:val="tx1"/>
            </w14:solidFill>
          </w14:textFill>
        </w:rPr>
      </w:pPr>
    </w:p>
    <w:p>
      <w:pPr>
        <w:tabs>
          <w:tab w:val="left" w:pos="1246"/>
          <w:tab w:val="left" w:pos="2978"/>
          <w:tab w:val="left" w:pos="3901"/>
        </w:tabs>
        <w:spacing w:before="0" w:line="237" w:lineRule="auto"/>
        <w:ind w:left="899" w:right="6357" w:hanging="521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position w:val="-6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03835" cy="157480"/>
            <wp:effectExtent l="0" t="0" r="0" b="0"/>
            <wp:docPr id="9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32.png"/>
                    <pic:cNvPicPr>
                      <a:picLocks noChangeAspect="1"/>
                    </pic:cNvPicPr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049" cy="15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                    </w:t>
      </w:r>
      <w:r>
        <w:rPr>
          <w:rFonts w:ascii="Times New Roman"/>
          <w:color w:val="000000" w:themeColor="text1"/>
          <w:spacing w:val="22"/>
          <w:sz w:val="20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one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two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pacing w:val="-1"/>
          <w:sz w:val="21"/>
          <w14:textFill>
            <w14:solidFill>
              <w14:schemeClr w14:val="tx1"/>
            </w14:solidFill>
          </w14:textFill>
        </w:rPr>
        <w:t>three</w:t>
      </w:r>
      <w:r>
        <w:rPr>
          <w:color w:val="000000" w:themeColor="text1"/>
          <w:spacing w:val="-113"/>
          <w:sz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a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0.109813</w:t>
      </w:r>
      <w:r>
        <w:rPr>
          <w:color w:val="000000" w:themeColor="text1"/>
          <w:spacing w:val="-9"/>
          <w:sz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-1.940379</w:t>
      </w:r>
      <w:r>
        <w:rPr>
          <w:color w:val="000000" w:themeColor="text1"/>
          <w:spacing w:val="-8"/>
          <w:sz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-0.444834</w:t>
      </w:r>
    </w:p>
    <w:p>
      <w:pPr>
        <w:tabs>
          <w:tab w:val="left" w:pos="1823"/>
          <w:tab w:val="left" w:pos="2400"/>
          <w:tab w:val="left" w:pos="2978"/>
          <w:tab w:val="left" w:pos="3555"/>
          <w:tab w:val="left" w:pos="4132"/>
        </w:tabs>
        <w:spacing w:before="24" w:line="249" w:lineRule="auto"/>
        <w:ind w:left="899" w:right="6357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b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NaN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NaN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pacing w:val="-1"/>
          <w:sz w:val="21"/>
          <w14:textFill>
            <w14:solidFill>
              <w14:schemeClr w14:val="tx1"/>
            </w14:solidFill>
          </w14:textFill>
        </w:rPr>
        <w:t>NaN</w:t>
      </w:r>
      <w:r>
        <w:rPr>
          <w:color w:val="000000" w:themeColor="text1"/>
          <w:spacing w:val="-113"/>
          <w:sz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c -0.208020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0.309864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pacing w:val="-1"/>
          <w:sz w:val="21"/>
          <w14:textFill>
            <w14:solidFill>
              <w14:schemeClr w14:val="tx1"/>
            </w14:solidFill>
          </w14:textFill>
        </w:rPr>
        <w:t>0.819870</w:t>
      </w:r>
    </w:p>
    <w:p>
      <w:pPr>
        <w:tabs>
          <w:tab w:val="left" w:pos="1823"/>
          <w:tab w:val="left" w:pos="2400"/>
          <w:tab w:val="left" w:pos="2978"/>
          <w:tab w:val="left" w:pos="3555"/>
          <w:tab w:val="left" w:pos="4132"/>
        </w:tabs>
        <w:spacing w:before="0" w:line="264" w:lineRule="auto"/>
        <w:ind w:left="899" w:right="6357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d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NaN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NaN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pacing w:val="-1"/>
          <w:sz w:val="21"/>
          <w14:textFill>
            <w14:solidFill>
              <w14:schemeClr w14:val="tx1"/>
            </w14:solidFill>
          </w14:textFill>
        </w:rPr>
        <w:t>NaN</w:t>
      </w:r>
      <w:r>
        <w:rPr>
          <w:color w:val="000000" w:themeColor="text1"/>
          <w:spacing w:val="-113"/>
          <w:sz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e -0.465764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0.215614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pacing w:val="-1"/>
          <w:sz w:val="21"/>
          <w14:textFill>
            <w14:solidFill>
              <w14:schemeClr w14:val="tx1"/>
            </w14:solidFill>
          </w14:textFill>
        </w:rPr>
        <w:t>1.031519</w:t>
      </w:r>
    </w:p>
    <w:p>
      <w:pPr>
        <w:tabs>
          <w:tab w:val="left" w:pos="1246"/>
          <w:tab w:val="left" w:pos="2400"/>
          <w:tab w:val="left" w:pos="3555"/>
        </w:tabs>
        <w:spacing w:before="0" w:line="230" w:lineRule="exact"/>
        <w:ind w:left="899" w:right="0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f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1.189843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3.814140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0.954030</w:t>
      </w:r>
    </w:p>
    <w:p>
      <w:pPr>
        <w:tabs>
          <w:tab w:val="left" w:pos="1246"/>
          <w:tab w:val="left" w:pos="1823"/>
          <w:tab w:val="left" w:pos="2400"/>
          <w:tab w:val="left" w:pos="2978"/>
          <w:tab w:val="left" w:pos="4132"/>
        </w:tabs>
        <w:spacing w:before="23" w:line="249" w:lineRule="auto"/>
        <w:ind w:left="899" w:right="6357" w:firstLine="0"/>
        <w:jc w:val="righ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g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NaN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NaN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pacing w:val="-1"/>
          <w:sz w:val="21"/>
          <w14:textFill>
            <w14:solidFill>
              <w14:schemeClr w14:val="tx1"/>
            </w14:solidFill>
          </w14:textFill>
        </w:rPr>
        <w:t>NaN</w:t>
      </w:r>
      <w:r>
        <w:rPr>
          <w:color w:val="000000" w:themeColor="text1"/>
          <w:spacing w:val="-113"/>
          <w:sz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h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0.480653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0.552598</w:t>
      </w:r>
      <w:r>
        <w:rPr>
          <w:color w:val="000000" w:themeColor="text1"/>
          <w:spacing w:val="-16"/>
          <w:sz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-0.888482</w:t>
      </w:r>
    </w:p>
    <w:p>
      <w:pPr>
        <w:tabs>
          <w:tab w:val="left" w:pos="1246"/>
          <w:tab w:val="left" w:pos="2978"/>
          <w:tab w:val="left" w:pos="3901"/>
        </w:tabs>
        <w:spacing w:before="0" w:line="264" w:lineRule="auto"/>
        <w:ind w:left="899" w:right="6357" w:firstLine="923"/>
        <w:jc w:val="righ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one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two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pacing w:val="-1"/>
          <w:sz w:val="21"/>
          <w14:textFill>
            <w14:solidFill>
              <w14:schemeClr w14:val="tx1"/>
            </w14:solidFill>
          </w14:textFill>
        </w:rPr>
        <w:t>three</w:t>
      </w:r>
      <w:r>
        <w:rPr>
          <w:color w:val="000000" w:themeColor="text1"/>
          <w:spacing w:val="-113"/>
          <w:sz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a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0.109813</w:t>
      </w:r>
      <w:r>
        <w:rPr>
          <w:color w:val="000000" w:themeColor="text1"/>
          <w:spacing w:val="-9"/>
          <w:sz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-1.940379</w:t>
      </w:r>
      <w:r>
        <w:rPr>
          <w:color w:val="000000" w:themeColor="text1"/>
          <w:spacing w:val="-8"/>
          <w:sz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-0.444834</w:t>
      </w:r>
    </w:p>
    <w:p>
      <w:pPr>
        <w:tabs>
          <w:tab w:val="left" w:pos="346"/>
        </w:tabs>
        <w:spacing w:before="0" w:line="230" w:lineRule="exact"/>
        <w:ind w:left="0" w:right="6357" w:firstLine="0"/>
        <w:jc w:val="righ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b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0.109813 -1.940379 -0.444834</w:t>
      </w:r>
    </w:p>
    <w:p>
      <w:pPr>
        <w:tabs>
          <w:tab w:val="left" w:pos="2400"/>
          <w:tab w:val="left" w:pos="3555"/>
        </w:tabs>
        <w:spacing w:before="7"/>
        <w:ind w:left="899" w:right="0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c -0.208020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0.309864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0.819870</w:t>
      </w:r>
    </w:p>
    <w:p>
      <w:pPr>
        <w:tabs>
          <w:tab w:val="left" w:pos="2400"/>
          <w:tab w:val="left" w:pos="3555"/>
        </w:tabs>
        <w:spacing w:before="24"/>
        <w:ind w:left="899" w:right="0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d -0.208020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0.309864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0.819870</w:t>
      </w:r>
    </w:p>
    <w:p>
      <w:pPr>
        <w:tabs>
          <w:tab w:val="left" w:pos="2400"/>
          <w:tab w:val="left" w:pos="3555"/>
        </w:tabs>
        <w:spacing w:before="9"/>
        <w:ind w:left="899" w:right="0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e -0.465764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0.215614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1.031519</w:t>
      </w:r>
    </w:p>
    <w:p>
      <w:pPr>
        <w:tabs>
          <w:tab w:val="left" w:pos="1246"/>
          <w:tab w:val="left" w:pos="2400"/>
          <w:tab w:val="left" w:pos="3555"/>
        </w:tabs>
        <w:spacing w:before="10"/>
        <w:ind w:left="899" w:right="0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f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1.189843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3.814140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0.954030</w:t>
      </w:r>
    </w:p>
    <w:p>
      <w:pPr>
        <w:tabs>
          <w:tab w:val="left" w:pos="1246"/>
          <w:tab w:val="left" w:pos="2400"/>
          <w:tab w:val="left" w:pos="3555"/>
        </w:tabs>
        <w:spacing w:before="24"/>
        <w:ind w:left="899" w:right="0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g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1.189843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3.814140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0.954030</w:t>
      </w:r>
    </w:p>
    <w:p>
      <w:pPr>
        <w:tabs>
          <w:tab w:val="left" w:pos="1246"/>
          <w:tab w:val="left" w:pos="2400"/>
        </w:tabs>
        <w:spacing w:before="9"/>
        <w:ind w:left="899" w:right="0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h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0.480653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0.552598 -0.888482</w:t>
      </w: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4"/>
        <w:rPr>
          <w:color w:val="000000" w:themeColor="text1"/>
          <w:sz w:val="23"/>
          <w14:textFill>
            <w14:solidFill>
              <w14:schemeClr w14:val="tx1"/>
            </w14:solidFill>
          </w14:textFill>
        </w:rPr>
      </w:pPr>
    </w:p>
    <w:p>
      <w:pPr>
        <w:spacing w:before="0" w:line="290" w:lineRule="auto"/>
        <w:ind w:left="314" w:right="8481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import</w:t>
      </w:r>
      <w:r>
        <w:rPr>
          <w:color w:val="000000" w:themeColor="text1"/>
          <w:spacing w:val="-20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pandas</w:t>
      </w:r>
      <w:r>
        <w:rPr>
          <w:color w:val="000000" w:themeColor="text1"/>
          <w:spacing w:val="-20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as</w:t>
      </w:r>
      <w:r>
        <w:rPr>
          <w:color w:val="000000" w:themeColor="text1"/>
          <w:spacing w:val="-20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pd</w:t>
      </w:r>
      <w:r>
        <w:rPr>
          <w:color w:val="000000" w:themeColor="text1"/>
          <w:spacing w:val="-10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import</w:t>
      </w:r>
      <w:r>
        <w:rPr>
          <w:color w:val="000000" w:themeColor="text1"/>
          <w:spacing w:val="-13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numpy</w:t>
      </w:r>
      <w:r>
        <w:rPr>
          <w:color w:val="000000" w:themeColor="text1"/>
          <w:spacing w:val="-12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as</w:t>
      </w:r>
      <w:r>
        <w:rPr>
          <w:color w:val="000000" w:themeColor="text1"/>
          <w:spacing w:val="-12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np</w:t>
      </w:r>
    </w:p>
    <w:p>
      <w:pPr>
        <w:pStyle w:val="12"/>
        <w:spacing w:before="2"/>
        <w:rPr>
          <w:color w:val="000000" w:themeColor="text1"/>
          <w:sz w:val="23"/>
          <w14:textFill>
            <w14:solidFill>
              <w14:schemeClr w14:val="tx1"/>
            </w14:solidFill>
          </w14:textFill>
        </w:rPr>
      </w:pPr>
    </w:p>
    <w:p>
      <w:pPr>
        <w:spacing w:before="0"/>
        <w:ind w:left="314" w:right="0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df</w:t>
      </w:r>
      <w:r>
        <w:rPr>
          <w:color w:val="000000" w:themeColor="text1"/>
          <w:spacing w:val="-23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=</w:t>
      </w:r>
      <w:r>
        <w:rPr>
          <w:color w:val="000000" w:themeColor="text1"/>
          <w:spacing w:val="-23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pd.DataFrame(np.random.randn(5,</w:t>
      </w:r>
      <w:r>
        <w:rPr>
          <w:color w:val="000000" w:themeColor="text1"/>
          <w:spacing w:val="-22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3),</w:t>
      </w:r>
      <w:r>
        <w:rPr>
          <w:color w:val="000000" w:themeColor="text1"/>
          <w:spacing w:val="-22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index=['a',</w:t>
      </w:r>
      <w:r>
        <w:rPr>
          <w:color w:val="000000" w:themeColor="text1"/>
          <w:spacing w:val="-22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'c',</w:t>
      </w:r>
      <w:r>
        <w:rPr>
          <w:color w:val="000000" w:themeColor="text1"/>
          <w:spacing w:val="-22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'e',</w:t>
      </w:r>
      <w:r>
        <w:rPr>
          <w:color w:val="000000" w:themeColor="text1"/>
          <w:spacing w:val="-22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'f',</w:t>
      </w:r>
    </w:p>
    <w:p>
      <w:pPr>
        <w:spacing w:before="48"/>
        <w:ind w:left="314" w:right="0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'h'],columns=['one',</w:t>
      </w:r>
      <w:r>
        <w:rPr>
          <w:color w:val="000000" w:themeColor="text1"/>
          <w:spacing w:val="40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'two',</w:t>
      </w:r>
      <w:r>
        <w:rPr>
          <w:color w:val="000000" w:themeColor="text1"/>
          <w:spacing w:val="40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'three'])</w:t>
      </w:r>
    </w:p>
    <w:p>
      <w:pPr>
        <w:spacing w:before="47" w:line="583" w:lineRule="auto"/>
        <w:ind w:left="314" w:right="4405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df</w:t>
      </w:r>
      <w:r>
        <w:rPr>
          <w:color w:val="000000" w:themeColor="text1"/>
          <w:spacing w:val="-18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=</w:t>
      </w:r>
      <w:r>
        <w:rPr>
          <w:color w:val="000000" w:themeColor="text1"/>
          <w:spacing w:val="-1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df.reindex(['a',</w:t>
      </w:r>
      <w:r>
        <w:rPr>
          <w:color w:val="000000" w:themeColor="text1"/>
          <w:spacing w:val="-1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'b',</w:t>
      </w:r>
      <w:r>
        <w:rPr>
          <w:color w:val="000000" w:themeColor="text1"/>
          <w:spacing w:val="-1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'c',</w:t>
      </w:r>
      <w:r>
        <w:rPr>
          <w:color w:val="000000" w:themeColor="text1"/>
          <w:spacing w:val="-16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'd',</w:t>
      </w:r>
      <w:r>
        <w:rPr>
          <w:color w:val="000000" w:themeColor="text1"/>
          <w:spacing w:val="-1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'e',</w:t>
      </w:r>
      <w:r>
        <w:rPr>
          <w:color w:val="000000" w:themeColor="text1"/>
          <w:spacing w:val="-16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'f',</w:t>
      </w:r>
      <w:r>
        <w:rPr>
          <w:color w:val="000000" w:themeColor="text1"/>
          <w:spacing w:val="-1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'g',</w:t>
      </w:r>
      <w:r>
        <w:rPr>
          <w:color w:val="000000" w:themeColor="text1"/>
          <w:spacing w:val="-1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'h'])</w:t>
      </w:r>
      <w:r>
        <w:rPr>
          <w:color w:val="000000" w:themeColor="text1"/>
          <w:spacing w:val="-106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print</w:t>
      </w:r>
      <w:r>
        <w:rPr>
          <w:color w:val="000000" w:themeColor="text1"/>
          <w:spacing w:val="-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(df.fillna(method='bfill'))</w:t>
      </w:r>
    </w:p>
    <w:p>
      <w:pPr>
        <w:spacing w:line="240" w:lineRule="auto"/>
        <w:ind w:left="379" w:right="0" w:firstLine="0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position w:val="207"/>
          <w:sz w:val="20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03835" cy="151765"/>
            <wp:effectExtent l="0" t="0" r="0" b="0"/>
            <wp:docPr id="9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32.png"/>
                    <pic:cNvPicPr>
                      <a:picLocks noChangeAspect="1"/>
                    </pic:cNvPicPr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257" cy="15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0000" w:themeColor="text1"/>
          <w:spacing w:val="98"/>
          <w:position w:val="207"/>
          <w:sz w:val="20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pacing w:val="98"/>
          <w:sz w:val="20"/>
          <w14:textFill>
            <w14:solidFill>
              <w14:schemeClr w14:val="tx1"/>
            </w14:solidFill>
          </w14:textFill>
        </w:rPr>
        <w:pict>
          <v:shape id="_x0000_s1050" o:spid="_x0000_s1050" o:spt="202" type="#_x0000_t202" style="height:114.75pt;width:184pt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11"/>
                    <w:tblW w:w="0" w:type="auto"/>
                    <w:tblInd w:w="7" w:type="dxa"/>
                    <w:tblBorders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insideH w:val="none" w:color="auto" w:sz="0" w:space="0"/>
                      <w:insideV w:val="none" w:color="auto" w:sz="0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1436"/>
                    <w:gridCol w:w="1097"/>
                    <w:gridCol w:w="1147"/>
                  </w:tblGrid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39" w:hRule="atLeast"/>
                    </w:trPr>
                    <w:tc>
                      <w:tcPr>
                        <w:tcW w:w="1436" w:type="dxa"/>
                      </w:tcPr>
                      <w:p>
                        <w:pPr>
                          <w:pStyle w:val="18"/>
                          <w:spacing w:line="209" w:lineRule="exact"/>
                          <w:ind w:right="113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21"/>
                          </w:rPr>
                          <w:t>one</w:t>
                        </w:r>
                      </w:p>
                    </w:tc>
                    <w:tc>
                      <w:tcPr>
                        <w:tcW w:w="1097" w:type="dxa"/>
                      </w:tcPr>
                      <w:p>
                        <w:pPr>
                          <w:pStyle w:val="18"/>
                          <w:spacing w:line="209" w:lineRule="exact"/>
                          <w:ind w:right="5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21"/>
                          </w:rPr>
                          <w:t>two</w:t>
                        </w:r>
                      </w:p>
                    </w:tc>
                    <w:tc>
                      <w:tcPr>
                        <w:tcW w:w="1147" w:type="dxa"/>
                      </w:tcPr>
                      <w:p>
                        <w:pPr>
                          <w:pStyle w:val="18"/>
                          <w:spacing w:line="209" w:lineRule="exact"/>
                          <w:ind w:right="48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21"/>
                          </w:rPr>
                          <w:t>three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62" w:hRule="atLeast"/>
                    </w:trPr>
                    <w:tc>
                      <w:tcPr>
                        <w:tcW w:w="1436" w:type="dxa"/>
                      </w:tcPr>
                      <w:p>
                        <w:pPr>
                          <w:pStyle w:val="18"/>
                          <w:spacing w:line="239" w:lineRule="exact"/>
                          <w:ind w:right="113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21"/>
                          </w:rPr>
                          <w:t>a -1.204446</w:t>
                        </w:r>
                      </w:p>
                    </w:tc>
                    <w:tc>
                      <w:tcPr>
                        <w:tcW w:w="1097" w:type="dxa"/>
                      </w:tcPr>
                      <w:p>
                        <w:pPr>
                          <w:pStyle w:val="18"/>
                          <w:spacing w:line="239" w:lineRule="exact"/>
                          <w:ind w:right="5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21"/>
                          </w:rPr>
                          <w:t>2.137228</w:t>
                        </w:r>
                      </w:p>
                    </w:tc>
                    <w:tc>
                      <w:tcPr>
                        <w:tcW w:w="1147" w:type="dxa"/>
                      </w:tcPr>
                      <w:p>
                        <w:pPr>
                          <w:pStyle w:val="18"/>
                          <w:spacing w:line="239" w:lineRule="exact"/>
                          <w:ind w:right="48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21"/>
                          </w:rPr>
                          <w:t>-0.388020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62" w:hRule="atLeast"/>
                    </w:trPr>
                    <w:tc>
                      <w:tcPr>
                        <w:tcW w:w="1436" w:type="dxa"/>
                      </w:tcPr>
                      <w:p>
                        <w:pPr>
                          <w:pStyle w:val="18"/>
                          <w:tabs>
                            <w:tab w:val="left" w:pos="346"/>
                          </w:tabs>
                          <w:spacing w:line="231" w:lineRule="exact"/>
                          <w:ind w:right="113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21"/>
                          </w:rPr>
                          <w:t>b</w:t>
                        </w:r>
                        <w:r>
                          <w:rPr>
                            <w:rFonts w:ascii="Consolas"/>
                            <w:color w:val="818181"/>
                            <w:sz w:val="21"/>
                          </w:rPr>
                          <w:tab/>
                        </w:r>
                        <w:r>
                          <w:rPr>
                            <w:rFonts w:ascii="Consolas"/>
                            <w:color w:val="818181"/>
                            <w:sz w:val="21"/>
                          </w:rPr>
                          <w:t>1.327178</w:t>
                        </w:r>
                      </w:p>
                    </w:tc>
                    <w:tc>
                      <w:tcPr>
                        <w:tcW w:w="1097" w:type="dxa"/>
                      </w:tcPr>
                      <w:p>
                        <w:pPr>
                          <w:pStyle w:val="18"/>
                          <w:spacing w:line="231" w:lineRule="exact"/>
                          <w:ind w:right="5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21"/>
                          </w:rPr>
                          <w:t>2.355456</w:t>
                        </w:r>
                      </w:p>
                    </w:tc>
                    <w:tc>
                      <w:tcPr>
                        <w:tcW w:w="1147" w:type="dxa"/>
                      </w:tcPr>
                      <w:p>
                        <w:pPr>
                          <w:pStyle w:val="18"/>
                          <w:spacing w:line="231" w:lineRule="exact"/>
                          <w:ind w:right="48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21"/>
                          </w:rPr>
                          <w:t>-1.347412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62" w:hRule="atLeast"/>
                    </w:trPr>
                    <w:tc>
                      <w:tcPr>
                        <w:tcW w:w="1436" w:type="dxa"/>
                      </w:tcPr>
                      <w:p>
                        <w:pPr>
                          <w:pStyle w:val="18"/>
                          <w:tabs>
                            <w:tab w:val="left" w:pos="346"/>
                          </w:tabs>
                          <w:spacing w:line="239" w:lineRule="exact"/>
                          <w:ind w:right="113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21"/>
                          </w:rPr>
                          <w:t>c</w:t>
                        </w:r>
                        <w:r>
                          <w:rPr>
                            <w:rFonts w:ascii="Consolas"/>
                            <w:color w:val="818181"/>
                            <w:sz w:val="21"/>
                          </w:rPr>
                          <w:tab/>
                        </w:r>
                        <w:r>
                          <w:rPr>
                            <w:rFonts w:ascii="Consolas"/>
                            <w:color w:val="818181"/>
                            <w:sz w:val="21"/>
                          </w:rPr>
                          <w:t>1.327178</w:t>
                        </w:r>
                      </w:p>
                    </w:tc>
                    <w:tc>
                      <w:tcPr>
                        <w:tcW w:w="1097" w:type="dxa"/>
                      </w:tcPr>
                      <w:p>
                        <w:pPr>
                          <w:pStyle w:val="18"/>
                          <w:spacing w:line="239" w:lineRule="exact"/>
                          <w:ind w:right="5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21"/>
                          </w:rPr>
                          <w:t>2.355456</w:t>
                        </w:r>
                      </w:p>
                    </w:tc>
                    <w:tc>
                      <w:tcPr>
                        <w:tcW w:w="1147" w:type="dxa"/>
                      </w:tcPr>
                      <w:p>
                        <w:pPr>
                          <w:pStyle w:val="18"/>
                          <w:spacing w:line="239" w:lineRule="exact"/>
                          <w:ind w:right="48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21"/>
                          </w:rPr>
                          <w:t>-1.347412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54" w:hRule="atLeast"/>
                    </w:trPr>
                    <w:tc>
                      <w:tcPr>
                        <w:tcW w:w="1436" w:type="dxa"/>
                      </w:tcPr>
                      <w:p>
                        <w:pPr>
                          <w:pStyle w:val="18"/>
                          <w:spacing w:line="231" w:lineRule="exact"/>
                          <w:ind w:right="113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21"/>
                          </w:rPr>
                          <w:t>d -0.228600</w:t>
                        </w:r>
                      </w:p>
                    </w:tc>
                    <w:tc>
                      <w:tcPr>
                        <w:tcW w:w="1097" w:type="dxa"/>
                      </w:tcPr>
                      <w:p>
                        <w:pPr>
                          <w:pStyle w:val="18"/>
                          <w:spacing w:line="231" w:lineRule="exact"/>
                          <w:ind w:right="5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21"/>
                          </w:rPr>
                          <w:t>1.300295</w:t>
                        </w:r>
                      </w:p>
                    </w:tc>
                    <w:tc>
                      <w:tcPr>
                        <w:tcW w:w="1147" w:type="dxa"/>
                      </w:tcPr>
                      <w:p>
                        <w:pPr>
                          <w:pStyle w:val="18"/>
                          <w:spacing w:line="231" w:lineRule="exact"/>
                          <w:ind w:right="48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21"/>
                          </w:rPr>
                          <w:t>0.939832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62" w:hRule="atLeast"/>
                    </w:trPr>
                    <w:tc>
                      <w:tcPr>
                        <w:tcW w:w="1436" w:type="dxa"/>
                      </w:tcPr>
                      <w:p>
                        <w:pPr>
                          <w:pStyle w:val="18"/>
                          <w:spacing w:line="231" w:lineRule="exact"/>
                          <w:ind w:right="113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21"/>
                          </w:rPr>
                          <w:t>e -0.228600</w:t>
                        </w:r>
                      </w:p>
                    </w:tc>
                    <w:tc>
                      <w:tcPr>
                        <w:tcW w:w="1097" w:type="dxa"/>
                      </w:tcPr>
                      <w:p>
                        <w:pPr>
                          <w:pStyle w:val="18"/>
                          <w:spacing w:line="231" w:lineRule="exact"/>
                          <w:ind w:right="5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21"/>
                          </w:rPr>
                          <w:t>1.300295</w:t>
                        </w:r>
                      </w:p>
                    </w:tc>
                    <w:tc>
                      <w:tcPr>
                        <w:tcW w:w="1147" w:type="dxa"/>
                      </w:tcPr>
                      <w:p>
                        <w:pPr>
                          <w:pStyle w:val="18"/>
                          <w:spacing w:line="231" w:lineRule="exact"/>
                          <w:ind w:right="48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21"/>
                          </w:rPr>
                          <w:t>0.939832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62" w:hRule="atLeast"/>
                    </w:trPr>
                    <w:tc>
                      <w:tcPr>
                        <w:tcW w:w="1436" w:type="dxa"/>
                      </w:tcPr>
                      <w:p>
                        <w:pPr>
                          <w:pStyle w:val="18"/>
                          <w:spacing w:line="239" w:lineRule="exact"/>
                          <w:ind w:right="113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21"/>
                          </w:rPr>
                          <w:t>f -0.938383</w:t>
                        </w:r>
                      </w:p>
                    </w:tc>
                    <w:tc>
                      <w:tcPr>
                        <w:tcW w:w="1097" w:type="dxa"/>
                      </w:tcPr>
                      <w:p>
                        <w:pPr>
                          <w:pStyle w:val="18"/>
                          <w:spacing w:line="239" w:lineRule="exact"/>
                          <w:ind w:right="5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21"/>
                          </w:rPr>
                          <w:t>2.278881</w:t>
                        </w:r>
                      </w:p>
                    </w:tc>
                    <w:tc>
                      <w:tcPr>
                        <w:tcW w:w="1147" w:type="dxa"/>
                      </w:tcPr>
                      <w:p>
                        <w:pPr>
                          <w:pStyle w:val="18"/>
                          <w:spacing w:line="239" w:lineRule="exact"/>
                          <w:ind w:right="48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21"/>
                          </w:rPr>
                          <w:t>-0.098408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54" w:hRule="atLeast"/>
                    </w:trPr>
                    <w:tc>
                      <w:tcPr>
                        <w:tcW w:w="1436" w:type="dxa"/>
                      </w:tcPr>
                      <w:p>
                        <w:pPr>
                          <w:pStyle w:val="18"/>
                          <w:tabs>
                            <w:tab w:val="left" w:pos="346"/>
                          </w:tabs>
                          <w:spacing w:line="231" w:lineRule="exact"/>
                          <w:ind w:right="113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21"/>
                          </w:rPr>
                          <w:t>g</w:t>
                        </w:r>
                        <w:r>
                          <w:rPr>
                            <w:rFonts w:ascii="Consolas"/>
                            <w:color w:val="818181"/>
                            <w:sz w:val="21"/>
                          </w:rPr>
                          <w:tab/>
                        </w:r>
                        <w:r>
                          <w:rPr>
                            <w:rFonts w:ascii="Consolas"/>
                            <w:color w:val="818181"/>
                            <w:sz w:val="21"/>
                          </w:rPr>
                          <w:t>0.726762</w:t>
                        </w:r>
                      </w:p>
                    </w:tc>
                    <w:tc>
                      <w:tcPr>
                        <w:tcW w:w="1097" w:type="dxa"/>
                      </w:tcPr>
                      <w:p>
                        <w:pPr>
                          <w:pStyle w:val="18"/>
                          <w:spacing w:line="231" w:lineRule="exact"/>
                          <w:ind w:right="5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21"/>
                          </w:rPr>
                          <w:t>0.456629</w:t>
                        </w:r>
                      </w:p>
                    </w:tc>
                    <w:tc>
                      <w:tcPr>
                        <w:tcW w:w="1147" w:type="dxa"/>
                      </w:tcPr>
                      <w:p>
                        <w:pPr>
                          <w:pStyle w:val="18"/>
                          <w:spacing w:line="231" w:lineRule="exact"/>
                          <w:ind w:right="48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21"/>
                          </w:rPr>
                          <w:t>-1.167753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32" w:hRule="atLeast"/>
                    </w:trPr>
                    <w:tc>
                      <w:tcPr>
                        <w:tcW w:w="1436" w:type="dxa"/>
                      </w:tcPr>
                      <w:p>
                        <w:pPr>
                          <w:pStyle w:val="18"/>
                          <w:tabs>
                            <w:tab w:val="left" w:pos="346"/>
                          </w:tabs>
                          <w:spacing w:line="212" w:lineRule="exact"/>
                          <w:ind w:right="113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21"/>
                          </w:rPr>
                          <w:t>h</w:t>
                        </w:r>
                        <w:r>
                          <w:rPr>
                            <w:rFonts w:ascii="Consolas"/>
                            <w:color w:val="818181"/>
                            <w:sz w:val="21"/>
                          </w:rPr>
                          <w:tab/>
                        </w:r>
                        <w:r>
                          <w:rPr>
                            <w:rFonts w:ascii="Consolas"/>
                            <w:color w:val="818181"/>
                            <w:sz w:val="21"/>
                          </w:rPr>
                          <w:t>0.726762</w:t>
                        </w:r>
                      </w:p>
                    </w:tc>
                    <w:tc>
                      <w:tcPr>
                        <w:tcW w:w="1097" w:type="dxa"/>
                      </w:tcPr>
                      <w:p>
                        <w:pPr>
                          <w:pStyle w:val="18"/>
                          <w:spacing w:line="212" w:lineRule="exact"/>
                          <w:ind w:right="5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21"/>
                          </w:rPr>
                          <w:t>0.456629</w:t>
                        </w:r>
                      </w:p>
                    </w:tc>
                    <w:tc>
                      <w:tcPr>
                        <w:tcW w:w="1147" w:type="dxa"/>
                      </w:tcPr>
                      <w:p>
                        <w:pPr>
                          <w:pStyle w:val="18"/>
                          <w:spacing w:line="212" w:lineRule="exact"/>
                          <w:ind w:right="48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21"/>
                          </w:rPr>
                          <w:t>-1.167753</w:t>
                        </w:r>
                      </w:p>
                    </w:tc>
                  </w:tr>
                </w:tbl>
                <w:p>
                  <w:pPr>
                    <w:pStyle w:val="12"/>
                  </w:pPr>
                </w:p>
              </w:txbxContent>
            </v:textbox>
            <w10:wrap type="none"/>
            <w10:anchorlock/>
          </v:shape>
        </w:pict>
      </w:r>
    </w:p>
    <w:p>
      <w:pPr>
        <w:pStyle w:val="12"/>
        <w:rPr>
          <w:color w:val="000000" w:themeColor="text1"/>
          <w:sz w:val="18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8"/>
        <w:rPr>
          <w:color w:val="000000" w:themeColor="text1"/>
          <w:sz w:val="25"/>
          <w14:textFill>
            <w14:solidFill>
              <w14:schemeClr w14:val="tx1"/>
            </w14:solidFill>
          </w14:textFill>
        </w:rPr>
      </w:pPr>
    </w:p>
    <w:p>
      <w:pPr>
        <w:pStyle w:val="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Drop</w:t>
      </w:r>
      <w:r>
        <w:rPr>
          <w:color w:val="000000" w:themeColor="text1"/>
          <w:spacing w:val="-2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Missing</w:t>
      </w:r>
      <w:r>
        <w:rPr>
          <w:color w:val="000000" w:themeColor="text1"/>
          <w:spacing w:val="-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Values:</w:t>
      </w:r>
    </w:p>
    <w:p>
      <w:pPr>
        <w:spacing w:before="207"/>
        <w:ind w:left="344" w:right="0" w:firstLine="0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Use</w:t>
      </w:r>
      <w:r>
        <w:rPr>
          <w:rFonts w:asci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dropna</w:t>
      </w:r>
      <w:r>
        <w:rPr>
          <w:rFonts w:asci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function</w:t>
      </w:r>
      <w:r>
        <w:rPr>
          <w:rFonts w:asci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along</w:t>
      </w:r>
      <w:r>
        <w:rPr>
          <w:rFonts w:asci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with</w:t>
      </w:r>
      <w:r>
        <w:rPr>
          <w:rFonts w:asci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axis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argument.</w:t>
      </w:r>
    </w:p>
    <w:p>
      <w:pPr>
        <w:spacing w:before="102" w:line="312" w:lineRule="auto"/>
        <w:ind w:left="344" w:right="900" w:firstLine="0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By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default,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axis=0,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i.e.,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along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row,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which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means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that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if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any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value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within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row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is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NA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then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5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whole</w:t>
      </w:r>
      <w:r>
        <w:rPr>
          <w:rFonts w:ascii="Roboto"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row</w:t>
      </w:r>
      <w:r>
        <w:rPr>
          <w:rFonts w:ascii="Roboto"/>
          <w:color w:val="000000" w:themeColor="text1"/>
          <w:spacing w:val="-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is</w:t>
      </w:r>
      <w:r>
        <w:rPr>
          <w:rFonts w:ascii="Roboto"/>
          <w:color w:val="000000" w:themeColor="text1"/>
          <w:spacing w:val="-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excluded.</w:t>
      </w:r>
    </w:p>
    <w:p>
      <w:pPr>
        <w:spacing w:after="0" w:line="312" w:lineRule="auto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sectPr>
          <w:headerReference r:id="rId30" w:type="default"/>
          <w:footerReference r:id="rId31" w:type="default"/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</w:sectPr>
      </w:pPr>
    </w:p>
    <w:p>
      <w:pPr>
        <w:spacing w:before="106" w:line="290" w:lineRule="auto"/>
        <w:ind w:left="314" w:right="8481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import</w:t>
      </w:r>
      <w:r>
        <w:rPr>
          <w:color w:val="000000" w:themeColor="text1"/>
          <w:spacing w:val="-20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pandas</w:t>
      </w:r>
      <w:r>
        <w:rPr>
          <w:color w:val="000000" w:themeColor="text1"/>
          <w:spacing w:val="-20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as</w:t>
      </w:r>
      <w:r>
        <w:rPr>
          <w:color w:val="000000" w:themeColor="text1"/>
          <w:spacing w:val="-20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pd</w:t>
      </w:r>
      <w:r>
        <w:rPr>
          <w:color w:val="000000" w:themeColor="text1"/>
          <w:spacing w:val="-10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import</w:t>
      </w:r>
      <w:r>
        <w:rPr>
          <w:color w:val="000000" w:themeColor="text1"/>
          <w:spacing w:val="-13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numpy</w:t>
      </w:r>
      <w:r>
        <w:rPr>
          <w:color w:val="000000" w:themeColor="text1"/>
          <w:spacing w:val="-12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as</w:t>
      </w:r>
      <w:r>
        <w:rPr>
          <w:color w:val="000000" w:themeColor="text1"/>
          <w:spacing w:val="-12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np</w:t>
      </w:r>
    </w:p>
    <w:p>
      <w:pPr>
        <w:pStyle w:val="12"/>
        <w:spacing w:before="2"/>
        <w:rPr>
          <w:color w:val="000000" w:themeColor="text1"/>
          <w:sz w:val="23"/>
          <w14:textFill>
            <w14:solidFill>
              <w14:schemeClr w14:val="tx1"/>
            </w14:solidFill>
          </w14:textFill>
        </w:rPr>
      </w:pPr>
    </w:p>
    <w:p>
      <w:pPr>
        <w:spacing w:before="0"/>
        <w:ind w:left="314" w:right="0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df</w:t>
      </w:r>
      <w:r>
        <w:rPr>
          <w:color w:val="000000" w:themeColor="text1"/>
          <w:spacing w:val="-23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=</w:t>
      </w:r>
      <w:r>
        <w:rPr>
          <w:color w:val="000000" w:themeColor="text1"/>
          <w:spacing w:val="-23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pd.DataFrame(np.random.randn(5,</w:t>
      </w:r>
      <w:r>
        <w:rPr>
          <w:color w:val="000000" w:themeColor="text1"/>
          <w:spacing w:val="-22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3),</w:t>
      </w:r>
      <w:r>
        <w:rPr>
          <w:color w:val="000000" w:themeColor="text1"/>
          <w:spacing w:val="-22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index=['a',</w:t>
      </w:r>
      <w:r>
        <w:rPr>
          <w:color w:val="000000" w:themeColor="text1"/>
          <w:spacing w:val="-22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'c',</w:t>
      </w:r>
      <w:r>
        <w:rPr>
          <w:color w:val="000000" w:themeColor="text1"/>
          <w:spacing w:val="-22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'e',</w:t>
      </w:r>
      <w:r>
        <w:rPr>
          <w:color w:val="000000" w:themeColor="text1"/>
          <w:spacing w:val="-22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'f',</w:t>
      </w:r>
    </w:p>
    <w:p>
      <w:pPr>
        <w:spacing w:before="48" w:line="290" w:lineRule="auto"/>
        <w:ind w:left="314" w:right="6480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'h'],columns=['one',</w:t>
      </w:r>
      <w:r>
        <w:rPr>
          <w:color w:val="000000" w:themeColor="text1"/>
          <w:spacing w:val="39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'two',</w:t>
      </w:r>
      <w:r>
        <w:rPr>
          <w:color w:val="000000" w:themeColor="text1"/>
          <w:spacing w:val="40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'three'])</w:t>
      </w:r>
      <w:r>
        <w:rPr>
          <w:color w:val="000000" w:themeColor="text1"/>
          <w:spacing w:val="-101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print(df)</w:t>
      </w:r>
    </w:p>
    <w:p>
      <w:pPr>
        <w:spacing w:before="1" w:line="290" w:lineRule="auto"/>
        <w:ind w:left="314" w:right="4405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df</w:t>
      </w:r>
      <w:r>
        <w:rPr>
          <w:color w:val="000000" w:themeColor="text1"/>
          <w:spacing w:val="-18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=</w:t>
      </w:r>
      <w:r>
        <w:rPr>
          <w:color w:val="000000" w:themeColor="text1"/>
          <w:spacing w:val="-1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df.reindex(['a',</w:t>
      </w:r>
      <w:r>
        <w:rPr>
          <w:color w:val="000000" w:themeColor="text1"/>
          <w:spacing w:val="-1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'b',</w:t>
      </w:r>
      <w:r>
        <w:rPr>
          <w:color w:val="000000" w:themeColor="text1"/>
          <w:spacing w:val="-1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'c',</w:t>
      </w:r>
      <w:r>
        <w:rPr>
          <w:color w:val="000000" w:themeColor="text1"/>
          <w:spacing w:val="-16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'd',</w:t>
      </w:r>
      <w:r>
        <w:rPr>
          <w:color w:val="000000" w:themeColor="text1"/>
          <w:spacing w:val="-1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'e',</w:t>
      </w:r>
      <w:r>
        <w:rPr>
          <w:color w:val="000000" w:themeColor="text1"/>
          <w:spacing w:val="-16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'f',</w:t>
      </w:r>
      <w:r>
        <w:rPr>
          <w:color w:val="000000" w:themeColor="text1"/>
          <w:spacing w:val="-1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'g',</w:t>
      </w:r>
      <w:r>
        <w:rPr>
          <w:color w:val="000000" w:themeColor="text1"/>
          <w:spacing w:val="-1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'h'])</w:t>
      </w:r>
      <w:r>
        <w:rPr>
          <w:color w:val="000000" w:themeColor="text1"/>
          <w:spacing w:val="-106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print(df)</w:t>
      </w:r>
    </w:p>
    <w:p>
      <w:pPr>
        <w:spacing w:before="2"/>
        <w:ind w:left="314" w:right="0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print</w:t>
      </w:r>
      <w:r>
        <w:rPr>
          <w:color w:val="000000" w:themeColor="text1"/>
          <w:spacing w:val="33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(df.dropna())</w:t>
      </w:r>
    </w:p>
    <w:p>
      <w:pPr>
        <w:pStyle w:val="12"/>
        <w:spacing w:before="8"/>
        <w:rPr>
          <w:color w:val="000000" w:themeColor="text1"/>
          <w:sz w:val="25"/>
          <w14:textFill>
            <w14:solidFill>
              <w14:schemeClr w14:val="tx1"/>
            </w14:solidFill>
          </w14:textFill>
        </w:rPr>
      </w:pPr>
    </w:p>
    <w:p>
      <w:pPr>
        <w:tabs>
          <w:tab w:val="left" w:pos="2978"/>
          <w:tab w:val="left" w:pos="3901"/>
        </w:tabs>
        <w:spacing w:before="0" w:line="237" w:lineRule="auto"/>
        <w:ind w:left="899" w:right="6357" w:hanging="521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position w:val="-6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03835" cy="157480"/>
            <wp:effectExtent l="0" t="0" r="0" b="0"/>
            <wp:docPr id="9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32.png"/>
                    <pic:cNvPicPr>
                      <a:picLocks noChangeAspect="1"/>
                    </pic:cNvPicPr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049" cy="15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                    </w:t>
      </w:r>
      <w:r>
        <w:rPr>
          <w:rFonts w:ascii="Times New Roman"/>
          <w:color w:val="000000" w:themeColor="text1"/>
          <w:spacing w:val="22"/>
          <w:sz w:val="20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one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two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pacing w:val="-1"/>
          <w:sz w:val="21"/>
          <w14:textFill>
            <w14:solidFill>
              <w14:schemeClr w14:val="tx1"/>
            </w14:solidFill>
          </w14:textFill>
        </w:rPr>
        <w:t>three</w:t>
      </w:r>
      <w:r>
        <w:rPr>
          <w:color w:val="000000" w:themeColor="text1"/>
          <w:spacing w:val="-113"/>
          <w:sz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a</w:t>
      </w:r>
      <w:r>
        <w:rPr>
          <w:color w:val="000000" w:themeColor="text1"/>
          <w:spacing w:val="-6"/>
          <w:sz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-0.481989</w:t>
      </w:r>
      <w:r>
        <w:rPr>
          <w:color w:val="000000" w:themeColor="text1"/>
          <w:spacing w:val="-5"/>
          <w:sz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-1.249458</w:t>
      </w:r>
      <w:r>
        <w:rPr>
          <w:color w:val="000000" w:themeColor="text1"/>
          <w:spacing w:val="-6"/>
          <w:sz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-2.316982</w:t>
      </w:r>
    </w:p>
    <w:p>
      <w:pPr>
        <w:tabs>
          <w:tab w:val="left" w:pos="1246"/>
        </w:tabs>
        <w:spacing w:before="24"/>
        <w:ind w:left="899" w:right="0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c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1.119240 -1.054186 -0.972090</w:t>
      </w:r>
    </w:p>
    <w:p>
      <w:pPr>
        <w:tabs>
          <w:tab w:val="left" w:pos="3555"/>
        </w:tabs>
        <w:spacing w:before="9"/>
        <w:ind w:left="899" w:right="0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e -0.991040 -0.749165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0.259387</w:t>
      </w:r>
    </w:p>
    <w:p>
      <w:pPr>
        <w:spacing w:before="9"/>
        <w:ind w:left="899" w:right="0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f -1.300768 -0.000567 -0.056870</w:t>
      </w:r>
    </w:p>
    <w:p>
      <w:pPr>
        <w:tabs>
          <w:tab w:val="left" w:pos="1246"/>
          <w:tab w:val="left" w:pos="2400"/>
        </w:tabs>
        <w:spacing w:before="24"/>
        <w:ind w:left="899" w:right="0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h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0.497341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0.984014 -1.094049</w:t>
      </w:r>
    </w:p>
    <w:p>
      <w:pPr>
        <w:tabs>
          <w:tab w:val="left" w:pos="2978"/>
          <w:tab w:val="left" w:pos="3901"/>
        </w:tabs>
        <w:spacing w:before="9" w:line="264" w:lineRule="auto"/>
        <w:ind w:left="899" w:right="6357" w:firstLine="923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one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two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pacing w:val="-1"/>
          <w:sz w:val="21"/>
          <w14:textFill>
            <w14:solidFill>
              <w14:schemeClr w14:val="tx1"/>
            </w14:solidFill>
          </w14:textFill>
        </w:rPr>
        <w:t>three</w:t>
      </w:r>
      <w:r>
        <w:rPr>
          <w:color w:val="000000" w:themeColor="text1"/>
          <w:spacing w:val="-113"/>
          <w:sz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a</w:t>
      </w:r>
      <w:r>
        <w:rPr>
          <w:color w:val="000000" w:themeColor="text1"/>
          <w:spacing w:val="-6"/>
          <w:sz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-0.481989</w:t>
      </w:r>
      <w:r>
        <w:rPr>
          <w:color w:val="000000" w:themeColor="text1"/>
          <w:spacing w:val="-5"/>
          <w:sz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-1.249458</w:t>
      </w:r>
      <w:r>
        <w:rPr>
          <w:color w:val="000000" w:themeColor="text1"/>
          <w:spacing w:val="-6"/>
          <w:sz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-2.316982</w:t>
      </w:r>
    </w:p>
    <w:p>
      <w:pPr>
        <w:tabs>
          <w:tab w:val="left" w:pos="1823"/>
          <w:tab w:val="left" w:pos="2978"/>
          <w:tab w:val="left" w:pos="4132"/>
        </w:tabs>
        <w:spacing w:before="0" w:line="230" w:lineRule="exact"/>
        <w:ind w:left="899" w:right="0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b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NaN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NaN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NaN</w:t>
      </w:r>
    </w:p>
    <w:p>
      <w:pPr>
        <w:tabs>
          <w:tab w:val="left" w:pos="1246"/>
        </w:tabs>
        <w:spacing w:before="9"/>
        <w:ind w:left="899" w:right="0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c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1.119240 -1.054186 -0.972090</w:t>
      </w:r>
    </w:p>
    <w:p>
      <w:pPr>
        <w:tabs>
          <w:tab w:val="left" w:pos="1823"/>
          <w:tab w:val="left" w:pos="2978"/>
          <w:tab w:val="left" w:pos="3555"/>
          <w:tab w:val="left" w:pos="4132"/>
        </w:tabs>
        <w:spacing w:before="25" w:line="249" w:lineRule="auto"/>
        <w:ind w:left="899" w:right="6357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d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NaN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NaN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pacing w:val="-1"/>
          <w:sz w:val="21"/>
          <w14:textFill>
            <w14:solidFill>
              <w14:schemeClr w14:val="tx1"/>
            </w14:solidFill>
          </w14:textFill>
        </w:rPr>
        <w:t>NaN</w:t>
      </w:r>
      <w:r>
        <w:rPr>
          <w:color w:val="000000" w:themeColor="text1"/>
          <w:spacing w:val="-113"/>
          <w:sz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e -0.991040 -0.749165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pacing w:val="-1"/>
          <w:sz w:val="21"/>
          <w14:textFill>
            <w14:solidFill>
              <w14:schemeClr w14:val="tx1"/>
            </w14:solidFill>
          </w14:textFill>
        </w:rPr>
        <w:t>0.259387</w:t>
      </w:r>
    </w:p>
    <w:p>
      <w:pPr>
        <w:spacing w:before="0" w:line="244" w:lineRule="exact"/>
        <w:ind w:left="899" w:right="0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f -1.300768 -0.000567 -0.056870</w:t>
      </w:r>
    </w:p>
    <w:p>
      <w:pPr>
        <w:tabs>
          <w:tab w:val="left" w:pos="1246"/>
          <w:tab w:val="left" w:pos="1823"/>
          <w:tab w:val="left" w:pos="2400"/>
          <w:tab w:val="left" w:pos="2978"/>
          <w:tab w:val="left" w:pos="4132"/>
        </w:tabs>
        <w:spacing w:before="24" w:line="249" w:lineRule="auto"/>
        <w:ind w:left="899" w:right="6357" w:firstLine="0"/>
        <w:jc w:val="righ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g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NaN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NaN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pacing w:val="-1"/>
          <w:sz w:val="21"/>
          <w14:textFill>
            <w14:solidFill>
              <w14:schemeClr w14:val="tx1"/>
            </w14:solidFill>
          </w14:textFill>
        </w:rPr>
        <w:t>NaN</w:t>
      </w:r>
      <w:r>
        <w:rPr>
          <w:color w:val="000000" w:themeColor="text1"/>
          <w:spacing w:val="-113"/>
          <w:sz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h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0.497341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0.984014</w:t>
      </w:r>
      <w:r>
        <w:rPr>
          <w:color w:val="000000" w:themeColor="text1"/>
          <w:spacing w:val="-16"/>
          <w:sz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-1.094049</w:t>
      </w:r>
    </w:p>
    <w:p>
      <w:pPr>
        <w:tabs>
          <w:tab w:val="left" w:pos="2978"/>
          <w:tab w:val="left" w:pos="3901"/>
        </w:tabs>
        <w:spacing w:before="0" w:line="264" w:lineRule="auto"/>
        <w:ind w:left="899" w:right="6357" w:firstLine="923"/>
        <w:jc w:val="righ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one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two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pacing w:val="-1"/>
          <w:sz w:val="21"/>
          <w14:textFill>
            <w14:solidFill>
              <w14:schemeClr w14:val="tx1"/>
            </w14:solidFill>
          </w14:textFill>
        </w:rPr>
        <w:t>three</w:t>
      </w:r>
      <w:r>
        <w:rPr>
          <w:color w:val="000000" w:themeColor="text1"/>
          <w:spacing w:val="-113"/>
          <w:sz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a</w:t>
      </w:r>
      <w:r>
        <w:rPr>
          <w:color w:val="000000" w:themeColor="text1"/>
          <w:spacing w:val="-6"/>
          <w:sz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-0.481989</w:t>
      </w:r>
      <w:r>
        <w:rPr>
          <w:color w:val="000000" w:themeColor="text1"/>
          <w:spacing w:val="-5"/>
          <w:sz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-1.249458</w:t>
      </w:r>
      <w:r>
        <w:rPr>
          <w:color w:val="000000" w:themeColor="text1"/>
          <w:spacing w:val="-6"/>
          <w:sz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-2.316982</w:t>
      </w:r>
    </w:p>
    <w:p>
      <w:pPr>
        <w:tabs>
          <w:tab w:val="left" w:pos="346"/>
        </w:tabs>
        <w:spacing w:before="0" w:line="230" w:lineRule="exact"/>
        <w:ind w:left="0" w:right="6357" w:firstLine="0"/>
        <w:jc w:val="righ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c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1.119240 -1.054186 -0.972090</w:t>
      </w:r>
    </w:p>
    <w:p>
      <w:pPr>
        <w:tabs>
          <w:tab w:val="left" w:pos="3555"/>
        </w:tabs>
        <w:spacing w:before="7"/>
        <w:ind w:left="899" w:right="0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e -0.991040 -0.749165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0.259387</w:t>
      </w:r>
    </w:p>
    <w:p>
      <w:pPr>
        <w:spacing w:before="24"/>
        <w:ind w:left="899" w:right="0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f -1.300768 -0.000567 -0.056870</w:t>
      </w:r>
    </w:p>
    <w:p>
      <w:pPr>
        <w:tabs>
          <w:tab w:val="left" w:pos="1246"/>
          <w:tab w:val="left" w:pos="2400"/>
        </w:tabs>
        <w:spacing w:before="10"/>
        <w:ind w:left="899" w:right="0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h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0.497341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0.984014 -1.094049</w:t>
      </w: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10"/>
        <w:rPr>
          <w:color w:val="000000" w:themeColor="text1"/>
          <w:sz w:val="23"/>
          <w14:textFill>
            <w14:solidFill>
              <w14:schemeClr w14:val="tx1"/>
            </w14:solidFill>
          </w14:textFill>
        </w:rPr>
      </w:pPr>
    </w:p>
    <w:p>
      <w:pPr>
        <w:pStyle w:val="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Replace</w:t>
      </w:r>
      <w:r>
        <w:rPr>
          <w:color w:val="000000" w:themeColor="text1"/>
          <w:spacing w:val="5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Missing</w:t>
      </w:r>
      <w:r>
        <w:rPr>
          <w:color w:val="000000" w:themeColor="text1"/>
          <w:spacing w:val="5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(or)</w:t>
      </w:r>
      <w:r>
        <w:rPr>
          <w:color w:val="000000" w:themeColor="text1"/>
          <w:spacing w:val="6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Generic</w:t>
      </w:r>
      <w:r>
        <w:rPr>
          <w:color w:val="000000" w:themeColor="text1"/>
          <w:spacing w:val="5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Values:</w:t>
      </w:r>
    </w:p>
    <w:p>
      <w:pPr>
        <w:spacing w:before="207"/>
        <w:ind w:left="344" w:right="0" w:firstLine="0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We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can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achieve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this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by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applying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replace</w:t>
      </w:r>
      <w:r>
        <w:rPr>
          <w:rFonts w:ascii="Roboto"/>
          <w:b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method.</w:t>
      </w:r>
    </w:p>
    <w:p>
      <w:pPr>
        <w:spacing w:before="222"/>
        <w:ind w:left="344" w:right="0" w:firstLine="0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Replacing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NA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with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scalar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value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is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equivalent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behavior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of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fillna()</w:t>
      </w:r>
      <w:r>
        <w:rPr>
          <w:rFonts w:ascii="Roboto"/>
          <w:b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function.</w:t>
      </w:r>
    </w:p>
    <w:p>
      <w:pPr>
        <w:pStyle w:val="12"/>
        <w:rPr>
          <w:rFonts w:ascii="Roboto"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before="209" w:line="290" w:lineRule="auto"/>
        <w:ind w:left="314" w:right="8481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import</w:t>
      </w:r>
      <w:r>
        <w:rPr>
          <w:color w:val="000000" w:themeColor="text1"/>
          <w:spacing w:val="-20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pandas</w:t>
      </w:r>
      <w:r>
        <w:rPr>
          <w:color w:val="000000" w:themeColor="text1"/>
          <w:spacing w:val="-20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as</w:t>
      </w:r>
      <w:r>
        <w:rPr>
          <w:color w:val="000000" w:themeColor="text1"/>
          <w:spacing w:val="-20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pd</w:t>
      </w:r>
      <w:r>
        <w:rPr>
          <w:color w:val="000000" w:themeColor="text1"/>
          <w:spacing w:val="-10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import</w:t>
      </w:r>
      <w:r>
        <w:rPr>
          <w:color w:val="000000" w:themeColor="text1"/>
          <w:spacing w:val="-13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numpy</w:t>
      </w:r>
      <w:r>
        <w:rPr>
          <w:color w:val="000000" w:themeColor="text1"/>
          <w:spacing w:val="-12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as</w:t>
      </w:r>
      <w:r>
        <w:rPr>
          <w:color w:val="000000" w:themeColor="text1"/>
          <w:spacing w:val="-12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np</w:t>
      </w:r>
    </w:p>
    <w:p>
      <w:pPr>
        <w:spacing w:before="2"/>
        <w:ind w:left="314" w:right="0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df</w:t>
      </w:r>
      <w:r>
        <w:rPr>
          <w:color w:val="000000" w:themeColor="text1"/>
          <w:spacing w:val="49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=</w:t>
      </w:r>
      <w:r>
        <w:rPr>
          <w:color w:val="000000" w:themeColor="text1"/>
          <w:spacing w:val="50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pd.DataFrame({'one':[10,20,30,40,50,2000],</w:t>
      </w:r>
    </w:p>
    <w:p>
      <w:pPr>
        <w:spacing w:before="48"/>
        <w:ind w:left="314" w:right="0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'two':[1000,0,30,40,50,60]})</w:t>
      </w:r>
    </w:p>
    <w:p>
      <w:pPr>
        <w:spacing w:before="47"/>
        <w:ind w:left="314" w:right="0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print(df)</w:t>
      </w:r>
    </w:p>
    <w:p>
      <w:pPr>
        <w:spacing w:before="48"/>
        <w:ind w:left="314" w:right="0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print</w:t>
      </w:r>
      <w:r>
        <w:rPr>
          <w:color w:val="000000" w:themeColor="text1"/>
          <w:spacing w:val="64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(df.replace({1000:10,2000:60}))</w:t>
      </w:r>
    </w:p>
    <w:p>
      <w:pPr>
        <w:pStyle w:val="12"/>
        <w:spacing w:before="6"/>
        <w:rPr>
          <w:color w:val="000000" w:themeColor="text1"/>
          <w:sz w:val="25"/>
          <w14:textFill>
            <w14:solidFill>
              <w14:schemeClr w14:val="tx1"/>
            </w14:solidFill>
          </w14:textFill>
        </w:rPr>
      </w:pPr>
    </w:p>
    <w:p>
      <w:pPr>
        <w:tabs>
          <w:tab w:val="left" w:pos="1674"/>
        </w:tabs>
        <w:spacing w:before="0"/>
        <w:ind w:left="0" w:right="8436" w:firstLine="0"/>
        <w:jc w:val="righ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position w:val="-6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03835" cy="157480"/>
            <wp:effectExtent l="0" t="0" r="0" b="0"/>
            <wp:docPr id="9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32.png"/>
                    <pic:cNvPicPr>
                      <a:picLocks noChangeAspect="1"/>
                    </pic:cNvPicPr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049" cy="15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/>
          <w:color w:val="000000" w:themeColor="text1"/>
          <w:spacing w:val="10"/>
          <w:sz w:val="20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one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two</w:t>
      </w:r>
    </w:p>
    <w:p>
      <w:pPr>
        <w:tabs>
          <w:tab w:val="left" w:pos="577"/>
          <w:tab w:val="left" w:pos="1039"/>
        </w:tabs>
        <w:spacing w:before="11"/>
        <w:ind w:left="0" w:right="8436" w:firstLine="0"/>
        <w:jc w:val="righ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0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10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1000</w:t>
      </w:r>
    </w:p>
    <w:p>
      <w:pPr>
        <w:tabs>
          <w:tab w:val="left" w:pos="577"/>
          <w:tab w:val="left" w:pos="1385"/>
        </w:tabs>
        <w:spacing w:before="10"/>
        <w:ind w:left="0" w:right="8436" w:firstLine="0"/>
        <w:jc w:val="righ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1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20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0</w:t>
      </w:r>
    </w:p>
    <w:p>
      <w:pPr>
        <w:tabs>
          <w:tab w:val="left" w:pos="577"/>
          <w:tab w:val="left" w:pos="1269"/>
        </w:tabs>
        <w:spacing w:before="9"/>
        <w:ind w:left="0" w:right="8436" w:firstLine="0"/>
        <w:jc w:val="righ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30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30</w:t>
      </w:r>
    </w:p>
    <w:p>
      <w:pPr>
        <w:tabs>
          <w:tab w:val="left" w:pos="577"/>
          <w:tab w:val="left" w:pos="1269"/>
        </w:tabs>
        <w:spacing w:before="24"/>
        <w:ind w:left="0" w:right="8436" w:firstLine="0"/>
        <w:jc w:val="righ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3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40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40</w:t>
      </w:r>
    </w:p>
    <w:p>
      <w:pPr>
        <w:tabs>
          <w:tab w:val="left" w:pos="577"/>
          <w:tab w:val="left" w:pos="1269"/>
        </w:tabs>
        <w:spacing w:before="9"/>
        <w:ind w:left="0" w:right="8436" w:firstLine="0"/>
        <w:jc w:val="righ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4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50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50</w:t>
      </w:r>
    </w:p>
    <w:p>
      <w:pPr>
        <w:tabs>
          <w:tab w:val="left" w:pos="346"/>
          <w:tab w:val="left" w:pos="1269"/>
        </w:tabs>
        <w:spacing w:before="9"/>
        <w:ind w:left="0" w:right="8436" w:firstLine="0"/>
        <w:jc w:val="righ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5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2000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60</w:t>
      </w:r>
    </w:p>
    <w:p>
      <w:pPr>
        <w:tabs>
          <w:tab w:val="left" w:pos="577"/>
        </w:tabs>
        <w:spacing w:before="24"/>
        <w:ind w:left="0" w:right="8667" w:firstLine="0"/>
        <w:jc w:val="righ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one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two</w:t>
      </w:r>
    </w:p>
    <w:p>
      <w:pPr>
        <w:tabs>
          <w:tab w:val="left" w:pos="461"/>
          <w:tab w:val="left" w:pos="1039"/>
        </w:tabs>
        <w:spacing w:before="9"/>
        <w:ind w:left="0" w:right="8667" w:firstLine="0"/>
        <w:jc w:val="righ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0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10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10</w:t>
      </w:r>
    </w:p>
    <w:p>
      <w:pPr>
        <w:tabs>
          <w:tab w:val="left" w:pos="461"/>
          <w:tab w:val="left" w:pos="1154"/>
        </w:tabs>
        <w:spacing w:before="24"/>
        <w:ind w:left="0" w:right="8667" w:firstLine="0"/>
        <w:jc w:val="righ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1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20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0</w:t>
      </w:r>
    </w:p>
    <w:p>
      <w:pPr>
        <w:spacing w:after="0"/>
        <w:jc w:val="righ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sectPr>
          <w:headerReference r:id="rId32" w:type="default"/>
          <w:footerReference r:id="rId33" w:type="default"/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</w:sectPr>
      </w:pPr>
    </w:p>
    <w:p>
      <w:pPr>
        <w:tabs>
          <w:tab w:val="left" w:pos="1361"/>
          <w:tab w:val="left" w:pos="1939"/>
        </w:tabs>
        <w:spacing w:before="88"/>
        <w:ind w:left="899" w:right="0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4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50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50</w:t>
      </w:r>
    </w:p>
    <w:p>
      <w:pPr>
        <w:tabs>
          <w:tab w:val="left" w:pos="1361"/>
          <w:tab w:val="left" w:pos="1939"/>
        </w:tabs>
        <w:spacing w:before="9"/>
        <w:ind w:left="899" w:right="0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5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60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60</w:t>
      </w: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5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pStyle w:val="2"/>
        <w:spacing w:before="91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Segoe UI Symbol" w:hAnsi="Segoe UI Symbol"/>
          <w:color w:val="000000" w:themeColor="text1"/>
          <w:position w:val="-5"/>
          <w:sz w:val="36"/>
          <w14:textFill>
            <w14:solidFill>
              <w14:schemeClr w14:val="tx1"/>
            </w14:solidFill>
          </w14:textFill>
        </w:rPr>
        <w:t></w:t>
      </w:r>
      <w:r>
        <w:rPr>
          <w:rFonts w:ascii="Segoe UI Symbol" w:hAnsi="Segoe UI Symbol"/>
          <w:color w:val="000000" w:themeColor="text1"/>
          <w:spacing w:val="57"/>
          <w:position w:val="-5"/>
          <w:sz w:val="36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Data</w:t>
      </w:r>
      <w:r>
        <w:rPr>
          <w:color w:val="000000" w:themeColor="text1"/>
          <w:spacing w:val="-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Preprocessing</w:t>
      </w:r>
    </w:p>
    <w:p>
      <w:pPr>
        <w:pStyle w:val="12"/>
        <w:spacing w:before="4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pStyle w:val="17"/>
        <w:numPr>
          <w:ilvl w:val="0"/>
          <w:numId w:val="6"/>
        </w:numPr>
        <w:tabs>
          <w:tab w:val="left" w:pos="945"/>
        </w:tabs>
        <w:spacing w:before="95" w:after="0" w:line="240" w:lineRule="auto"/>
        <w:ind w:left="945" w:right="0" w:hanging="258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Load</w:t>
      </w:r>
      <w:r>
        <w:rPr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data</w:t>
      </w:r>
      <w:r>
        <w:rPr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in</w:t>
      </w:r>
      <w:r>
        <w:rPr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Pandas</w:t>
      </w:r>
    </w:p>
    <w:p>
      <w:pPr>
        <w:pStyle w:val="17"/>
        <w:numPr>
          <w:ilvl w:val="0"/>
          <w:numId w:val="6"/>
        </w:numPr>
        <w:tabs>
          <w:tab w:val="left" w:pos="945"/>
        </w:tabs>
        <w:spacing w:before="102" w:after="0" w:line="240" w:lineRule="auto"/>
        <w:ind w:left="945" w:right="0" w:hanging="258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pacing w:val="-1"/>
          <w:sz w:val="24"/>
          <w14:textFill>
            <w14:solidFill>
              <w14:schemeClr w14:val="tx1"/>
            </w14:solidFill>
          </w14:textFill>
        </w:rPr>
        <w:t>Drop</w:t>
      </w:r>
      <w:r>
        <w:rPr>
          <w:color w:val="000000" w:themeColor="text1"/>
          <w:spacing w:val="-1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pacing w:val="-1"/>
          <w:sz w:val="24"/>
          <w14:textFill>
            <w14:solidFill>
              <w14:schemeClr w14:val="tx1"/>
            </w14:solidFill>
          </w14:textFill>
        </w:rPr>
        <w:t>columns</w:t>
      </w:r>
      <w:r>
        <w:rPr>
          <w:color w:val="000000" w:themeColor="text1"/>
          <w:spacing w:val="-1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that</w:t>
      </w:r>
      <w:r>
        <w:rPr>
          <w:color w:val="000000" w:themeColor="text1"/>
          <w:spacing w:val="-1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aren’t</w:t>
      </w:r>
      <w:r>
        <w:rPr>
          <w:color w:val="000000" w:themeColor="text1"/>
          <w:spacing w:val="-1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useful</w:t>
      </w:r>
    </w:p>
    <w:p>
      <w:pPr>
        <w:pStyle w:val="17"/>
        <w:numPr>
          <w:ilvl w:val="0"/>
          <w:numId w:val="6"/>
        </w:numPr>
        <w:tabs>
          <w:tab w:val="left" w:pos="945"/>
        </w:tabs>
        <w:spacing w:before="102" w:after="0" w:line="240" w:lineRule="auto"/>
        <w:ind w:left="945" w:right="0" w:hanging="258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Drop</w:t>
      </w:r>
      <w:r>
        <w:rPr>
          <w:color w:val="000000" w:themeColor="text1"/>
          <w:spacing w:val="-1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rows</w:t>
      </w:r>
      <w:r>
        <w:rPr>
          <w:color w:val="000000" w:themeColor="text1"/>
          <w:spacing w:val="-1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with</w:t>
      </w:r>
      <w:r>
        <w:rPr>
          <w:color w:val="000000" w:themeColor="text1"/>
          <w:spacing w:val="-1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missing</w:t>
      </w:r>
      <w:r>
        <w:rPr>
          <w:color w:val="000000" w:themeColor="text1"/>
          <w:spacing w:val="-1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values</w:t>
      </w:r>
    </w:p>
    <w:p>
      <w:pPr>
        <w:pStyle w:val="17"/>
        <w:numPr>
          <w:ilvl w:val="0"/>
          <w:numId w:val="6"/>
        </w:numPr>
        <w:tabs>
          <w:tab w:val="left" w:pos="945"/>
        </w:tabs>
        <w:spacing w:before="87" w:after="0" w:line="240" w:lineRule="auto"/>
        <w:ind w:left="945" w:right="0" w:hanging="258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Create</w:t>
      </w:r>
      <w:r>
        <w:rPr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dummy</w:t>
      </w:r>
      <w:r>
        <w:rPr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variables</w:t>
      </w:r>
    </w:p>
    <w:p>
      <w:pPr>
        <w:pStyle w:val="17"/>
        <w:numPr>
          <w:ilvl w:val="0"/>
          <w:numId w:val="6"/>
        </w:numPr>
        <w:tabs>
          <w:tab w:val="left" w:pos="945"/>
        </w:tabs>
        <w:spacing w:before="102" w:after="0" w:line="240" w:lineRule="auto"/>
        <w:ind w:left="945" w:right="0" w:hanging="258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Take</w:t>
      </w:r>
      <w:r>
        <w:rPr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care</w:t>
      </w:r>
      <w:r>
        <w:rPr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of</w:t>
      </w:r>
      <w:r>
        <w:rPr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missing</w:t>
      </w:r>
      <w:r>
        <w:rPr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data</w:t>
      </w:r>
    </w:p>
    <w:p>
      <w:pPr>
        <w:pStyle w:val="17"/>
        <w:numPr>
          <w:ilvl w:val="0"/>
          <w:numId w:val="6"/>
        </w:numPr>
        <w:tabs>
          <w:tab w:val="left" w:pos="945"/>
        </w:tabs>
        <w:spacing w:before="87" w:after="0" w:line="240" w:lineRule="auto"/>
        <w:ind w:left="945" w:right="0" w:hanging="258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Convert</w:t>
      </w:r>
      <w:r>
        <w:rPr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the</w:t>
      </w:r>
      <w:r>
        <w:rPr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data</w:t>
      </w:r>
      <w:r>
        <w:rPr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frame</w:t>
      </w:r>
      <w:r>
        <w:rPr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to</w:t>
      </w:r>
      <w:r>
        <w:rPr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NumPy</w:t>
      </w:r>
    </w:p>
    <w:p>
      <w:pPr>
        <w:pStyle w:val="12"/>
        <w:spacing w:before="5"/>
        <w:rPr>
          <w:rFonts w:ascii="Roboto"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before="0"/>
        <w:ind w:left="344" w:right="0" w:firstLine="0"/>
        <w:jc w:val="left"/>
        <w:rPr>
          <w:rFonts w:ascii="Roboto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Roboto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Download</w:t>
      </w:r>
      <w:r>
        <w:rPr>
          <w:rFonts w:ascii="Roboto"/>
          <w:b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Titanic-Dataset</w:t>
      </w:r>
      <w:r>
        <w:rPr>
          <w:rFonts w:ascii="Roboto"/>
          <w:b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from</w:t>
      </w:r>
      <w:r>
        <w:rPr>
          <w:rFonts w:ascii="Roboto"/>
          <w:b/>
          <w:color w:val="000000" w:themeColor="text1"/>
          <w:spacing w:val="-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Kaggle.com.</w:t>
      </w:r>
    </w:p>
    <w:p>
      <w:pPr>
        <w:spacing w:before="87"/>
        <w:ind w:left="344" w:right="0" w:firstLine="0"/>
        <w:jc w:val="left"/>
        <w:rPr>
          <w:rFonts w:ascii="Roboto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Roboto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Here</w:t>
      </w:r>
      <w:r>
        <w:rPr>
          <w:rFonts w:ascii="Roboto"/>
          <w:b/>
          <w:color w:val="000000" w:themeColor="text1"/>
          <w:spacing w:val="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we</w:t>
      </w:r>
      <w:r>
        <w:rPr>
          <w:rFonts w:ascii="Roboto"/>
          <w:b/>
          <w:color w:val="000000" w:themeColor="text1"/>
          <w:spacing w:val="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are</w:t>
      </w:r>
      <w:r>
        <w:rPr>
          <w:rFonts w:ascii="Roboto"/>
          <w:b/>
          <w:color w:val="000000" w:themeColor="text1"/>
          <w:spacing w:val="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going</w:t>
      </w:r>
      <w:r>
        <w:rPr>
          <w:rFonts w:ascii="Roboto"/>
          <w:b/>
          <w:color w:val="000000" w:themeColor="text1"/>
          <w:spacing w:val="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to</w:t>
      </w:r>
      <w:r>
        <w:rPr>
          <w:rFonts w:ascii="Roboto"/>
          <w:b/>
          <w:color w:val="000000" w:themeColor="text1"/>
          <w:spacing w:val="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use</w:t>
      </w:r>
      <w:r>
        <w:rPr>
          <w:rFonts w:ascii="Roboto"/>
          <w:b/>
          <w:color w:val="000000" w:themeColor="text1"/>
          <w:spacing w:val="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train.csv</w:t>
      </w:r>
      <w:r>
        <w:rPr>
          <w:rFonts w:ascii="Roboto"/>
          <w:b/>
          <w:color w:val="000000" w:themeColor="text1"/>
          <w:spacing w:val="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dataset</w:t>
      </w:r>
      <w:r>
        <w:rPr>
          <w:rFonts w:ascii="Roboto"/>
          <w:b/>
          <w:color w:val="000000" w:themeColor="text1"/>
          <w:spacing w:val="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for</w:t>
      </w:r>
      <w:r>
        <w:rPr>
          <w:rFonts w:ascii="Roboto"/>
          <w:b/>
          <w:color w:val="000000" w:themeColor="text1"/>
          <w:spacing w:val="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preprocessing.</w:t>
      </w:r>
    </w:p>
    <w:p>
      <w:pPr>
        <w:pStyle w:val="12"/>
        <w:rPr>
          <w:rFonts w:ascii="Roboto"/>
          <w:b/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10"/>
        <w:rPr>
          <w:rFonts w:ascii="Roboto"/>
          <w:b/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spacing w:before="71" w:line="290" w:lineRule="auto"/>
        <w:ind w:left="314" w:right="8481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import</w:t>
      </w:r>
      <w:r>
        <w:rPr>
          <w:color w:val="000000" w:themeColor="text1"/>
          <w:spacing w:val="-20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pandas</w:t>
      </w:r>
      <w:r>
        <w:rPr>
          <w:color w:val="000000" w:themeColor="text1"/>
          <w:spacing w:val="-20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as</w:t>
      </w:r>
      <w:r>
        <w:rPr>
          <w:color w:val="000000" w:themeColor="text1"/>
          <w:spacing w:val="-20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pd</w:t>
      </w:r>
      <w:r>
        <w:rPr>
          <w:color w:val="000000" w:themeColor="text1"/>
          <w:spacing w:val="-10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import</w:t>
      </w:r>
      <w:r>
        <w:rPr>
          <w:color w:val="000000" w:themeColor="text1"/>
          <w:spacing w:val="-13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numpy</w:t>
      </w:r>
      <w:r>
        <w:rPr>
          <w:color w:val="000000" w:themeColor="text1"/>
          <w:spacing w:val="-12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as</w:t>
      </w:r>
      <w:r>
        <w:rPr>
          <w:color w:val="000000" w:themeColor="text1"/>
          <w:spacing w:val="-12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np</w:t>
      </w:r>
    </w:p>
    <w:p>
      <w:pPr>
        <w:spacing w:before="1" w:line="290" w:lineRule="auto"/>
        <w:ind w:left="314" w:right="7302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pacing w:val="-1"/>
          <w:w w:val="105"/>
          <w:sz w:val="19"/>
          <w14:textFill>
            <w14:solidFill>
              <w14:schemeClr w14:val="tx1"/>
            </w14:solidFill>
          </w14:textFill>
        </w:rPr>
        <w:t>from</w:t>
      </w:r>
      <w:r>
        <w:rPr>
          <w:color w:val="000000" w:themeColor="text1"/>
          <w:spacing w:val="-24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pacing w:val="-1"/>
          <w:w w:val="105"/>
          <w:sz w:val="19"/>
          <w14:textFill>
            <w14:solidFill>
              <w14:schemeClr w14:val="tx1"/>
            </w14:solidFill>
          </w14:textFill>
        </w:rPr>
        <w:t>google.colab</w:t>
      </w:r>
      <w:r>
        <w:rPr>
          <w:color w:val="000000" w:themeColor="text1"/>
          <w:spacing w:val="-23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import</w:t>
      </w:r>
      <w:r>
        <w:rPr>
          <w:color w:val="000000" w:themeColor="text1"/>
          <w:spacing w:val="-24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drive</w:t>
      </w:r>
      <w:r>
        <w:rPr>
          <w:color w:val="000000" w:themeColor="text1"/>
          <w:spacing w:val="-10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drive.mount('/content/drive')</w:t>
      </w: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4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</w:p>
    <w:p>
      <w:pPr>
        <w:spacing w:before="63"/>
        <w:ind w:left="899" w:right="0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621665</wp:posOffset>
            </wp:positionH>
            <wp:positionV relativeFrom="paragraph">
              <wp:posOffset>46355</wp:posOffset>
            </wp:positionV>
            <wp:extent cx="203835" cy="157480"/>
            <wp:effectExtent l="0" t="0" r="0" b="0"/>
            <wp:wrapNone/>
            <wp:docPr id="10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32.png"/>
                    <pic:cNvPicPr>
                      <a:picLocks noChangeAspect="1"/>
                    </pic:cNvPicPr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049" cy="157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Mounted at /content/drive</w:t>
      </w: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4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spacing w:before="70" w:line="290" w:lineRule="auto"/>
        <w:ind w:left="314" w:right="2315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df</w:t>
      </w:r>
      <w:r>
        <w:rPr>
          <w:color w:val="000000" w:themeColor="text1"/>
          <w:spacing w:val="42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=</w:t>
      </w:r>
      <w:r>
        <w:rPr>
          <w:color w:val="000000" w:themeColor="text1"/>
          <w:spacing w:val="42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pd.read_csv(r"C:\Users\Thejas</w:t>
      </w:r>
      <w:r>
        <w:rPr>
          <w:color w:val="000000" w:themeColor="text1"/>
          <w:spacing w:val="42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Venugopal\Downloads\train</w:t>
      </w:r>
      <w:r>
        <w:rPr>
          <w:color w:val="000000" w:themeColor="text1"/>
          <w:spacing w:val="43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(1).csv")</w:t>
      </w:r>
      <w:r>
        <w:rPr>
          <w:color w:val="000000" w:themeColor="text1"/>
          <w:spacing w:val="-102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df.info()</w:t>
      </w:r>
    </w:p>
    <w:p>
      <w:pPr>
        <w:pStyle w:val="12"/>
        <w:spacing w:before="7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</w:p>
    <w:p>
      <w:pPr>
        <w:spacing w:before="0" w:line="249" w:lineRule="auto"/>
        <w:ind w:left="0" w:right="5286" w:firstLine="0"/>
        <w:jc w:val="center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position w:val="-6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03835" cy="157480"/>
            <wp:effectExtent l="0" t="0" r="0" b="0"/>
            <wp:docPr id="10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32.png"/>
                    <pic:cNvPicPr>
                      <a:picLocks noChangeAspect="1"/>
                    </pic:cNvPicPr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049" cy="15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ascii="Times New Roman"/>
          <w:color w:val="000000" w:themeColor="text1"/>
          <w:spacing w:val="-2"/>
          <w:sz w:val="20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&lt;class 'pandas.core.frame.DataFrame'&gt;</w:t>
      </w:r>
      <w:r>
        <w:rPr>
          <w:color w:val="000000" w:themeColor="text1"/>
          <w:spacing w:val="-113"/>
          <w:sz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RangeIndex: 891 entries, 0 to 890</w:t>
      </w:r>
    </w:p>
    <w:p>
      <w:pPr>
        <w:spacing w:before="1"/>
        <w:ind w:left="0" w:right="5342" w:firstLine="0"/>
        <w:jc w:val="center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Data columns (total 12 columns):</w:t>
      </w:r>
    </w:p>
    <w:p>
      <w:pPr>
        <w:tabs>
          <w:tab w:val="left" w:pos="461"/>
          <w:tab w:val="left" w:pos="1962"/>
          <w:tab w:val="left" w:pos="3810"/>
        </w:tabs>
        <w:spacing w:before="24"/>
        <w:ind w:left="0" w:right="4418" w:firstLine="0"/>
        <w:jc w:val="center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#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Column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Non-Null Count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Dtype</w:t>
      </w:r>
    </w:p>
    <w:p>
      <w:pPr>
        <w:pStyle w:val="12"/>
        <w:spacing w:before="6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tbl>
      <w:tblPr>
        <w:tblStyle w:val="11"/>
        <w:tblW w:w="0" w:type="auto"/>
        <w:tblInd w:w="907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46"/>
        <w:gridCol w:w="231"/>
        <w:gridCol w:w="1501"/>
        <w:gridCol w:w="404"/>
        <w:gridCol w:w="1212"/>
        <w:gridCol w:w="231"/>
        <w:gridCol w:w="85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4" w:hRule="atLeast"/>
        </w:trPr>
        <w:tc>
          <w:tcPr>
            <w:tcW w:w="346" w:type="dxa"/>
            <w:tcBorders>
              <w:top w:val="dashed" w:color="808080" w:sz="8" w:space="0"/>
            </w:tcBorders>
          </w:tcPr>
          <w:p>
            <w:pPr>
              <w:pStyle w:val="18"/>
              <w:spacing w:before="107"/>
              <w:ind w:left="115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231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01" w:type="dxa"/>
            <w:tcBorders>
              <w:top w:val="dashed" w:color="808080" w:sz="8" w:space="0"/>
            </w:tcBorders>
          </w:tcPr>
          <w:p>
            <w:pPr>
              <w:pStyle w:val="18"/>
              <w:spacing w:before="107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PassengerId</w:t>
            </w:r>
          </w:p>
        </w:tc>
        <w:tc>
          <w:tcPr>
            <w:tcW w:w="404" w:type="dxa"/>
            <w:tcBorders>
              <w:top w:val="dashed" w:color="808080" w:sz="8" w:space="0"/>
            </w:tcBorders>
          </w:tcPr>
          <w:p>
            <w:pPr>
              <w:pStyle w:val="18"/>
              <w:spacing w:before="107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891</w:t>
            </w:r>
          </w:p>
        </w:tc>
        <w:tc>
          <w:tcPr>
            <w:tcW w:w="1212" w:type="dxa"/>
            <w:tcBorders>
              <w:top w:val="dashed" w:color="808080" w:sz="8" w:space="0"/>
            </w:tcBorders>
          </w:tcPr>
          <w:p>
            <w:pPr>
              <w:pStyle w:val="18"/>
              <w:spacing w:before="107"/>
              <w:ind w:left="58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non-null</w:t>
            </w:r>
          </w:p>
        </w:tc>
        <w:tc>
          <w:tcPr>
            <w:tcW w:w="231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858" w:type="dxa"/>
            <w:tcBorders>
              <w:top w:val="dashed" w:color="808080" w:sz="8" w:space="0"/>
            </w:tcBorders>
          </w:tcPr>
          <w:p>
            <w:pPr>
              <w:pStyle w:val="18"/>
              <w:spacing w:before="107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int64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2" w:hRule="atLeast"/>
        </w:trPr>
        <w:tc>
          <w:tcPr>
            <w:tcW w:w="346" w:type="dxa"/>
          </w:tcPr>
          <w:p>
            <w:pPr>
              <w:pStyle w:val="18"/>
              <w:spacing w:line="239" w:lineRule="exact"/>
              <w:ind w:left="115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231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01" w:type="dxa"/>
          </w:tcPr>
          <w:p>
            <w:pPr>
              <w:pStyle w:val="18"/>
              <w:spacing w:line="239" w:lineRule="exact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Survived</w:t>
            </w:r>
          </w:p>
        </w:tc>
        <w:tc>
          <w:tcPr>
            <w:tcW w:w="404" w:type="dxa"/>
          </w:tcPr>
          <w:p>
            <w:pPr>
              <w:pStyle w:val="18"/>
              <w:spacing w:line="239" w:lineRule="exact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891</w:t>
            </w:r>
          </w:p>
        </w:tc>
        <w:tc>
          <w:tcPr>
            <w:tcW w:w="1212" w:type="dxa"/>
          </w:tcPr>
          <w:p>
            <w:pPr>
              <w:pStyle w:val="18"/>
              <w:spacing w:line="239" w:lineRule="exact"/>
              <w:ind w:left="58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non-null</w:t>
            </w:r>
          </w:p>
        </w:tc>
        <w:tc>
          <w:tcPr>
            <w:tcW w:w="231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858" w:type="dxa"/>
          </w:tcPr>
          <w:p>
            <w:pPr>
              <w:pStyle w:val="18"/>
              <w:spacing w:line="239" w:lineRule="exact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int64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4" w:hRule="atLeast"/>
        </w:trPr>
        <w:tc>
          <w:tcPr>
            <w:tcW w:w="346" w:type="dxa"/>
          </w:tcPr>
          <w:p>
            <w:pPr>
              <w:pStyle w:val="18"/>
              <w:spacing w:line="231" w:lineRule="exact"/>
              <w:ind w:left="115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231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01" w:type="dxa"/>
          </w:tcPr>
          <w:p>
            <w:pPr>
              <w:pStyle w:val="18"/>
              <w:spacing w:line="231" w:lineRule="exact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Pclass</w:t>
            </w:r>
          </w:p>
        </w:tc>
        <w:tc>
          <w:tcPr>
            <w:tcW w:w="404" w:type="dxa"/>
          </w:tcPr>
          <w:p>
            <w:pPr>
              <w:pStyle w:val="18"/>
              <w:spacing w:line="231" w:lineRule="exact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891</w:t>
            </w:r>
          </w:p>
        </w:tc>
        <w:tc>
          <w:tcPr>
            <w:tcW w:w="1212" w:type="dxa"/>
          </w:tcPr>
          <w:p>
            <w:pPr>
              <w:pStyle w:val="18"/>
              <w:spacing w:line="231" w:lineRule="exact"/>
              <w:ind w:left="58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non-null</w:t>
            </w:r>
          </w:p>
        </w:tc>
        <w:tc>
          <w:tcPr>
            <w:tcW w:w="231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858" w:type="dxa"/>
          </w:tcPr>
          <w:p>
            <w:pPr>
              <w:pStyle w:val="18"/>
              <w:spacing w:line="231" w:lineRule="exact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int64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2" w:hRule="atLeast"/>
        </w:trPr>
        <w:tc>
          <w:tcPr>
            <w:tcW w:w="346" w:type="dxa"/>
          </w:tcPr>
          <w:p>
            <w:pPr>
              <w:pStyle w:val="18"/>
              <w:spacing w:line="231" w:lineRule="exact"/>
              <w:ind w:left="115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231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01" w:type="dxa"/>
          </w:tcPr>
          <w:p>
            <w:pPr>
              <w:pStyle w:val="18"/>
              <w:spacing w:line="231" w:lineRule="exact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Name</w:t>
            </w:r>
          </w:p>
        </w:tc>
        <w:tc>
          <w:tcPr>
            <w:tcW w:w="404" w:type="dxa"/>
          </w:tcPr>
          <w:p>
            <w:pPr>
              <w:pStyle w:val="18"/>
              <w:spacing w:line="231" w:lineRule="exact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891</w:t>
            </w:r>
          </w:p>
        </w:tc>
        <w:tc>
          <w:tcPr>
            <w:tcW w:w="1212" w:type="dxa"/>
          </w:tcPr>
          <w:p>
            <w:pPr>
              <w:pStyle w:val="18"/>
              <w:spacing w:line="231" w:lineRule="exact"/>
              <w:ind w:left="58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non-null</w:t>
            </w:r>
          </w:p>
        </w:tc>
        <w:tc>
          <w:tcPr>
            <w:tcW w:w="231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858" w:type="dxa"/>
          </w:tcPr>
          <w:p>
            <w:pPr>
              <w:pStyle w:val="18"/>
              <w:spacing w:line="231" w:lineRule="exact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object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2" w:hRule="atLeast"/>
        </w:trPr>
        <w:tc>
          <w:tcPr>
            <w:tcW w:w="346" w:type="dxa"/>
          </w:tcPr>
          <w:p>
            <w:pPr>
              <w:pStyle w:val="18"/>
              <w:spacing w:line="239" w:lineRule="exact"/>
              <w:ind w:left="115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4</w:t>
            </w:r>
          </w:p>
        </w:tc>
        <w:tc>
          <w:tcPr>
            <w:tcW w:w="231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01" w:type="dxa"/>
          </w:tcPr>
          <w:p>
            <w:pPr>
              <w:pStyle w:val="18"/>
              <w:spacing w:line="239" w:lineRule="exact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Sex</w:t>
            </w:r>
          </w:p>
        </w:tc>
        <w:tc>
          <w:tcPr>
            <w:tcW w:w="404" w:type="dxa"/>
          </w:tcPr>
          <w:p>
            <w:pPr>
              <w:pStyle w:val="18"/>
              <w:spacing w:line="239" w:lineRule="exact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891</w:t>
            </w:r>
          </w:p>
        </w:tc>
        <w:tc>
          <w:tcPr>
            <w:tcW w:w="1212" w:type="dxa"/>
          </w:tcPr>
          <w:p>
            <w:pPr>
              <w:pStyle w:val="18"/>
              <w:spacing w:line="239" w:lineRule="exact"/>
              <w:ind w:left="58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non-null</w:t>
            </w:r>
          </w:p>
        </w:tc>
        <w:tc>
          <w:tcPr>
            <w:tcW w:w="231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858" w:type="dxa"/>
          </w:tcPr>
          <w:p>
            <w:pPr>
              <w:pStyle w:val="18"/>
              <w:spacing w:line="239" w:lineRule="exact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object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4" w:hRule="atLeast"/>
        </w:trPr>
        <w:tc>
          <w:tcPr>
            <w:tcW w:w="346" w:type="dxa"/>
          </w:tcPr>
          <w:p>
            <w:pPr>
              <w:pStyle w:val="18"/>
              <w:spacing w:line="231" w:lineRule="exact"/>
              <w:ind w:left="115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5</w:t>
            </w:r>
          </w:p>
        </w:tc>
        <w:tc>
          <w:tcPr>
            <w:tcW w:w="231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01" w:type="dxa"/>
          </w:tcPr>
          <w:p>
            <w:pPr>
              <w:pStyle w:val="18"/>
              <w:spacing w:line="231" w:lineRule="exact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Age</w:t>
            </w:r>
          </w:p>
        </w:tc>
        <w:tc>
          <w:tcPr>
            <w:tcW w:w="404" w:type="dxa"/>
          </w:tcPr>
          <w:p>
            <w:pPr>
              <w:pStyle w:val="18"/>
              <w:spacing w:line="231" w:lineRule="exact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714</w:t>
            </w:r>
          </w:p>
        </w:tc>
        <w:tc>
          <w:tcPr>
            <w:tcW w:w="1212" w:type="dxa"/>
          </w:tcPr>
          <w:p>
            <w:pPr>
              <w:pStyle w:val="18"/>
              <w:spacing w:line="231" w:lineRule="exact"/>
              <w:ind w:left="58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non-null</w:t>
            </w:r>
          </w:p>
        </w:tc>
        <w:tc>
          <w:tcPr>
            <w:tcW w:w="231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858" w:type="dxa"/>
          </w:tcPr>
          <w:p>
            <w:pPr>
              <w:pStyle w:val="18"/>
              <w:spacing w:line="231" w:lineRule="exact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float64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2" w:hRule="atLeast"/>
        </w:trPr>
        <w:tc>
          <w:tcPr>
            <w:tcW w:w="346" w:type="dxa"/>
          </w:tcPr>
          <w:p>
            <w:pPr>
              <w:pStyle w:val="18"/>
              <w:spacing w:line="231" w:lineRule="exact"/>
              <w:ind w:left="115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6</w:t>
            </w:r>
          </w:p>
        </w:tc>
        <w:tc>
          <w:tcPr>
            <w:tcW w:w="231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01" w:type="dxa"/>
          </w:tcPr>
          <w:p>
            <w:pPr>
              <w:pStyle w:val="18"/>
              <w:spacing w:line="231" w:lineRule="exact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SibSp</w:t>
            </w:r>
          </w:p>
        </w:tc>
        <w:tc>
          <w:tcPr>
            <w:tcW w:w="404" w:type="dxa"/>
          </w:tcPr>
          <w:p>
            <w:pPr>
              <w:pStyle w:val="18"/>
              <w:spacing w:line="231" w:lineRule="exact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891</w:t>
            </w:r>
          </w:p>
        </w:tc>
        <w:tc>
          <w:tcPr>
            <w:tcW w:w="1212" w:type="dxa"/>
          </w:tcPr>
          <w:p>
            <w:pPr>
              <w:pStyle w:val="18"/>
              <w:spacing w:line="231" w:lineRule="exact"/>
              <w:ind w:left="58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non-null</w:t>
            </w:r>
          </w:p>
        </w:tc>
        <w:tc>
          <w:tcPr>
            <w:tcW w:w="231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858" w:type="dxa"/>
          </w:tcPr>
          <w:p>
            <w:pPr>
              <w:pStyle w:val="18"/>
              <w:spacing w:line="231" w:lineRule="exact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int64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2" w:hRule="atLeast"/>
        </w:trPr>
        <w:tc>
          <w:tcPr>
            <w:tcW w:w="346" w:type="dxa"/>
          </w:tcPr>
          <w:p>
            <w:pPr>
              <w:pStyle w:val="18"/>
              <w:spacing w:line="239" w:lineRule="exact"/>
              <w:ind w:left="115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7</w:t>
            </w:r>
          </w:p>
        </w:tc>
        <w:tc>
          <w:tcPr>
            <w:tcW w:w="231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01" w:type="dxa"/>
          </w:tcPr>
          <w:p>
            <w:pPr>
              <w:pStyle w:val="18"/>
              <w:spacing w:line="239" w:lineRule="exact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Parch</w:t>
            </w:r>
          </w:p>
        </w:tc>
        <w:tc>
          <w:tcPr>
            <w:tcW w:w="404" w:type="dxa"/>
          </w:tcPr>
          <w:p>
            <w:pPr>
              <w:pStyle w:val="18"/>
              <w:spacing w:line="239" w:lineRule="exact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891</w:t>
            </w:r>
          </w:p>
        </w:tc>
        <w:tc>
          <w:tcPr>
            <w:tcW w:w="1212" w:type="dxa"/>
          </w:tcPr>
          <w:p>
            <w:pPr>
              <w:pStyle w:val="18"/>
              <w:spacing w:line="239" w:lineRule="exact"/>
              <w:ind w:left="58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non-null</w:t>
            </w:r>
          </w:p>
        </w:tc>
        <w:tc>
          <w:tcPr>
            <w:tcW w:w="231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858" w:type="dxa"/>
          </w:tcPr>
          <w:p>
            <w:pPr>
              <w:pStyle w:val="18"/>
              <w:spacing w:line="239" w:lineRule="exact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int64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4" w:hRule="atLeast"/>
        </w:trPr>
        <w:tc>
          <w:tcPr>
            <w:tcW w:w="346" w:type="dxa"/>
          </w:tcPr>
          <w:p>
            <w:pPr>
              <w:pStyle w:val="18"/>
              <w:spacing w:line="231" w:lineRule="exact"/>
              <w:ind w:left="115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8</w:t>
            </w:r>
          </w:p>
        </w:tc>
        <w:tc>
          <w:tcPr>
            <w:tcW w:w="231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01" w:type="dxa"/>
          </w:tcPr>
          <w:p>
            <w:pPr>
              <w:pStyle w:val="18"/>
              <w:spacing w:line="231" w:lineRule="exact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Ticket</w:t>
            </w:r>
          </w:p>
        </w:tc>
        <w:tc>
          <w:tcPr>
            <w:tcW w:w="404" w:type="dxa"/>
          </w:tcPr>
          <w:p>
            <w:pPr>
              <w:pStyle w:val="18"/>
              <w:spacing w:line="231" w:lineRule="exact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891</w:t>
            </w:r>
          </w:p>
        </w:tc>
        <w:tc>
          <w:tcPr>
            <w:tcW w:w="1212" w:type="dxa"/>
          </w:tcPr>
          <w:p>
            <w:pPr>
              <w:pStyle w:val="18"/>
              <w:spacing w:line="231" w:lineRule="exact"/>
              <w:ind w:left="58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non-null</w:t>
            </w:r>
          </w:p>
        </w:tc>
        <w:tc>
          <w:tcPr>
            <w:tcW w:w="231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858" w:type="dxa"/>
          </w:tcPr>
          <w:p>
            <w:pPr>
              <w:pStyle w:val="18"/>
              <w:spacing w:line="231" w:lineRule="exact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object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2" w:hRule="atLeast"/>
        </w:trPr>
        <w:tc>
          <w:tcPr>
            <w:tcW w:w="346" w:type="dxa"/>
          </w:tcPr>
          <w:p>
            <w:pPr>
              <w:pStyle w:val="18"/>
              <w:spacing w:line="231" w:lineRule="exact"/>
              <w:ind w:left="115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9</w:t>
            </w:r>
          </w:p>
        </w:tc>
        <w:tc>
          <w:tcPr>
            <w:tcW w:w="231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01" w:type="dxa"/>
          </w:tcPr>
          <w:p>
            <w:pPr>
              <w:pStyle w:val="18"/>
              <w:spacing w:line="231" w:lineRule="exact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Fare</w:t>
            </w:r>
          </w:p>
        </w:tc>
        <w:tc>
          <w:tcPr>
            <w:tcW w:w="404" w:type="dxa"/>
          </w:tcPr>
          <w:p>
            <w:pPr>
              <w:pStyle w:val="18"/>
              <w:spacing w:line="231" w:lineRule="exact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891</w:t>
            </w:r>
          </w:p>
        </w:tc>
        <w:tc>
          <w:tcPr>
            <w:tcW w:w="1212" w:type="dxa"/>
          </w:tcPr>
          <w:p>
            <w:pPr>
              <w:pStyle w:val="18"/>
              <w:spacing w:line="231" w:lineRule="exact"/>
              <w:ind w:left="58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non-null</w:t>
            </w:r>
          </w:p>
        </w:tc>
        <w:tc>
          <w:tcPr>
            <w:tcW w:w="231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858" w:type="dxa"/>
          </w:tcPr>
          <w:p>
            <w:pPr>
              <w:pStyle w:val="18"/>
              <w:spacing w:line="231" w:lineRule="exact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float64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2" w:hRule="atLeast"/>
        </w:trPr>
        <w:tc>
          <w:tcPr>
            <w:tcW w:w="346" w:type="dxa"/>
          </w:tcPr>
          <w:p>
            <w:pPr>
              <w:pStyle w:val="18"/>
              <w:spacing w:line="239" w:lineRule="exact"/>
              <w:ind w:left="115" w:right="-15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  <w:tc>
          <w:tcPr>
            <w:tcW w:w="231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01" w:type="dxa"/>
          </w:tcPr>
          <w:p>
            <w:pPr>
              <w:pStyle w:val="18"/>
              <w:spacing w:line="239" w:lineRule="exact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Cabin</w:t>
            </w:r>
          </w:p>
        </w:tc>
        <w:tc>
          <w:tcPr>
            <w:tcW w:w="404" w:type="dxa"/>
          </w:tcPr>
          <w:p>
            <w:pPr>
              <w:pStyle w:val="18"/>
              <w:spacing w:line="239" w:lineRule="exact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204</w:t>
            </w:r>
          </w:p>
        </w:tc>
        <w:tc>
          <w:tcPr>
            <w:tcW w:w="1212" w:type="dxa"/>
          </w:tcPr>
          <w:p>
            <w:pPr>
              <w:pStyle w:val="18"/>
              <w:spacing w:line="239" w:lineRule="exact"/>
              <w:ind w:left="58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non-null</w:t>
            </w:r>
          </w:p>
        </w:tc>
        <w:tc>
          <w:tcPr>
            <w:tcW w:w="231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858" w:type="dxa"/>
          </w:tcPr>
          <w:p>
            <w:pPr>
              <w:pStyle w:val="18"/>
              <w:spacing w:line="239" w:lineRule="exact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object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2" w:hRule="atLeast"/>
        </w:trPr>
        <w:tc>
          <w:tcPr>
            <w:tcW w:w="346" w:type="dxa"/>
          </w:tcPr>
          <w:p>
            <w:pPr>
              <w:pStyle w:val="18"/>
              <w:spacing w:line="212" w:lineRule="exact"/>
              <w:ind w:left="115" w:right="-15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11</w:t>
            </w:r>
          </w:p>
        </w:tc>
        <w:tc>
          <w:tcPr>
            <w:tcW w:w="231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6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01" w:type="dxa"/>
          </w:tcPr>
          <w:p>
            <w:pPr>
              <w:pStyle w:val="18"/>
              <w:spacing w:line="212" w:lineRule="exact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Embarked</w:t>
            </w:r>
          </w:p>
        </w:tc>
        <w:tc>
          <w:tcPr>
            <w:tcW w:w="404" w:type="dxa"/>
          </w:tcPr>
          <w:p>
            <w:pPr>
              <w:pStyle w:val="18"/>
              <w:spacing w:line="212" w:lineRule="exact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889</w:t>
            </w:r>
          </w:p>
        </w:tc>
        <w:tc>
          <w:tcPr>
            <w:tcW w:w="1212" w:type="dxa"/>
          </w:tcPr>
          <w:p>
            <w:pPr>
              <w:pStyle w:val="18"/>
              <w:spacing w:line="212" w:lineRule="exact"/>
              <w:ind w:left="58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non-null</w:t>
            </w:r>
          </w:p>
        </w:tc>
        <w:tc>
          <w:tcPr>
            <w:tcW w:w="231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6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858" w:type="dxa"/>
          </w:tcPr>
          <w:p>
            <w:pPr>
              <w:pStyle w:val="18"/>
              <w:spacing w:line="212" w:lineRule="exact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object</w:t>
            </w:r>
          </w:p>
        </w:tc>
      </w:tr>
    </w:tbl>
    <w:p>
      <w:pPr>
        <w:spacing w:before="22" w:line="249" w:lineRule="auto"/>
        <w:ind w:left="899" w:right="5418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dtypes: float64(2), int64(5), object(5)</w:t>
      </w:r>
      <w:r>
        <w:rPr>
          <w:color w:val="000000" w:themeColor="text1"/>
          <w:spacing w:val="-113"/>
          <w:sz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memory usage: 83.7+ KB</w:t>
      </w:r>
    </w:p>
    <w:p>
      <w:pPr>
        <w:spacing w:after="0"/>
        <w:rPr>
          <w:color w:val="000000" w:themeColor="text1"/>
          <w14:textFill>
            <w14:solidFill>
              <w14:schemeClr w14:val="tx1"/>
            </w14:solidFill>
          </w14:textFill>
        </w:rPr>
        <w:sectPr>
          <w:headerReference r:id="rId34" w:type="default"/>
          <w:footerReference r:id="rId35" w:type="default"/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</w:sectPr>
      </w:pPr>
    </w:p>
    <w:p>
      <w:pPr>
        <w:spacing w:before="106" w:line="290" w:lineRule="auto"/>
        <w:ind w:left="314" w:right="7282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cols=['Name','Ticket','Cabin']</w:t>
      </w:r>
      <w:r>
        <w:rPr>
          <w:color w:val="000000" w:themeColor="text1"/>
          <w:spacing w:val="-102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df=df.drop(cols,axis=0)</w:t>
      </w:r>
    </w:p>
    <w:p>
      <w:pPr>
        <w:spacing w:before="2"/>
        <w:ind w:left="314" w:right="0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df.info()</w:t>
      </w:r>
    </w:p>
    <w:p>
      <w:pPr>
        <w:pStyle w:val="12"/>
        <w:spacing w:before="1"/>
        <w:rPr>
          <w:color w:val="000000" w:themeColor="text1"/>
          <w:sz w:val="23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621665</wp:posOffset>
            </wp:positionH>
            <wp:positionV relativeFrom="paragraph">
              <wp:posOffset>196215</wp:posOffset>
            </wp:positionV>
            <wp:extent cx="205105" cy="158750"/>
            <wp:effectExtent l="0" t="0" r="0" b="0"/>
            <wp:wrapTopAndBottom/>
            <wp:docPr id="10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32.png"/>
                    <pic:cNvPicPr>
                      <a:picLocks noChangeAspect="1"/>
                    </pic:cNvPicPr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322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pict>
          <v:shape id="_x0000_s1051" o:spid="_x0000_s1051" style="position:absolute;left:0pt;margin-left:75pt;margin-top:21.8pt;height:0.1pt;width:433pt;mso-position-horizontal-relative:page;mso-wrap-distance-bottom:0pt;mso-wrap-distance-top:0pt;z-index:-251524096;mso-width-relative:page;mso-height-relative:page;" filled="f" stroked="t" coordorigin="1500,436" coordsize="8660,0" path="m1500,436l10159,436e">
            <v:path arrowok="t"/>
            <v:fill on="f" focussize="0,0"/>
            <v:stroke weight="0.84pt" color="#AA515A" dashstyle="dash"/>
            <v:imagedata o:title=""/>
            <o:lock v:ext="edit"/>
            <w10:wrap type="topAndBottom"/>
          </v:shape>
        </w:pict>
      </w:r>
    </w:p>
    <w:p>
      <w:pPr>
        <w:tabs>
          <w:tab w:val="left" w:pos="5749"/>
        </w:tabs>
        <w:spacing w:before="0"/>
        <w:ind w:left="899" w:right="0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KeyError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Traceback (most recent call last)</w:t>
      </w:r>
    </w:p>
    <w:p>
      <w:pPr>
        <w:spacing w:before="0"/>
        <w:ind w:left="899" w:right="0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 xml:space="preserve">C:\Users\THEJAS~1\AppData\Local\Temp/ipykernel_20436/1019933480.py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 xml:space="preserve">in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&lt;module&gt;</w:t>
      </w:r>
    </w:p>
    <w:p>
      <w:pPr>
        <w:spacing w:before="0"/>
        <w:ind w:left="1592" w:right="0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 xml:space="preserve">1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cols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=[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'Name'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,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'Ticket'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,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'Cabin'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]</w:t>
      </w:r>
    </w:p>
    <w:p>
      <w:pPr>
        <w:spacing w:before="8"/>
        <w:ind w:left="899" w:right="0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 xml:space="preserve">----&gt; 2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df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=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df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.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drop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(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cols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)</w:t>
      </w:r>
    </w:p>
    <w:p>
      <w:pPr>
        <w:spacing w:before="24"/>
        <w:ind w:left="1592" w:right="0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 xml:space="preserve">3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df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.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info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()</w:t>
      </w:r>
    </w:p>
    <w:p>
      <w:pPr>
        <w:pStyle w:val="12"/>
        <w:spacing w:before="10"/>
        <w:rPr>
          <w:color w:val="000000" w:themeColor="text1"/>
          <w:sz w:val="23"/>
          <w14:textFill>
            <w14:solidFill>
              <w14:schemeClr w14:val="tx1"/>
            </w14:solidFill>
          </w14:textFill>
        </w:rPr>
      </w:pPr>
    </w:p>
    <w:p>
      <w:pPr>
        <w:spacing w:before="0" w:line="249" w:lineRule="auto"/>
        <w:ind w:left="899" w:right="337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 xml:space="preserve">c:\Users\Thejas Venugopal\anaconda3\lib\site-packages\pandas\util\_decorators.py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in</w:t>
      </w:r>
      <w:r>
        <w:rPr>
          <w:color w:val="000000" w:themeColor="text1"/>
          <w:spacing w:val="-113"/>
          <w:sz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wrapper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(*args, **kwargs)</w:t>
      </w:r>
    </w:p>
    <w:p>
      <w:pPr>
        <w:tabs>
          <w:tab w:val="left" w:pos="4133"/>
        </w:tabs>
        <w:spacing w:before="0" w:line="244" w:lineRule="exact"/>
        <w:ind w:left="1361" w:right="0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309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stacklevel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=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stacklevel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,</w:t>
      </w:r>
    </w:p>
    <w:p>
      <w:pPr>
        <w:tabs>
          <w:tab w:val="left" w:pos="3671"/>
        </w:tabs>
        <w:spacing w:before="24"/>
        <w:ind w:left="1361" w:right="0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310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)</w:t>
      </w:r>
    </w:p>
    <w:p>
      <w:pPr>
        <w:tabs>
          <w:tab w:val="left" w:pos="3209"/>
        </w:tabs>
        <w:spacing w:before="9" w:line="249" w:lineRule="auto"/>
        <w:ind w:left="1361" w:right="4393" w:hanging="462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--&gt; 311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 xml:space="preserve">return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func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(*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args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, **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kwargs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)</w:t>
      </w:r>
      <w:r>
        <w:rPr>
          <w:color w:val="000000" w:themeColor="text1"/>
          <w:spacing w:val="-113"/>
          <w:sz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312</w:t>
      </w:r>
    </w:p>
    <w:p>
      <w:pPr>
        <w:tabs>
          <w:tab w:val="left" w:pos="2747"/>
        </w:tabs>
        <w:spacing w:before="14"/>
        <w:ind w:left="1361" w:right="0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313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 xml:space="preserve">return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wrapper</w:t>
      </w:r>
    </w:p>
    <w:p>
      <w:pPr>
        <w:pStyle w:val="12"/>
        <w:spacing w:before="6"/>
        <w:rPr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spacing w:before="0" w:after="22" w:line="264" w:lineRule="auto"/>
        <w:ind w:left="899" w:right="1030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 xml:space="preserve">c:\Users\Thejas Venugopal\anaconda3\lib\site-packages\pandas\core\frame.py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in</w:t>
      </w:r>
      <w:r>
        <w:rPr>
          <w:color w:val="000000" w:themeColor="text1"/>
          <w:spacing w:val="-113"/>
          <w:sz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drop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(self, labels, axis, index, columns, level, inplace, errors)</w:t>
      </w:r>
    </w:p>
    <w:tbl>
      <w:tblPr>
        <w:tblStyle w:val="11"/>
        <w:tblW w:w="0" w:type="auto"/>
        <w:tblInd w:w="857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78"/>
        <w:gridCol w:w="3060"/>
        <w:gridCol w:w="62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2" w:hRule="atLeast"/>
        </w:trPr>
        <w:tc>
          <w:tcPr>
            <w:tcW w:w="1378" w:type="dxa"/>
          </w:tcPr>
          <w:p>
            <w:pPr>
              <w:pStyle w:val="18"/>
              <w:spacing w:line="209" w:lineRule="exact"/>
              <w:ind w:left="396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4904</w:t>
            </w:r>
          </w:p>
        </w:tc>
        <w:tc>
          <w:tcPr>
            <w:tcW w:w="3060" w:type="dxa"/>
          </w:tcPr>
          <w:p>
            <w:pPr>
              <w:pStyle w:val="18"/>
              <w:spacing w:line="209" w:lineRule="exact"/>
              <w:ind w:left="1443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weight</w:t>
            </w:r>
            <w:r>
              <w:rPr>
                <w:rFonts w:ascii="Consolas"/>
                <w:color w:val="000000" w:themeColor="text1"/>
                <w:spacing w:val="115"/>
                <w:sz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1.0</w:t>
            </w:r>
          </w:p>
        </w:tc>
        <w:tc>
          <w:tcPr>
            <w:tcW w:w="628" w:type="dxa"/>
          </w:tcPr>
          <w:p>
            <w:pPr>
              <w:pStyle w:val="18"/>
              <w:spacing w:line="209" w:lineRule="exact"/>
              <w:ind w:left="231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0.8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2" w:hRule="atLeast"/>
        </w:trPr>
        <w:tc>
          <w:tcPr>
            <w:tcW w:w="1378" w:type="dxa"/>
          </w:tcPr>
          <w:p>
            <w:pPr>
              <w:pStyle w:val="18"/>
              <w:spacing w:line="231" w:lineRule="exact"/>
              <w:ind w:left="396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4905</w:t>
            </w:r>
          </w:p>
        </w:tc>
        <w:tc>
          <w:tcPr>
            <w:tcW w:w="3060" w:type="dxa"/>
          </w:tcPr>
          <w:p>
            <w:pPr>
              <w:pStyle w:val="18"/>
              <w:spacing w:line="231" w:lineRule="exact"/>
              <w:ind w:left="519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"""</w:t>
            </w:r>
          </w:p>
        </w:tc>
        <w:tc>
          <w:tcPr>
            <w:tcW w:w="628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4" w:hRule="atLeast"/>
        </w:trPr>
        <w:tc>
          <w:tcPr>
            <w:tcW w:w="1378" w:type="dxa"/>
          </w:tcPr>
          <w:p>
            <w:pPr>
              <w:pStyle w:val="18"/>
              <w:spacing w:line="239" w:lineRule="exact"/>
              <w:ind w:right="517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-&gt; 4906</w:t>
            </w:r>
          </w:p>
          <w:p>
            <w:pPr>
              <w:pStyle w:val="18"/>
              <w:spacing w:before="9"/>
              <w:ind w:right="517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4907</w:t>
            </w:r>
          </w:p>
        </w:tc>
        <w:tc>
          <w:tcPr>
            <w:tcW w:w="3060" w:type="dxa"/>
          </w:tcPr>
          <w:p>
            <w:pPr>
              <w:pStyle w:val="18"/>
              <w:spacing w:line="249" w:lineRule="auto"/>
              <w:ind w:left="981" w:right="212" w:hanging="463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return super().drop(</w:t>
            </w:r>
            <w:r>
              <w:rPr>
                <w:rFonts w:ascii="Consolas"/>
                <w:color w:val="000000" w:themeColor="text1"/>
                <w:spacing w:val="-113"/>
                <w:sz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labels</w:t>
            </w: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=</w:t>
            </w: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labels</w:t>
            </w: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,</w:t>
            </w:r>
          </w:p>
        </w:tc>
        <w:tc>
          <w:tcPr>
            <w:tcW w:w="628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9" w:hRule="atLeast"/>
        </w:trPr>
        <w:tc>
          <w:tcPr>
            <w:tcW w:w="1378" w:type="dxa"/>
          </w:tcPr>
          <w:p>
            <w:pPr>
              <w:pStyle w:val="18"/>
              <w:spacing w:line="220" w:lineRule="exact"/>
              <w:ind w:left="396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4908</w:t>
            </w:r>
          </w:p>
        </w:tc>
        <w:tc>
          <w:tcPr>
            <w:tcW w:w="3060" w:type="dxa"/>
          </w:tcPr>
          <w:p>
            <w:pPr>
              <w:pStyle w:val="18"/>
              <w:spacing w:line="220" w:lineRule="exact"/>
              <w:ind w:left="981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axis</w:t>
            </w: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=</w:t>
            </w: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axis</w:t>
            </w: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,</w:t>
            </w:r>
          </w:p>
        </w:tc>
        <w:tc>
          <w:tcPr>
            <w:tcW w:w="628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6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>
      <w:pPr>
        <w:pStyle w:val="12"/>
        <w:spacing w:before="5"/>
        <w:rPr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spacing w:before="0" w:line="264" w:lineRule="auto"/>
        <w:ind w:left="899" w:right="799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 xml:space="preserve">c:\Users\Thejas Venugopal\anaconda3\lib\site-packages\pandas\core\generic.py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in</w:t>
      </w:r>
      <w:r>
        <w:rPr>
          <w:color w:val="000000" w:themeColor="text1"/>
          <w:spacing w:val="-113"/>
          <w:sz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drop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(self, labels, axis, index, columns, level, inplace, errors)</w:t>
      </w:r>
    </w:p>
    <w:p>
      <w:pPr>
        <w:tabs>
          <w:tab w:val="left" w:pos="2747"/>
        </w:tabs>
        <w:spacing w:before="0" w:line="230" w:lineRule="exact"/>
        <w:ind w:left="1246" w:right="0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4148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 xml:space="preserve">for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axis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 xml:space="preserve">,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 xml:space="preserve">labels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 xml:space="preserve">in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axes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.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items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():</w:t>
      </w:r>
    </w:p>
    <w:p>
      <w:pPr>
        <w:tabs>
          <w:tab w:val="left" w:pos="3209"/>
        </w:tabs>
        <w:spacing w:before="9"/>
        <w:ind w:left="1246" w:right="0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4149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 xml:space="preserve">if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 xml:space="preserve">labels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is not None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:</w:t>
      </w:r>
    </w:p>
    <w:p>
      <w:pPr>
        <w:tabs>
          <w:tab w:val="left" w:pos="3671"/>
        </w:tabs>
        <w:spacing w:before="24" w:line="249" w:lineRule="auto"/>
        <w:ind w:left="899" w:right="1737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-&gt; 4150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 xml:space="preserve">obj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 xml:space="preserve">=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obj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.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_drop_axis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(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labels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 xml:space="preserve">,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axis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 xml:space="preserve">,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level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=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level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,</w:t>
      </w:r>
      <w:r>
        <w:rPr>
          <w:color w:val="000000" w:themeColor="text1"/>
          <w:spacing w:val="-113"/>
          <w:sz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errors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=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errors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)</w:t>
      </w:r>
    </w:p>
    <w:p>
      <w:pPr>
        <w:spacing w:before="0" w:line="244" w:lineRule="exact"/>
        <w:ind w:left="1246" w:right="0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4151</w:t>
      </w:r>
    </w:p>
    <w:p>
      <w:pPr>
        <w:tabs>
          <w:tab w:val="left" w:pos="2747"/>
        </w:tabs>
        <w:spacing w:before="24"/>
        <w:ind w:left="1246" w:right="0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4152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 xml:space="preserve">if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inplace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:</w:t>
      </w:r>
    </w:p>
    <w:p>
      <w:pPr>
        <w:pStyle w:val="12"/>
        <w:spacing w:before="10"/>
        <w:rPr>
          <w:color w:val="000000" w:themeColor="text1"/>
          <w:sz w:val="23"/>
          <w14:textFill>
            <w14:solidFill>
              <w14:schemeClr w14:val="tx1"/>
            </w14:solidFill>
          </w14:textFill>
        </w:rPr>
      </w:pPr>
    </w:p>
    <w:p>
      <w:pPr>
        <w:spacing w:before="0"/>
        <w:ind w:left="899" w:right="0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 xml:space="preserve">c:\Users\Thejas Venugopal\anaconda3\lib\site-packages\pandas\core\generic.py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in</w:t>
      </w:r>
    </w:p>
    <w:p>
      <w:pPr>
        <w:spacing w:before="9"/>
        <w:ind w:left="899" w:right="0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_drop_axis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(self, labels, axis, level, errors)</w:t>
      </w:r>
    </w:p>
    <w:p>
      <w:pPr>
        <w:tabs>
          <w:tab w:val="left" w:pos="3209"/>
          <w:tab w:val="left" w:pos="3671"/>
        </w:tabs>
        <w:spacing w:before="9" w:line="264" w:lineRule="auto"/>
        <w:ind w:left="1246" w:right="698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4183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 xml:space="preserve">new_axis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 xml:space="preserve">=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axis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.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drop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(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labels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 xml:space="preserve">,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level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=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level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 xml:space="preserve">,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errors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=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errors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)</w:t>
      </w:r>
      <w:r>
        <w:rPr>
          <w:color w:val="000000" w:themeColor="text1"/>
          <w:spacing w:val="-113"/>
          <w:sz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4184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else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:</w:t>
      </w:r>
    </w:p>
    <w:p>
      <w:pPr>
        <w:tabs>
          <w:tab w:val="left" w:pos="3671"/>
        </w:tabs>
        <w:spacing w:before="0" w:line="230" w:lineRule="exact"/>
        <w:ind w:left="899" w:right="0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-&gt; 4185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 xml:space="preserve">new_axis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 xml:space="preserve">=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axis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.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drop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(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labels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 xml:space="preserve">,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errors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=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errors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)</w:t>
      </w:r>
    </w:p>
    <w:p>
      <w:pPr>
        <w:tabs>
          <w:tab w:val="left" w:pos="3209"/>
        </w:tabs>
        <w:spacing w:before="9" w:line="264" w:lineRule="auto"/>
        <w:ind w:left="1246" w:right="2315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4186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 xml:space="preserve">result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 xml:space="preserve">=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self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.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reindex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(**{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axis_name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 xml:space="preserve">: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new_axis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})</w:t>
      </w:r>
      <w:r>
        <w:rPr>
          <w:color w:val="000000" w:themeColor="text1"/>
          <w:spacing w:val="-113"/>
          <w:sz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4187</w:t>
      </w:r>
    </w:p>
    <w:p>
      <w:pPr>
        <w:pStyle w:val="12"/>
        <w:spacing w:before="5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spacing w:before="0" w:line="264" w:lineRule="auto"/>
        <w:ind w:left="899" w:right="222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 xml:space="preserve">c:\Users\Thejas Venugopal\anaconda3\lib\site-packages\pandas\core\indexes\base.py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in</w:t>
      </w:r>
      <w:r>
        <w:rPr>
          <w:color w:val="000000" w:themeColor="text1"/>
          <w:spacing w:val="-113"/>
          <w:sz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drop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(self, labels, errors)</w:t>
      </w:r>
    </w:p>
    <w:p>
      <w:pPr>
        <w:tabs>
          <w:tab w:val="left" w:pos="2747"/>
        </w:tabs>
        <w:spacing w:before="0" w:line="230" w:lineRule="exact"/>
        <w:ind w:left="1246" w:right="0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6015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 xml:space="preserve">if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mask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.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any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():</w:t>
      </w:r>
    </w:p>
    <w:p>
      <w:pPr>
        <w:tabs>
          <w:tab w:val="left" w:pos="3209"/>
        </w:tabs>
        <w:spacing w:before="9"/>
        <w:ind w:left="1246" w:right="0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6016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 xml:space="preserve">if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 xml:space="preserve">errors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 xml:space="preserve">!=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"ignore"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:</w:t>
      </w:r>
    </w:p>
    <w:p>
      <w:pPr>
        <w:tabs>
          <w:tab w:val="left" w:pos="3671"/>
        </w:tabs>
        <w:spacing w:before="24"/>
        <w:ind w:left="899" w:right="0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-&gt; 6017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 xml:space="preserve">raise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KeyError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(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f"{labels[mask]} not found in axis"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)</w:t>
      </w:r>
    </w:p>
    <w:p>
      <w:pPr>
        <w:pStyle w:val="12"/>
        <w:spacing w:before="5"/>
        <w:rPr>
          <w:color w:val="000000" w:themeColor="text1"/>
          <w:sz w:val="23"/>
          <w14:textFill>
            <w14:solidFill>
              <w14:schemeClr w14:val="tx1"/>
            </w14:solidFill>
          </w14:textFill>
        </w:rPr>
      </w:pPr>
    </w:p>
    <w:p>
      <w:pPr>
        <w:pStyle w:val="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Drop</w:t>
      </w:r>
      <w:r>
        <w:rPr>
          <w:color w:val="000000" w:themeColor="text1"/>
          <w:spacing w:val="-3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the</w:t>
      </w:r>
      <w:r>
        <w:rPr>
          <w:color w:val="000000" w:themeColor="text1"/>
          <w:spacing w:val="-2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rows</w:t>
      </w:r>
      <w:r>
        <w:rPr>
          <w:color w:val="000000" w:themeColor="text1"/>
          <w:spacing w:val="-2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having</w:t>
      </w:r>
      <w:r>
        <w:rPr>
          <w:color w:val="000000" w:themeColor="text1"/>
          <w:spacing w:val="-2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no</w:t>
      </w:r>
      <w:r>
        <w:rPr>
          <w:color w:val="000000" w:themeColor="text1"/>
          <w:spacing w:val="-2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values</w:t>
      </w:r>
    </w:p>
    <w:p>
      <w:pPr>
        <w:pStyle w:val="12"/>
        <w:rPr>
          <w:rFonts w:ascii="Roboto"/>
          <w:b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before="225" w:line="290" w:lineRule="auto"/>
        <w:ind w:left="314" w:right="8803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df</w:t>
      </w:r>
      <w:r>
        <w:rPr>
          <w:color w:val="000000" w:themeColor="text1"/>
          <w:spacing w:val="-26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=</w:t>
      </w:r>
      <w:r>
        <w:rPr>
          <w:color w:val="000000" w:themeColor="text1"/>
          <w:spacing w:val="-26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df.dropna()</w:t>
      </w:r>
      <w:r>
        <w:rPr>
          <w:color w:val="000000" w:themeColor="text1"/>
          <w:spacing w:val="-10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df.info()</w:t>
      </w:r>
    </w:p>
    <w:p>
      <w:pPr>
        <w:pStyle w:val="12"/>
        <w:spacing w:before="9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</w:p>
    <w:p>
      <w:pPr>
        <w:spacing w:before="8"/>
        <w:ind w:left="899" w:right="0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position w:val="-6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03835" cy="157480"/>
            <wp:effectExtent l="0" t="0" r="0" b="0"/>
            <wp:docPr id="10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32.png"/>
                    <pic:cNvPicPr>
                      <a:picLocks noChangeAspect="1"/>
                    </pic:cNvPicPr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049" cy="15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ascii="Times New Roman"/>
          <w:color w:val="000000" w:themeColor="text1"/>
          <w:spacing w:val="-2"/>
          <w:sz w:val="20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&lt;class 'pandas.core.frame.DataFrame'&gt;</w:t>
      </w:r>
      <w:r>
        <w:rPr>
          <w:color w:val="000000" w:themeColor="text1"/>
          <w:spacing w:val="-113"/>
          <w:sz w:val="21"/>
          <w14:textFill>
            <w14:solidFill>
              <w14:schemeClr w14:val="tx1"/>
            </w14:solidFill>
          </w14:textFill>
        </w:rPr>
        <w:t xml:space="preserve"> </w:t>
      </w:r>
    </w:p>
    <w:p>
      <w:pPr>
        <w:spacing w:after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sectPr>
          <w:headerReference r:id="rId36" w:type="default"/>
          <w:footerReference r:id="rId37" w:type="default"/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</w:sectPr>
      </w:pPr>
    </w:p>
    <w:p>
      <w:pPr>
        <w:tabs>
          <w:tab w:val="left" w:pos="1477"/>
          <w:tab w:val="left" w:pos="2978"/>
          <w:tab w:val="left" w:pos="4825"/>
        </w:tabs>
        <w:spacing w:before="88"/>
        <w:ind w:left="1015" w:right="0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#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Column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Non-Null Count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Dtype</w:t>
      </w:r>
    </w:p>
    <w:p>
      <w:pPr>
        <w:pStyle w:val="12"/>
        <w:spacing w:before="5" w:after="1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tbl>
      <w:tblPr>
        <w:tblStyle w:val="11"/>
        <w:tblW w:w="0" w:type="auto"/>
        <w:tblInd w:w="907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46"/>
        <w:gridCol w:w="231"/>
        <w:gridCol w:w="1501"/>
        <w:gridCol w:w="404"/>
        <w:gridCol w:w="1212"/>
        <w:gridCol w:w="231"/>
        <w:gridCol w:w="85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2" w:hRule="atLeast"/>
        </w:trPr>
        <w:tc>
          <w:tcPr>
            <w:tcW w:w="346" w:type="dxa"/>
            <w:tcBorders>
              <w:top w:val="dashed" w:color="808080" w:sz="8" w:space="0"/>
            </w:tcBorders>
          </w:tcPr>
          <w:p>
            <w:pPr>
              <w:pStyle w:val="18"/>
              <w:spacing w:before="122"/>
              <w:jc w:val="center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231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01" w:type="dxa"/>
            <w:tcBorders>
              <w:top w:val="dashed" w:color="808080" w:sz="8" w:space="0"/>
            </w:tcBorders>
          </w:tcPr>
          <w:p>
            <w:pPr>
              <w:pStyle w:val="18"/>
              <w:spacing w:before="122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PassengerId</w:t>
            </w:r>
          </w:p>
        </w:tc>
        <w:tc>
          <w:tcPr>
            <w:tcW w:w="404" w:type="dxa"/>
            <w:tcBorders>
              <w:top w:val="dashed" w:color="808080" w:sz="8" w:space="0"/>
            </w:tcBorders>
          </w:tcPr>
          <w:p>
            <w:pPr>
              <w:pStyle w:val="18"/>
              <w:spacing w:before="122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712</w:t>
            </w:r>
          </w:p>
        </w:tc>
        <w:tc>
          <w:tcPr>
            <w:tcW w:w="1212" w:type="dxa"/>
            <w:tcBorders>
              <w:top w:val="dashed" w:color="808080" w:sz="8" w:space="0"/>
            </w:tcBorders>
          </w:tcPr>
          <w:p>
            <w:pPr>
              <w:pStyle w:val="18"/>
              <w:spacing w:before="122"/>
              <w:ind w:left="58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non-null</w:t>
            </w:r>
          </w:p>
        </w:tc>
        <w:tc>
          <w:tcPr>
            <w:tcW w:w="231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858" w:type="dxa"/>
            <w:tcBorders>
              <w:top w:val="dashed" w:color="808080" w:sz="8" w:space="0"/>
            </w:tcBorders>
          </w:tcPr>
          <w:p>
            <w:pPr>
              <w:pStyle w:val="18"/>
              <w:spacing w:before="122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int64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4" w:hRule="atLeast"/>
        </w:trPr>
        <w:tc>
          <w:tcPr>
            <w:tcW w:w="346" w:type="dxa"/>
          </w:tcPr>
          <w:p>
            <w:pPr>
              <w:pStyle w:val="18"/>
              <w:spacing w:line="231" w:lineRule="exact"/>
              <w:jc w:val="center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231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01" w:type="dxa"/>
          </w:tcPr>
          <w:p>
            <w:pPr>
              <w:pStyle w:val="18"/>
              <w:spacing w:line="231" w:lineRule="exact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Survived</w:t>
            </w:r>
          </w:p>
        </w:tc>
        <w:tc>
          <w:tcPr>
            <w:tcW w:w="404" w:type="dxa"/>
          </w:tcPr>
          <w:p>
            <w:pPr>
              <w:pStyle w:val="18"/>
              <w:spacing w:line="231" w:lineRule="exact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712</w:t>
            </w:r>
          </w:p>
        </w:tc>
        <w:tc>
          <w:tcPr>
            <w:tcW w:w="1212" w:type="dxa"/>
          </w:tcPr>
          <w:p>
            <w:pPr>
              <w:pStyle w:val="18"/>
              <w:spacing w:line="231" w:lineRule="exact"/>
              <w:ind w:left="58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non-null</w:t>
            </w:r>
          </w:p>
        </w:tc>
        <w:tc>
          <w:tcPr>
            <w:tcW w:w="231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858" w:type="dxa"/>
          </w:tcPr>
          <w:p>
            <w:pPr>
              <w:pStyle w:val="18"/>
              <w:spacing w:line="231" w:lineRule="exact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int64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2" w:hRule="atLeast"/>
        </w:trPr>
        <w:tc>
          <w:tcPr>
            <w:tcW w:w="346" w:type="dxa"/>
          </w:tcPr>
          <w:p>
            <w:pPr>
              <w:pStyle w:val="18"/>
              <w:spacing w:line="231" w:lineRule="exact"/>
              <w:jc w:val="center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231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01" w:type="dxa"/>
          </w:tcPr>
          <w:p>
            <w:pPr>
              <w:pStyle w:val="18"/>
              <w:spacing w:line="231" w:lineRule="exact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Pclass</w:t>
            </w:r>
          </w:p>
        </w:tc>
        <w:tc>
          <w:tcPr>
            <w:tcW w:w="404" w:type="dxa"/>
          </w:tcPr>
          <w:p>
            <w:pPr>
              <w:pStyle w:val="18"/>
              <w:spacing w:line="231" w:lineRule="exact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712</w:t>
            </w:r>
          </w:p>
        </w:tc>
        <w:tc>
          <w:tcPr>
            <w:tcW w:w="1212" w:type="dxa"/>
          </w:tcPr>
          <w:p>
            <w:pPr>
              <w:pStyle w:val="18"/>
              <w:spacing w:line="231" w:lineRule="exact"/>
              <w:ind w:left="58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non-null</w:t>
            </w:r>
          </w:p>
        </w:tc>
        <w:tc>
          <w:tcPr>
            <w:tcW w:w="231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858" w:type="dxa"/>
          </w:tcPr>
          <w:p>
            <w:pPr>
              <w:pStyle w:val="18"/>
              <w:spacing w:line="231" w:lineRule="exact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int64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2" w:hRule="atLeast"/>
        </w:trPr>
        <w:tc>
          <w:tcPr>
            <w:tcW w:w="346" w:type="dxa"/>
          </w:tcPr>
          <w:p>
            <w:pPr>
              <w:pStyle w:val="18"/>
              <w:spacing w:line="239" w:lineRule="exact"/>
              <w:jc w:val="center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231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01" w:type="dxa"/>
          </w:tcPr>
          <w:p>
            <w:pPr>
              <w:pStyle w:val="18"/>
              <w:spacing w:line="239" w:lineRule="exact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Sex</w:t>
            </w:r>
          </w:p>
        </w:tc>
        <w:tc>
          <w:tcPr>
            <w:tcW w:w="404" w:type="dxa"/>
          </w:tcPr>
          <w:p>
            <w:pPr>
              <w:pStyle w:val="18"/>
              <w:spacing w:line="239" w:lineRule="exact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712</w:t>
            </w:r>
          </w:p>
        </w:tc>
        <w:tc>
          <w:tcPr>
            <w:tcW w:w="1212" w:type="dxa"/>
          </w:tcPr>
          <w:p>
            <w:pPr>
              <w:pStyle w:val="18"/>
              <w:spacing w:line="239" w:lineRule="exact"/>
              <w:ind w:left="58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non-null</w:t>
            </w:r>
          </w:p>
        </w:tc>
        <w:tc>
          <w:tcPr>
            <w:tcW w:w="231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858" w:type="dxa"/>
          </w:tcPr>
          <w:p>
            <w:pPr>
              <w:pStyle w:val="18"/>
              <w:spacing w:line="239" w:lineRule="exact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object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2" w:hRule="atLeast"/>
        </w:trPr>
        <w:tc>
          <w:tcPr>
            <w:tcW w:w="346" w:type="dxa"/>
          </w:tcPr>
          <w:p>
            <w:pPr>
              <w:pStyle w:val="18"/>
              <w:spacing w:line="231" w:lineRule="exact"/>
              <w:jc w:val="center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4</w:t>
            </w:r>
          </w:p>
        </w:tc>
        <w:tc>
          <w:tcPr>
            <w:tcW w:w="231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01" w:type="dxa"/>
          </w:tcPr>
          <w:p>
            <w:pPr>
              <w:pStyle w:val="18"/>
              <w:spacing w:line="231" w:lineRule="exact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Age</w:t>
            </w:r>
          </w:p>
        </w:tc>
        <w:tc>
          <w:tcPr>
            <w:tcW w:w="404" w:type="dxa"/>
          </w:tcPr>
          <w:p>
            <w:pPr>
              <w:pStyle w:val="18"/>
              <w:spacing w:line="231" w:lineRule="exact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712</w:t>
            </w:r>
          </w:p>
        </w:tc>
        <w:tc>
          <w:tcPr>
            <w:tcW w:w="1212" w:type="dxa"/>
          </w:tcPr>
          <w:p>
            <w:pPr>
              <w:pStyle w:val="18"/>
              <w:spacing w:line="231" w:lineRule="exact"/>
              <w:ind w:left="58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non-null</w:t>
            </w:r>
          </w:p>
        </w:tc>
        <w:tc>
          <w:tcPr>
            <w:tcW w:w="231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858" w:type="dxa"/>
          </w:tcPr>
          <w:p>
            <w:pPr>
              <w:pStyle w:val="18"/>
              <w:spacing w:line="231" w:lineRule="exact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float64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2" w:hRule="atLeast"/>
        </w:trPr>
        <w:tc>
          <w:tcPr>
            <w:tcW w:w="346" w:type="dxa"/>
          </w:tcPr>
          <w:p>
            <w:pPr>
              <w:pStyle w:val="18"/>
              <w:spacing w:line="239" w:lineRule="exact"/>
              <w:jc w:val="center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5</w:t>
            </w:r>
          </w:p>
        </w:tc>
        <w:tc>
          <w:tcPr>
            <w:tcW w:w="231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01" w:type="dxa"/>
          </w:tcPr>
          <w:p>
            <w:pPr>
              <w:pStyle w:val="18"/>
              <w:spacing w:line="239" w:lineRule="exact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SibSp</w:t>
            </w:r>
          </w:p>
        </w:tc>
        <w:tc>
          <w:tcPr>
            <w:tcW w:w="404" w:type="dxa"/>
          </w:tcPr>
          <w:p>
            <w:pPr>
              <w:pStyle w:val="18"/>
              <w:spacing w:line="239" w:lineRule="exact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712</w:t>
            </w:r>
          </w:p>
        </w:tc>
        <w:tc>
          <w:tcPr>
            <w:tcW w:w="1212" w:type="dxa"/>
          </w:tcPr>
          <w:p>
            <w:pPr>
              <w:pStyle w:val="18"/>
              <w:spacing w:line="239" w:lineRule="exact"/>
              <w:ind w:left="58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non-null</w:t>
            </w:r>
          </w:p>
        </w:tc>
        <w:tc>
          <w:tcPr>
            <w:tcW w:w="231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858" w:type="dxa"/>
          </w:tcPr>
          <w:p>
            <w:pPr>
              <w:pStyle w:val="18"/>
              <w:spacing w:line="239" w:lineRule="exact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int64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4" w:hRule="atLeast"/>
        </w:trPr>
        <w:tc>
          <w:tcPr>
            <w:tcW w:w="346" w:type="dxa"/>
          </w:tcPr>
          <w:p>
            <w:pPr>
              <w:pStyle w:val="18"/>
              <w:spacing w:line="231" w:lineRule="exact"/>
              <w:jc w:val="center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6</w:t>
            </w:r>
          </w:p>
        </w:tc>
        <w:tc>
          <w:tcPr>
            <w:tcW w:w="231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01" w:type="dxa"/>
          </w:tcPr>
          <w:p>
            <w:pPr>
              <w:pStyle w:val="18"/>
              <w:spacing w:line="231" w:lineRule="exact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Parch</w:t>
            </w:r>
          </w:p>
        </w:tc>
        <w:tc>
          <w:tcPr>
            <w:tcW w:w="404" w:type="dxa"/>
          </w:tcPr>
          <w:p>
            <w:pPr>
              <w:pStyle w:val="18"/>
              <w:spacing w:line="231" w:lineRule="exact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712</w:t>
            </w:r>
          </w:p>
        </w:tc>
        <w:tc>
          <w:tcPr>
            <w:tcW w:w="1212" w:type="dxa"/>
          </w:tcPr>
          <w:p>
            <w:pPr>
              <w:pStyle w:val="18"/>
              <w:spacing w:line="231" w:lineRule="exact"/>
              <w:ind w:left="58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non-null</w:t>
            </w:r>
          </w:p>
        </w:tc>
        <w:tc>
          <w:tcPr>
            <w:tcW w:w="231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858" w:type="dxa"/>
          </w:tcPr>
          <w:p>
            <w:pPr>
              <w:pStyle w:val="18"/>
              <w:spacing w:line="231" w:lineRule="exact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int64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2" w:hRule="atLeast"/>
        </w:trPr>
        <w:tc>
          <w:tcPr>
            <w:tcW w:w="346" w:type="dxa"/>
          </w:tcPr>
          <w:p>
            <w:pPr>
              <w:pStyle w:val="18"/>
              <w:spacing w:line="231" w:lineRule="exact"/>
              <w:jc w:val="center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7</w:t>
            </w:r>
          </w:p>
        </w:tc>
        <w:tc>
          <w:tcPr>
            <w:tcW w:w="231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01" w:type="dxa"/>
          </w:tcPr>
          <w:p>
            <w:pPr>
              <w:pStyle w:val="18"/>
              <w:spacing w:line="231" w:lineRule="exact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Fare</w:t>
            </w:r>
          </w:p>
        </w:tc>
        <w:tc>
          <w:tcPr>
            <w:tcW w:w="404" w:type="dxa"/>
          </w:tcPr>
          <w:p>
            <w:pPr>
              <w:pStyle w:val="18"/>
              <w:spacing w:line="231" w:lineRule="exact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712</w:t>
            </w:r>
          </w:p>
        </w:tc>
        <w:tc>
          <w:tcPr>
            <w:tcW w:w="1212" w:type="dxa"/>
          </w:tcPr>
          <w:p>
            <w:pPr>
              <w:pStyle w:val="18"/>
              <w:spacing w:line="231" w:lineRule="exact"/>
              <w:ind w:left="58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non-null</w:t>
            </w:r>
          </w:p>
        </w:tc>
        <w:tc>
          <w:tcPr>
            <w:tcW w:w="231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858" w:type="dxa"/>
          </w:tcPr>
          <w:p>
            <w:pPr>
              <w:pStyle w:val="18"/>
              <w:spacing w:line="231" w:lineRule="exact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float64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9" w:hRule="atLeast"/>
        </w:trPr>
        <w:tc>
          <w:tcPr>
            <w:tcW w:w="346" w:type="dxa"/>
          </w:tcPr>
          <w:p>
            <w:pPr>
              <w:pStyle w:val="18"/>
              <w:spacing w:line="220" w:lineRule="exact"/>
              <w:jc w:val="center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8</w:t>
            </w:r>
          </w:p>
        </w:tc>
        <w:tc>
          <w:tcPr>
            <w:tcW w:w="231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6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01" w:type="dxa"/>
          </w:tcPr>
          <w:p>
            <w:pPr>
              <w:pStyle w:val="18"/>
              <w:spacing w:line="220" w:lineRule="exact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Embarked</w:t>
            </w:r>
          </w:p>
        </w:tc>
        <w:tc>
          <w:tcPr>
            <w:tcW w:w="404" w:type="dxa"/>
          </w:tcPr>
          <w:p>
            <w:pPr>
              <w:pStyle w:val="18"/>
              <w:spacing w:line="220" w:lineRule="exact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712</w:t>
            </w:r>
          </w:p>
        </w:tc>
        <w:tc>
          <w:tcPr>
            <w:tcW w:w="1212" w:type="dxa"/>
          </w:tcPr>
          <w:p>
            <w:pPr>
              <w:pStyle w:val="18"/>
              <w:spacing w:line="220" w:lineRule="exact"/>
              <w:ind w:left="58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non-null</w:t>
            </w:r>
          </w:p>
        </w:tc>
        <w:tc>
          <w:tcPr>
            <w:tcW w:w="231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6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858" w:type="dxa"/>
          </w:tcPr>
          <w:p>
            <w:pPr>
              <w:pStyle w:val="18"/>
              <w:spacing w:line="220" w:lineRule="exact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object</w:t>
            </w:r>
          </w:p>
        </w:tc>
      </w:tr>
    </w:tbl>
    <w:p>
      <w:pPr>
        <w:spacing w:before="7" w:line="249" w:lineRule="auto"/>
        <w:ind w:left="899" w:right="5418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dtypes: float64(2), int64(5), object(2)</w:t>
      </w:r>
      <w:r>
        <w:rPr>
          <w:color w:val="000000" w:themeColor="text1"/>
          <w:spacing w:val="-113"/>
          <w:sz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memory usage: 55.6+ KB</w:t>
      </w: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3"/>
          <w14:textFill>
            <w14:solidFill>
              <w14:schemeClr w14:val="tx1"/>
            </w14:solidFill>
          </w14:textFill>
        </w:rPr>
      </w:pPr>
    </w:p>
    <w:p>
      <w:pPr>
        <w:pStyle w:val="5"/>
        <w:spacing w:before="1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Creating Dummy</w:t>
      </w:r>
      <w:r>
        <w:rPr>
          <w:color w:val="000000" w:themeColor="text1"/>
          <w:spacing w:val="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variables</w:t>
      </w:r>
    </w:p>
    <w:p>
      <w:pPr>
        <w:spacing w:before="87" w:line="324" w:lineRule="auto"/>
        <w:ind w:left="344" w:right="565" w:firstLine="0"/>
        <w:jc w:val="left"/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Instead</w:t>
      </w:r>
      <w:r>
        <w:rPr>
          <w:rFonts w:ascii="Roboto" w:hAns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of</w:t>
      </w:r>
      <w:r>
        <w:rPr>
          <w:rFonts w:ascii="Roboto" w:hAns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wasting</w:t>
      </w:r>
      <w:r>
        <w:rPr>
          <w:rFonts w:ascii="Roboto" w:hAns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our</w:t>
      </w:r>
      <w:r>
        <w:rPr>
          <w:rFonts w:ascii="Roboto" w:hAns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data,</w:t>
      </w:r>
      <w:r>
        <w:rPr>
          <w:rFonts w:ascii="Roboto" w:hAns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let’s</w:t>
      </w:r>
      <w:r>
        <w:rPr>
          <w:rFonts w:ascii="Roboto" w:hAns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convert</w:t>
      </w:r>
      <w:r>
        <w:rPr>
          <w:rFonts w:ascii="Roboto" w:hAns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the</w:t>
      </w:r>
      <w:r>
        <w:rPr>
          <w:rFonts w:ascii="Roboto" w:hAns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Pclass,</w:t>
      </w:r>
      <w:r>
        <w:rPr>
          <w:rFonts w:ascii="Roboto" w:hAns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Sex</w:t>
      </w:r>
      <w:r>
        <w:rPr>
          <w:rFonts w:ascii="Roboto" w:hAns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and</w:t>
      </w:r>
      <w:r>
        <w:rPr>
          <w:rFonts w:ascii="Roboto" w:hAns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Embarked</w:t>
      </w:r>
      <w:r>
        <w:rPr>
          <w:rFonts w:ascii="Roboto" w:hAns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to</w:t>
      </w:r>
      <w:r>
        <w:rPr>
          <w:rFonts w:ascii="Roboto" w:hAns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columns</w:t>
      </w:r>
      <w:r>
        <w:rPr>
          <w:rFonts w:ascii="Roboto" w:hAns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in</w:t>
      </w:r>
      <w:r>
        <w:rPr>
          <w:rFonts w:ascii="Roboto" w:hAns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Pandas</w:t>
      </w:r>
      <w:r>
        <w:rPr>
          <w:rFonts w:ascii="Roboto" w:hAnsi="Roboto"/>
          <w:color w:val="000000" w:themeColor="text1"/>
          <w:spacing w:val="-5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and</w:t>
      </w:r>
      <w:r>
        <w:rPr>
          <w:rFonts w:ascii="Roboto" w:hAnsi="Roboto"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drop</w:t>
      </w:r>
      <w:r>
        <w:rPr>
          <w:rFonts w:ascii="Roboto" w:hAnsi="Roboto"/>
          <w:color w:val="000000" w:themeColor="text1"/>
          <w:spacing w:val="-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them</w:t>
      </w:r>
      <w:r>
        <w:rPr>
          <w:rFonts w:ascii="Roboto" w:hAnsi="Roboto"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after</w:t>
      </w:r>
      <w:r>
        <w:rPr>
          <w:rFonts w:ascii="Roboto" w:hAnsi="Roboto"/>
          <w:color w:val="000000" w:themeColor="text1"/>
          <w:spacing w:val="-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conversion.</w:t>
      </w:r>
    </w:p>
    <w:p>
      <w:pPr>
        <w:pStyle w:val="12"/>
        <w:spacing w:before="1"/>
        <w:rPr>
          <w:rFonts w:ascii="Roboto"/>
          <w:color w:val="000000" w:themeColor="text1"/>
          <w:sz w:val="37"/>
          <w14:textFill>
            <w14:solidFill>
              <w14:schemeClr w14:val="tx1"/>
            </w14:solidFill>
          </w14:textFill>
        </w:rPr>
      </w:pPr>
    </w:p>
    <w:p>
      <w:pPr>
        <w:spacing w:before="0"/>
        <w:ind w:left="314" w:right="0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dummies</w:t>
      </w:r>
      <w:r>
        <w:rPr>
          <w:color w:val="000000" w:themeColor="text1"/>
          <w:spacing w:val="-13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=</w:t>
      </w:r>
      <w:r>
        <w:rPr>
          <w:color w:val="000000" w:themeColor="text1"/>
          <w:spacing w:val="-13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[]</w:t>
      </w:r>
    </w:p>
    <w:p>
      <w:pPr>
        <w:spacing w:before="48" w:line="290" w:lineRule="auto"/>
        <w:ind w:left="314" w:right="6658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cols</w:t>
      </w:r>
      <w:r>
        <w:rPr>
          <w:color w:val="000000" w:themeColor="text1"/>
          <w:spacing w:val="-26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=</w:t>
      </w:r>
      <w:r>
        <w:rPr>
          <w:color w:val="000000" w:themeColor="text1"/>
          <w:spacing w:val="-25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['Pclass',</w:t>
      </w:r>
      <w:r>
        <w:rPr>
          <w:color w:val="000000" w:themeColor="text1"/>
          <w:spacing w:val="-25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'Sex',</w:t>
      </w:r>
      <w:r>
        <w:rPr>
          <w:color w:val="000000" w:themeColor="text1"/>
          <w:spacing w:val="-25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'Embarked']</w:t>
      </w:r>
      <w:r>
        <w:rPr>
          <w:color w:val="000000" w:themeColor="text1"/>
          <w:spacing w:val="-106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for</w:t>
      </w:r>
      <w:r>
        <w:rPr>
          <w:color w:val="000000" w:themeColor="text1"/>
          <w:spacing w:val="-5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col</w:t>
      </w:r>
      <w:r>
        <w:rPr>
          <w:color w:val="000000" w:themeColor="text1"/>
          <w:spacing w:val="-5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in</w:t>
      </w:r>
      <w:r>
        <w:rPr>
          <w:color w:val="000000" w:themeColor="text1"/>
          <w:spacing w:val="-4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cols:</w:t>
      </w:r>
    </w:p>
    <w:p>
      <w:pPr>
        <w:spacing w:before="1"/>
        <w:ind w:left="636" w:right="0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dummies.append(pd.get_dummies(df[col]))</w:t>
      </w:r>
    </w:p>
    <w:p>
      <w:pPr>
        <w:pStyle w:val="12"/>
        <w:rPr>
          <w:color w:val="000000" w:themeColor="text1"/>
          <w:sz w:val="18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4"/>
        <w:rPr>
          <w:color w:val="000000" w:themeColor="text1"/>
          <w:sz w:val="26"/>
          <w14:textFill>
            <w14:solidFill>
              <w14:schemeClr w14:val="tx1"/>
            </w14:solidFill>
          </w14:textFill>
        </w:rPr>
      </w:pPr>
    </w:p>
    <w:p>
      <w:pPr>
        <w:spacing w:before="0"/>
        <w:ind w:left="344" w:right="0" w:firstLine="0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Transfor</w:t>
      </w:r>
      <w:r>
        <w:rPr>
          <w:rFonts w:ascii="Roboto"/>
          <w:color w:val="000000" w:themeColor="text1"/>
          <w:spacing w:val="-1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1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eigth</w:t>
      </w:r>
      <w:r>
        <w:rPr>
          <w:rFonts w:ascii="Roboto"/>
          <w:color w:val="000000" w:themeColor="text1"/>
          <w:spacing w:val="-1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columns</w:t>
      </w:r>
    </w:p>
    <w:p>
      <w:pPr>
        <w:pStyle w:val="12"/>
        <w:rPr>
          <w:rFonts w:ascii="Roboto"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before="224"/>
        <w:ind w:left="314" w:right="0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titanic_dummies</w:t>
      </w:r>
      <w:r>
        <w:rPr>
          <w:color w:val="000000" w:themeColor="text1"/>
          <w:spacing w:val="33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=</w:t>
      </w:r>
      <w:r>
        <w:rPr>
          <w:color w:val="000000" w:themeColor="text1"/>
          <w:spacing w:val="33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pd.concat(dummies,</w:t>
      </w:r>
      <w:r>
        <w:rPr>
          <w:color w:val="000000" w:themeColor="text1"/>
          <w:spacing w:val="34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axis=1)</w:t>
      </w:r>
    </w:p>
    <w:p>
      <w:pPr>
        <w:pStyle w:val="12"/>
        <w:rPr>
          <w:color w:val="000000" w:themeColor="text1"/>
          <w:sz w:val="18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4"/>
        <w:rPr>
          <w:color w:val="000000" w:themeColor="text1"/>
          <w:sz w:val="26"/>
          <w14:textFill>
            <w14:solidFill>
              <w14:schemeClr w14:val="tx1"/>
            </w14:solidFill>
          </w14:textFill>
        </w:rPr>
      </w:pPr>
    </w:p>
    <w:p>
      <w:pPr>
        <w:spacing w:before="1"/>
        <w:ind w:left="344" w:right="0" w:firstLine="0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Concatenate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values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with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data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frame</w:t>
      </w:r>
    </w:p>
    <w:p>
      <w:pPr>
        <w:pStyle w:val="12"/>
        <w:rPr>
          <w:rFonts w:ascii="Roboto"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before="224"/>
        <w:ind w:left="314" w:right="0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df</w:t>
      </w:r>
      <w:r>
        <w:rPr>
          <w:color w:val="000000" w:themeColor="text1"/>
          <w:spacing w:val="33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=</w:t>
      </w:r>
      <w:r>
        <w:rPr>
          <w:color w:val="000000" w:themeColor="text1"/>
          <w:spacing w:val="33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pd.concat((df,titanic_dummies),</w:t>
      </w:r>
      <w:r>
        <w:rPr>
          <w:color w:val="000000" w:themeColor="text1"/>
          <w:spacing w:val="34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axis=1)</w:t>
      </w:r>
    </w:p>
    <w:p>
      <w:pPr>
        <w:pStyle w:val="12"/>
        <w:rPr>
          <w:color w:val="000000" w:themeColor="text1"/>
          <w:sz w:val="18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4"/>
        <w:rPr>
          <w:color w:val="000000" w:themeColor="text1"/>
          <w:sz w:val="26"/>
          <w14:textFill>
            <w14:solidFill>
              <w14:schemeClr w14:val="tx1"/>
            </w14:solidFill>
          </w14:textFill>
        </w:rPr>
      </w:pPr>
    </w:p>
    <w:p>
      <w:pPr>
        <w:spacing w:before="0"/>
        <w:ind w:left="344" w:right="0" w:firstLine="0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Remove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unwanted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cols</w:t>
      </w:r>
    </w:p>
    <w:p>
      <w:pPr>
        <w:pStyle w:val="12"/>
        <w:rPr>
          <w:rFonts w:ascii="Roboto"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before="209"/>
        <w:ind w:left="314" w:right="0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df</w:t>
      </w:r>
      <w:r>
        <w:rPr>
          <w:color w:val="000000" w:themeColor="text1"/>
          <w:spacing w:val="-24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=</w:t>
      </w:r>
      <w:r>
        <w:rPr>
          <w:color w:val="000000" w:themeColor="text1"/>
          <w:spacing w:val="-23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df.drop(['Pclass',</w:t>
      </w:r>
      <w:r>
        <w:rPr>
          <w:color w:val="000000" w:themeColor="text1"/>
          <w:spacing w:val="-23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'Sex',</w:t>
      </w:r>
      <w:r>
        <w:rPr>
          <w:color w:val="000000" w:themeColor="text1"/>
          <w:spacing w:val="-23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'Embarked'],</w:t>
      </w:r>
      <w:r>
        <w:rPr>
          <w:color w:val="000000" w:themeColor="text1"/>
          <w:spacing w:val="-23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axis=1)</w:t>
      </w:r>
    </w:p>
    <w:p>
      <w:pPr>
        <w:pStyle w:val="12"/>
        <w:rPr>
          <w:color w:val="000000" w:themeColor="text1"/>
          <w:sz w:val="18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4"/>
        <w:rPr>
          <w:color w:val="000000" w:themeColor="text1"/>
          <w:sz w:val="26"/>
          <w14:textFill>
            <w14:solidFill>
              <w14:schemeClr w14:val="tx1"/>
            </w14:solidFill>
          </w14:textFill>
        </w:rPr>
      </w:pPr>
    </w:p>
    <w:p>
      <w:pPr>
        <w:pStyle w:val="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Take</w:t>
      </w:r>
      <w:r>
        <w:rPr>
          <w:color w:val="000000" w:themeColor="text1"/>
          <w:spacing w:val="-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care</w:t>
      </w:r>
      <w:r>
        <w:rPr>
          <w:color w:val="000000" w:themeColor="text1"/>
          <w:spacing w:val="-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of Missing</w:t>
      </w:r>
      <w:r>
        <w:rPr>
          <w:color w:val="000000" w:themeColor="text1"/>
          <w:spacing w:val="-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data</w:t>
      </w:r>
    </w:p>
    <w:p>
      <w:pPr>
        <w:spacing w:before="102" w:line="312" w:lineRule="auto"/>
        <w:ind w:left="344" w:right="529" w:firstLine="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  <w:sectPr>
          <w:headerReference r:id="rId38" w:type="default"/>
          <w:footerReference r:id="rId39" w:type="default"/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</w:sectPr>
      </w:pP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Let’s</w:t>
      </w:r>
      <w:r>
        <w:rPr>
          <w:rFonts w:ascii="Roboto" w:hAns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compute</w:t>
      </w:r>
      <w:r>
        <w:rPr>
          <w:rFonts w:ascii="Roboto" w:hAns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</w:t>
      </w:r>
      <w:r>
        <w:rPr>
          <w:rFonts w:ascii="Roboto" w:hAns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median</w:t>
      </w:r>
      <w:r>
        <w:rPr>
          <w:rFonts w:ascii="Roboto" w:hAnsi="Roboto"/>
          <w:b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or</w:t>
      </w:r>
      <w:r>
        <w:rPr>
          <w:rFonts w:ascii="Roboto" w:hAnsi="Roboto"/>
          <w:b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interpolate()</w:t>
      </w:r>
      <w:r>
        <w:rPr>
          <w:rFonts w:ascii="Roboto" w:hAnsi="Roboto"/>
          <w:b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all</w:t>
      </w:r>
      <w:r>
        <w:rPr>
          <w:rFonts w:ascii="Roboto" w:hAns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the</w:t>
      </w:r>
      <w:r>
        <w:rPr>
          <w:rFonts w:ascii="Roboto" w:hAns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ages</w:t>
      </w:r>
      <w:r>
        <w:rPr>
          <w:rFonts w:ascii="Roboto" w:hAns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and</w:t>
      </w:r>
      <w:r>
        <w:rPr>
          <w:rFonts w:ascii="Roboto" w:hAns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fill</w:t>
      </w:r>
      <w:r>
        <w:rPr>
          <w:rFonts w:ascii="Roboto" w:hAns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those</w:t>
      </w:r>
      <w:r>
        <w:rPr>
          <w:rFonts w:ascii="Roboto" w:hAns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missing</w:t>
      </w:r>
      <w:r>
        <w:rPr>
          <w:rFonts w:ascii="Roboto" w:hAns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age</w:t>
      </w:r>
      <w:r>
        <w:rPr>
          <w:rFonts w:ascii="Roboto" w:hAns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values.</w:t>
      </w:r>
      <w:r>
        <w:rPr>
          <w:rFonts w:ascii="Roboto" w:hAns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Pandas</w:t>
      </w:r>
      <w:r>
        <w:rPr>
          <w:rFonts w:ascii="Roboto" w:hAnsi="Roboto"/>
          <w:color w:val="000000" w:themeColor="text1"/>
          <w:spacing w:val="-5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has</w:t>
      </w:r>
      <w:r>
        <w:rPr>
          <w:rFonts w:ascii="Roboto" w:hAns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an</w:t>
      </w:r>
      <w:r>
        <w:rPr>
          <w:rFonts w:ascii="Roboto" w:hAns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interpolate()</w:t>
      </w:r>
      <w:r>
        <w:rPr>
          <w:rFonts w:ascii="Roboto" w:hAns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function</w:t>
      </w:r>
      <w:r>
        <w:rPr>
          <w:rFonts w:ascii="Roboto" w:hAns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that</w:t>
      </w:r>
      <w:r>
        <w:rPr>
          <w:rFonts w:ascii="Roboto" w:hAns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will</w:t>
      </w:r>
      <w:r>
        <w:rPr>
          <w:rFonts w:ascii="Roboto" w:hAns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replace</w:t>
      </w:r>
      <w:r>
        <w:rPr>
          <w:rFonts w:ascii="Roboto" w:hAns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all</w:t>
      </w:r>
      <w:r>
        <w:rPr>
          <w:rFonts w:ascii="Roboto" w:hAns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the</w:t>
      </w:r>
      <w:r>
        <w:rPr>
          <w:rFonts w:ascii="Roboto" w:hAns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missing</w:t>
      </w:r>
      <w:r>
        <w:rPr>
          <w:rFonts w:ascii="Roboto" w:hAns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NaNs</w:t>
      </w:r>
      <w:r>
        <w:rPr>
          <w:rFonts w:ascii="Roboto" w:hAns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to</w:t>
      </w:r>
      <w:r>
        <w:rPr>
          <w:rFonts w:ascii="Roboto" w:hAns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interpolated</w:t>
      </w:r>
      <w:r>
        <w:rPr>
          <w:rFonts w:ascii="Roboto" w:hAns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values.</w:t>
      </w:r>
    </w:p>
    <w:p>
      <w:pPr>
        <w:spacing w:before="128" w:line="324" w:lineRule="auto"/>
        <w:ind w:right="475"/>
        <w:jc w:val="left"/>
        <w:rPr>
          <w:rFonts w:ascii="Roboto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pStyle w:val="2"/>
        <w:spacing w:before="91"/>
        <w:ind w:left="0" w:leftChars="0" w:firstLine="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Min</w:t>
      </w:r>
      <w:r>
        <w:rPr>
          <w:color w:val="000000" w:themeColor="text1"/>
          <w:spacing w:val="-15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Max</w:t>
      </w:r>
      <w:r>
        <w:rPr>
          <w:color w:val="000000" w:themeColor="text1"/>
          <w:spacing w:val="-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Scaler</w:t>
      </w:r>
      <w:r>
        <w:rPr>
          <w:color w:val="000000" w:themeColor="text1"/>
          <w:spacing w:val="-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and</w:t>
      </w:r>
      <w:r>
        <w:rPr>
          <w:color w:val="000000" w:themeColor="text1"/>
          <w:spacing w:val="-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Standardization</w:t>
      </w:r>
    </w:p>
    <w:p>
      <w:pPr>
        <w:pStyle w:val="2"/>
        <w:spacing w:before="91"/>
        <w:ind w:left="0" w:leftChars="0" w:firstLine="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before="128" w:line="324" w:lineRule="auto"/>
        <w:ind w:left="344" w:right="475" w:firstLine="0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Roboto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Normalization</w:t>
      </w:r>
      <w:r>
        <w:rPr>
          <w:rFonts w:ascii="Roboto"/>
          <w:b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is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rescaling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of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data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from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original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range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so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that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all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values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are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within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5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new</w:t>
      </w:r>
      <w:r>
        <w:rPr>
          <w:rFonts w:ascii="Roboto"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range</w:t>
      </w:r>
      <w:r>
        <w:rPr>
          <w:rFonts w:ascii="Roboto"/>
          <w:color w:val="000000" w:themeColor="text1"/>
          <w:spacing w:val="-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of</w:t>
      </w:r>
      <w:r>
        <w:rPr>
          <w:rFonts w:ascii="Roboto"/>
          <w:color w:val="000000" w:themeColor="text1"/>
          <w:spacing w:val="-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0</w:t>
      </w:r>
      <w:r>
        <w:rPr>
          <w:rFonts w:ascii="Roboto"/>
          <w:color w:val="000000" w:themeColor="text1"/>
          <w:spacing w:val="-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and</w:t>
      </w:r>
      <w:r>
        <w:rPr>
          <w:rFonts w:ascii="Roboto"/>
          <w:color w:val="000000" w:themeColor="text1"/>
          <w:spacing w:val="-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1.</w:t>
      </w:r>
    </w:p>
    <w:p>
      <w:pPr>
        <w:spacing w:before="107" w:line="424" w:lineRule="auto"/>
        <w:ind w:left="344" w:right="7013" w:firstLine="0"/>
        <w:jc w:val="left"/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</w:t>
      </w:r>
      <w:r>
        <w:rPr>
          <w:rFonts w:ascii="Roboto" w:hAns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value</w:t>
      </w:r>
      <w:r>
        <w:rPr>
          <w:rFonts w:ascii="Roboto" w:hAns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is</w:t>
      </w:r>
      <w:r>
        <w:rPr>
          <w:rFonts w:ascii="Roboto" w:hAns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normalized</w:t>
      </w:r>
      <w:r>
        <w:rPr>
          <w:rFonts w:ascii="Roboto" w:hAns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as</w:t>
      </w:r>
      <w:r>
        <w:rPr>
          <w:rFonts w:ascii="Roboto" w:hAns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follows:</w:t>
      </w:r>
      <w:r>
        <w:rPr>
          <w:rFonts w:ascii="Roboto" w:hAnsi="Roboto"/>
          <w:color w:val="000000" w:themeColor="text1"/>
          <w:spacing w:val="-5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y</w:t>
      </w:r>
      <w:r>
        <w:rPr>
          <w:rFonts w:ascii="Roboto" w:hAnsi="Roboto"/>
          <w:color w:val="000000" w:themeColor="text1"/>
          <w:spacing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=</w:t>
      </w:r>
      <w:r>
        <w:rPr>
          <w:rFonts w:ascii="Roboto" w:hAnsi="Roboto"/>
          <w:color w:val="000000" w:themeColor="text1"/>
          <w:spacing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(x</w:t>
      </w:r>
      <w:r>
        <w:rPr>
          <w:rFonts w:ascii="Roboto" w:hAnsi="Roboto"/>
          <w:color w:val="000000" w:themeColor="text1"/>
          <w:spacing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–</w:t>
      </w:r>
      <w:r>
        <w:rPr>
          <w:rFonts w:ascii="Roboto" w:hAnsi="Roboto"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min)</w:t>
      </w:r>
      <w:r>
        <w:rPr>
          <w:rFonts w:ascii="Roboto" w:hAnsi="Roboto"/>
          <w:color w:val="000000" w:themeColor="text1"/>
          <w:spacing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/</w:t>
      </w:r>
      <w:r>
        <w:rPr>
          <w:rFonts w:ascii="Roboto" w:hAnsi="Roboto"/>
          <w:color w:val="000000" w:themeColor="text1"/>
          <w:spacing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(max</w:t>
      </w:r>
      <w:r>
        <w:rPr>
          <w:rFonts w:ascii="Roboto" w:hAnsi="Roboto"/>
          <w:color w:val="000000" w:themeColor="text1"/>
          <w:spacing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–</w:t>
      </w:r>
      <w:r>
        <w:rPr>
          <w:rFonts w:ascii="Roboto" w:hAnsi="Roboto"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min)</w:t>
      </w:r>
    </w:p>
    <w:p>
      <w:pPr>
        <w:spacing w:before="0" w:line="290" w:lineRule="auto"/>
        <w:ind w:left="314" w:right="5590" w:firstLine="0"/>
        <w:jc w:val="both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from sklearn.preprocessing import MinMaxScaler</w:t>
      </w:r>
      <w:r>
        <w:rPr>
          <w:color w:val="000000" w:themeColor="text1"/>
          <w:spacing w:val="1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data</w:t>
      </w:r>
      <w:r>
        <w:rPr>
          <w:color w:val="000000" w:themeColor="text1"/>
          <w:spacing w:val="-13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=</w:t>
      </w:r>
      <w:r>
        <w:rPr>
          <w:color w:val="000000" w:themeColor="text1"/>
          <w:spacing w:val="-12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[[-1,</w:t>
      </w:r>
      <w:r>
        <w:rPr>
          <w:color w:val="000000" w:themeColor="text1"/>
          <w:spacing w:val="-11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2],</w:t>
      </w:r>
      <w:r>
        <w:rPr>
          <w:color w:val="000000" w:themeColor="text1"/>
          <w:spacing w:val="-12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[-0.5,</w:t>
      </w:r>
      <w:r>
        <w:rPr>
          <w:color w:val="000000" w:themeColor="text1"/>
          <w:spacing w:val="-11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6],</w:t>
      </w:r>
      <w:r>
        <w:rPr>
          <w:color w:val="000000" w:themeColor="text1"/>
          <w:spacing w:val="-12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[0,</w:t>
      </w:r>
      <w:r>
        <w:rPr>
          <w:color w:val="000000" w:themeColor="text1"/>
          <w:spacing w:val="-11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10],</w:t>
      </w:r>
      <w:r>
        <w:rPr>
          <w:color w:val="000000" w:themeColor="text1"/>
          <w:spacing w:val="-12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[1,</w:t>
      </w:r>
      <w:r>
        <w:rPr>
          <w:color w:val="000000" w:themeColor="text1"/>
          <w:spacing w:val="-11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18]]</w:t>
      </w:r>
    </w:p>
    <w:p>
      <w:pPr>
        <w:spacing w:before="0" w:line="290" w:lineRule="auto"/>
        <w:ind w:left="314" w:right="8055" w:firstLine="0"/>
        <w:jc w:val="both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pacing w:val="-1"/>
          <w:w w:val="105"/>
          <w:sz w:val="19"/>
          <w14:textFill>
            <w14:solidFill>
              <w14:schemeClr w14:val="tx1"/>
            </w14:solidFill>
          </w14:textFill>
        </w:rPr>
        <w:t>scaler</w:t>
      </w:r>
      <w:r>
        <w:rPr>
          <w:color w:val="000000" w:themeColor="text1"/>
          <w:spacing w:val="-24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pacing w:val="-1"/>
          <w:w w:val="105"/>
          <w:sz w:val="19"/>
          <w14:textFill>
            <w14:solidFill>
              <w14:schemeClr w14:val="tx1"/>
            </w14:solidFill>
          </w14:textFill>
        </w:rPr>
        <w:t>=</w:t>
      </w:r>
      <w:r>
        <w:rPr>
          <w:color w:val="000000" w:themeColor="text1"/>
          <w:spacing w:val="-24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pacing w:val="-1"/>
          <w:w w:val="105"/>
          <w:sz w:val="19"/>
          <w14:textFill>
            <w14:solidFill>
              <w14:schemeClr w14:val="tx1"/>
            </w14:solidFill>
          </w14:textFill>
        </w:rPr>
        <w:t>MinMaxScaler()</w:t>
      </w:r>
      <w:r>
        <w:rPr>
          <w:color w:val="000000" w:themeColor="text1"/>
          <w:spacing w:val="-10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print(scaler.fit(data))</w:t>
      </w:r>
      <w:r>
        <w:rPr>
          <w:color w:val="000000" w:themeColor="text1"/>
          <w:spacing w:val="-103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MinMaxScaler()</w:t>
      </w:r>
    </w:p>
    <w:p>
      <w:pPr>
        <w:spacing w:before="0"/>
        <w:ind w:left="314" w:right="0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print(scaler.data_max_)</w:t>
      </w:r>
    </w:p>
    <w:p>
      <w:pPr>
        <w:spacing w:before="45"/>
        <w:ind w:left="314" w:right="0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print(scaler.transform(data))</w:t>
      </w:r>
    </w:p>
    <w:p>
      <w:pPr>
        <w:pStyle w:val="12"/>
        <w:spacing w:before="8"/>
        <w:rPr>
          <w:color w:val="000000" w:themeColor="text1"/>
          <w:sz w:val="25"/>
          <w14:textFill>
            <w14:solidFill>
              <w14:schemeClr w14:val="tx1"/>
            </w14:solidFill>
          </w14:textFill>
        </w:rPr>
      </w:pPr>
    </w:p>
    <w:p>
      <w:pPr>
        <w:spacing w:before="0" w:line="237" w:lineRule="auto"/>
        <w:ind w:left="899" w:right="8306" w:hanging="521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position w:val="-6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03835" cy="157480"/>
            <wp:effectExtent l="0" t="0" r="0" b="0"/>
            <wp:docPr id="10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32.png"/>
                    <pic:cNvPicPr>
                      <a:picLocks noChangeAspect="1"/>
                    </pic:cNvPicPr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049" cy="15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ascii="Times New Roman"/>
          <w:color w:val="000000" w:themeColor="text1"/>
          <w:spacing w:val="-2"/>
          <w:sz w:val="20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MinMaxScaler()</w:t>
      </w:r>
      <w:r>
        <w:rPr>
          <w:color w:val="000000" w:themeColor="text1"/>
          <w:spacing w:val="-113"/>
          <w:sz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[ 1. 18.]</w:t>
      </w:r>
    </w:p>
    <w:p>
      <w:pPr>
        <w:pStyle w:val="12"/>
        <w:spacing w:before="3"/>
        <w:rPr>
          <w:color w:val="000000" w:themeColor="text1"/>
          <w:sz w:val="5"/>
          <w14:textFill>
            <w14:solidFill>
              <w14:schemeClr w14:val="tx1"/>
            </w14:solidFill>
          </w14:textFill>
        </w:rPr>
      </w:pPr>
    </w:p>
    <w:tbl>
      <w:tblPr>
        <w:tblStyle w:val="11"/>
        <w:tblW w:w="0" w:type="auto"/>
        <w:tblInd w:w="857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00"/>
        <w:gridCol w:w="8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2" w:hRule="atLeast"/>
        </w:trPr>
        <w:tc>
          <w:tcPr>
            <w:tcW w:w="800" w:type="dxa"/>
          </w:tcPr>
          <w:p>
            <w:pPr>
              <w:pStyle w:val="18"/>
              <w:spacing w:line="209" w:lineRule="exact"/>
              <w:ind w:left="50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[[0.</w:t>
            </w:r>
          </w:p>
        </w:tc>
        <w:tc>
          <w:tcPr>
            <w:tcW w:w="800" w:type="dxa"/>
          </w:tcPr>
          <w:p>
            <w:pPr>
              <w:pStyle w:val="18"/>
              <w:tabs>
                <w:tab w:val="left" w:pos="519"/>
              </w:tabs>
              <w:spacing w:line="209" w:lineRule="exact"/>
              <w:ind w:left="58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0.</w:t>
            </w: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]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4" w:hRule="atLeast"/>
        </w:trPr>
        <w:tc>
          <w:tcPr>
            <w:tcW w:w="800" w:type="dxa"/>
          </w:tcPr>
          <w:p>
            <w:pPr>
              <w:pStyle w:val="18"/>
              <w:spacing w:line="231" w:lineRule="exact"/>
              <w:ind w:left="165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[0.25</w:t>
            </w:r>
          </w:p>
        </w:tc>
        <w:tc>
          <w:tcPr>
            <w:tcW w:w="800" w:type="dxa"/>
          </w:tcPr>
          <w:p>
            <w:pPr>
              <w:pStyle w:val="18"/>
              <w:spacing w:line="231" w:lineRule="exact"/>
              <w:ind w:left="58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0.25]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2" w:hRule="atLeast"/>
        </w:trPr>
        <w:tc>
          <w:tcPr>
            <w:tcW w:w="800" w:type="dxa"/>
          </w:tcPr>
          <w:p>
            <w:pPr>
              <w:pStyle w:val="18"/>
              <w:spacing w:line="231" w:lineRule="exact"/>
              <w:ind w:left="165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[0.5</w:t>
            </w:r>
          </w:p>
        </w:tc>
        <w:tc>
          <w:tcPr>
            <w:tcW w:w="800" w:type="dxa"/>
          </w:tcPr>
          <w:p>
            <w:pPr>
              <w:pStyle w:val="18"/>
              <w:spacing w:line="231" w:lineRule="exact"/>
              <w:ind w:left="58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0.5 ]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9" w:hRule="atLeast"/>
        </w:trPr>
        <w:tc>
          <w:tcPr>
            <w:tcW w:w="800" w:type="dxa"/>
          </w:tcPr>
          <w:p>
            <w:pPr>
              <w:pStyle w:val="18"/>
              <w:spacing w:line="220" w:lineRule="exact"/>
              <w:ind w:left="165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[1.</w:t>
            </w:r>
          </w:p>
        </w:tc>
        <w:tc>
          <w:tcPr>
            <w:tcW w:w="800" w:type="dxa"/>
          </w:tcPr>
          <w:p>
            <w:pPr>
              <w:pStyle w:val="18"/>
              <w:tabs>
                <w:tab w:val="left" w:pos="519"/>
              </w:tabs>
              <w:spacing w:line="220" w:lineRule="exact"/>
              <w:ind w:left="58"/>
              <w:jc w:val="left"/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1.</w:t>
            </w: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Consolas"/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w:t>]]</w:t>
            </w:r>
          </w:p>
        </w:tc>
      </w:tr>
    </w:tbl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3"/>
          <w14:textFill>
            <w14:solidFill>
              <w14:schemeClr w14:val="tx1"/>
            </w14:solidFill>
          </w14:textFill>
        </w:rPr>
      </w:pPr>
    </w:p>
    <w:p>
      <w:pPr>
        <w:pStyle w:val="2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Segoe UI Symbol" w:hAnsi="Segoe UI Symbol"/>
          <w:color w:val="000000" w:themeColor="text1"/>
          <w:position w:val="-5"/>
          <w:sz w:val="36"/>
          <w14:textFill>
            <w14:solidFill>
              <w14:schemeClr w14:val="tx1"/>
            </w14:solidFill>
          </w14:textFill>
        </w:rPr>
        <w:t></w:t>
      </w:r>
      <w:r>
        <w:rPr>
          <w:rFonts w:ascii="Segoe UI Symbol" w:hAnsi="Segoe UI Symbol"/>
          <w:color w:val="000000" w:themeColor="text1"/>
          <w:spacing w:val="47"/>
          <w:position w:val="-5"/>
          <w:sz w:val="36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Data</w:t>
      </w:r>
      <w:r>
        <w:rPr>
          <w:color w:val="000000" w:themeColor="text1"/>
          <w:spacing w:val="-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Standardization</w:t>
      </w:r>
    </w:p>
    <w:p>
      <w:pPr>
        <w:pStyle w:val="12"/>
        <w:spacing w:before="6"/>
        <w:rPr>
          <w:rFonts w:ascii="Roboto"/>
          <w:color w:val="000000" w:themeColor="text1"/>
          <w:sz w:val="25"/>
          <w14:textFill>
            <w14:solidFill>
              <w14:schemeClr w14:val="tx1"/>
            </w14:solidFill>
          </w14:textFill>
        </w:rPr>
      </w:pPr>
    </w:p>
    <w:p>
      <w:pPr>
        <w:spacing w:before="95" w:line="312" w:lineRule="auto"/>
        <w:ind w:left="344" w:right="1155" w:firstLine="0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Roboto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Standardizing</w:t>
      </w:r>
      <w:r>
        <w:rPr>
          <w:rFonts w:ascii="Roboto"/>
          <w:b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dataset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involves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rescaling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distribution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of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values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so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that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mean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of</w:t>
      </w:r>
      <w:r>
        <w:rPr>
          <w:rFonts w:ascii="Roboto"/>
          <w:color w:val="000000" w:themeColor="text1"/>
          <w:spacing w:val="-5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observed</w:t>
      </w:r>
      <w:r>
        <w:rPr>
          <w:rFonts w:ascii="Roboto"/>
          <w:color w:val="000000" w:themeColor="text1"/>
          <w:spacing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values</w:t>
      </w:r>
      <w:r>
        <w:rPr>
          <w:rFonts w:ascii="Roboto"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is</w:t>
      </w:r>
      <w:r>
        <w:rPr>
          <w:rFonts w:ascii="Roboto"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0</w:t>
      </w:r>
      <w:r>
        <w:rPr>
          <w:rFonts w:ascii="Roboto"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and</w:t>
      </w:r>
      <w:r>
        <w:rPr>
          <w:rFonts w:ascii="Roboto"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standard</w:t>
      </w:r>
      <w:r>
        <w:rPr>
          <w:rFonts w:ascii="Roboto"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deviation</w:t>
      </w:r>
      <w:r>
        <w:rPr>
          <w:rFonts w:ascii="Roboto"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is</w:t>
      </w:r>
      <w:r>
        <w:rPr>
          <w:rFonts w:ascii="Roboto"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1.</w:t>
      </w:r>
    </w:p>
    <w:p>
      <w:pPr>
        <w:spacing w:before="136"/>
        <w:ind w:left="344" w:right="0" w:firstLine="0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value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is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standardized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as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follows:</w:t>
      </w:r>
    </w:p>
    <w:p>
      <w:pPr>
        <w:spacing w:before="222" w:line="412" w:lineRule="auto"/>
        <w:ind w:left="344" w:right="6720" w:firstLine="0"/>
        <w:jc w:val="left"/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y</w:t>
      </w:r>
      <w:r>
        <w:rPr>
          <w:rFonts w:ascii="Roboto" w:hAnsi="Roboto"/>
          <w:color w:val="000000" w:themeColor="text1"/>
          <w:spacing w:val="-1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=</w:t>
      </w:r>
      <w:r>
        <w:rPr>
          <w:rFonts w:ascii="Roboto" w:hAnsi="Roboto"/>
          <w:color w:val="000000" w:themeColor="text1"/>
          <w:spacing w:val="-1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(x</w:t>
      </w:r>
      <w:r>
        <w:rPr>
          <w:rFonts w:ascii="Roboto" w:hAns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–</w:t>
      </w:r>
      <w:r>
        <w:rPr>
          <w:rFonts w:ascii="Roboto" w:hAnsi="Roboto"/>
          <w:color w:val="000000" w:themeColor="text1"/>
          <w:spacing w:val="-1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mean)</w:t>
      </w:r>
      <w:r>
        <w:rPr>
          <w:rFonts w:ascii="Roboto" w:hAnsi="Roboto"/>
          <w:color w:val="000000" w:themeColor="text1"/>
          <w:spacing w:val="-1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/</w:t>
      </w:r>
      <w:r>
        <w:rPr>
          <w:rFonts w:ascii="Roboto" w:hAns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standard_deviation</w:t>
      </w:r>
      <w:r>
        <w:rPr>
          <w:rFonts w:ascii="Roboto" w:hAnsi="Roboto"/>
          <w:color w:val="000000" w:themeColor="text1"/>
          <w:spacing w:val="-5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Where</w:t>
      </w:r>
      <w:r>
        <w:rPr>
          <w:rFonts w:ascii="Roboto" w:hAnsi="Roboto"/>
          <w:color w:val="000000" w:themeColor="text1"/>
          <w:spacing w:val="-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the</w:t>
      </w:r>
      <w:r>
        <w:rPr>
          <w:rFonts w:ascii="Roboto" w:hAnsi="Roboto"/>
          <w:color w:val="000000" w:themeColor="text1"/>
          <w:spacing w:val="-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mean</w:t>
      </w:r>
      <w:r>
        <w:rPr>
          <w:rFonts w:ascii="Roboto" w:hAnsi="Roboto"/>
          <w:color w:val="000000" w:themeColor="text1"/>
          <w:spacing w:val="-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is</w:t>
      </w:r>
      <w:r>
        <w:rPr>
          <w:rFonts w:ascii="Roboto" w:hAnsi="Roboto"/>
          <w:color w:val="000000" w:themeColor="text1"/>
          <w:spacing w:val="-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calculated</w:t>
      </w:r>
      <w:r>
        <w:rPr>
          <w:rFonts w:ascii="Roboto" w:hAnsi="Roboto"/>
          <w:color w:val="000000" w:themeColor="text1"/>
          <w:spacing w:val="-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as:</w:t>
      </w:r>
    </w:p>
    <w:p>
      <w:pPr>
        <w:spacing w:before="14"/>
        <w:ind w:left="344" w:right="0" w:firstLine="0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mean</w:t>
      </w:r>
      <w:r>
        <w:rPr>
          <w:rFonts w:ascii="Roboto"/>
          <w:color w:val="000000" w:themeColor="text1"/>
          <w:spacing w:val="-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=</w:t>
      </w:r>
      <w:r>
        <w:rPr>
          <w:rFonts w:ascii="Roboto"/>
          <w:color w:val="000000" w:themeColor="text1"/>
          <w:spacing w:val="-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sum(x)</w:t>
      </w:r>
      <w:r>
        <w:rPr>
          <w:rFonts w:ascii="Roboto"/>
          <w:color w:val="000000" w:themeColor="text1"/>
          <w:spacing w:val="-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/</w:t>
      </w:r>
      <w:r>
        <w:rPr>
          <w:rFonts w:ascii="Roboto"/>
          <w:color w:val="000000" w:themeColor="text1"/>
          <w:spacing w:val="-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count(x)</w:t>
      </w:r>
    </w:p>
    <w:p>
      <w:pPr>
        <w:spacing w:before="207" w:line="424" w:lineRule="auto"/>
        <w:ind w:left="344" w:right="4302" w:firstLine="0"/>
        <w:jc w:val="left"/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And the standard_deviation is calculated as:</w:t>
      </w:r>
      <w:r>
        <w:rPr>
          <w:rFonts w:ascii="Roboto" w:hAnsi="Roboto"/>
          <w:color w:val="000000" w:themeColor="text1"/>
          <w:spacing w:val="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standard_deviation</w:t>
      </w:r>
      <w:r>
        <w:rPr>
          <w:rFonts w:ascii="Roboto" w:hAns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=</w:t>
      </w:r>
      <w:r>
        <w:rPr>
          <w:rFonts w:ascii="Roboto" w:hAns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sqrt(</w:t>
      </w:r>
      <w:r>
        <w:rPr>
          <w:rFonts w:ascii="Roboto" w:hAns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sum(</w:t>
      </w:r>
      <w:r>
        <w:rPr>
          <w:rFonts w:ascii="Roboto" w:hAns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(x</w:t>
      </w:r>
      <w:r>
        <w:rPr>
          <w:rFonts w:ascii="Roboto" w:hAns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–</w:t>
      </w:r>
      <w:r>
        <w:rPr>
          <w:rFonts w:ascii="Roboto" w:hAns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mean)^2</w:t>
      </w:r>
      <w:r>
        <w:rPr>
          <w:rFonts w:ascii="Roboto" w:hAns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)</w:t>
      </w:r>
      <w:r>
        <w:rPr>
          <w:rFonts w:ascii="Roboto" w:hAns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/</w:t>
      </w:r>
      <w:r>
        <w:rPr>
          <w:rFonts w:ascii="Roboto" w:hAns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count(x))</w:t>
      </w:r>
    </w:p>
    <w:p>
      <w:pPr>
        <w:pStyle w:val="12"/>
        <w:spacing w:before="2"/>
        <w:rPr>
          <w:rFonts w:ascii="Roboto"/>
          <w:color w:val="000000" w:themeColor="text1"/>
          <w:sz w:val="21"/>
          <w14:textFill>
            <w14:solidFill>
              <w14:schemeClr w14:val="tx1"/>
            </w14:solidFill>
          </w14:textFill>
        </w:rPr>
      </w:pPr>
    </w:p>
    <w:p>
      <w:pPr>
        <w:spacing w:before="70"/>
        <w:ind w:left="314" w:right="0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from</w:t>
      </w:r>
      <w:r>
        <w:rPr>
          <w:color w:val="000000" w:themeColor="text1"/>
          <w:spacing w:val="-19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numpy</w:t>
      </w:r>
      <w:r>
        <w:rPr>
          <w:color w:val="000000" w:themeColor="text1"/>
          <w:spacing w:val="-18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import</w:t>
      </w:r>
      <w:r>
        <w:rPr>
          <w:color w:val="000000" w:themeColor="text1"/>
          <w:spacing w:val="-19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asarray</w:t>
      </w:r>
    </w:p>
    <w:p>
      <w:pPr>
        <w:spacing w:before="47" w:line="290" w:lineRule="auto"/>
        <w:ind w:left="314" w:right="5336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from</w:t>
      </w:r>
      <w:r>
        <w:rPr>
          <w:color w:val="000000" w:themeColor="text1"/>
          <w:spacing w:val="36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sklearn.preprocessing</w:t>
      </w:r>
      <w:r>
        <w:rPr>
          <w:color w:val="000000" w:themeColor="text1"/>
          <w:spacing w:val="36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import</w:t>
      </w:r>
      <w:r>
        <w:rPr>
          <w:color w:val="000000" w:themeColor="text1"/>
          <w:spacing w:val="37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StandardScaler</w:t>
      </w:r>
      <w:r>
        <w:rPr>
          <w:color w:val="000000" w:themeColor="text1"/>
          <w:spacing w:val="-102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#</w:t>
      </w:r>
      <w:r>
        <w:rPr>
          <w:color w:val="000000" w:themeColor="text1"/>
          <w:spacing w:val="-4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define</w:t>
      </w:r>
      <w:r>
        <w:rPr>
          <w:color w:val="000000" w:themeColor="text1"/>
          <w:spacing w:val="-4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data</w:t>
      </w:r>
    </w:p>
    <w:p>
      <w:pPr>
        <w:spacing w:before="2" w:line="290" w:lineRule="auto"/>
        <w:ind w:left="422" w:right="7409" w:hanging="108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pacing w:val="-1"/>
          <w:w w:val="105"/>
          <w:sz w:val="19"/>
          <w14:textFill>
            <w14:solidFill>
              <w14:schemeClr w14:val="tx1"/>
            </w14:solidFill>
          </w14:textFill>
        </w:rPr>
        <w:t>data</w:t>
      </w:r>
      <w:r>
        <w:rPr>
          <w:color w:val="000000" w:themeColor="text1"/>
          <w:spacing w:val="-2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pacing w:val="-1"/>
          <w:w w:val="105"/>
          <w:sz w:val="19"/>
          <w14:textFill>
            <w14:solidFill>
              <w14:schemeClr w14:val="tx1"/>
            </w14:solidFill>
          </w14:textFill>
        </w:rPr>
        <w:t>=</w:t>
      </w:r>
      <w:r>
        <w:rPr>
          <w:color w:val="000000" w:themeColor="text1"/>
          <w:spacing w:val="-26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asarray([[100,</w:t>
      </w:r>
      <w:r>
        <w:rPr>
          <w:color w:val="000000" w:themeColor="text1"/>
          <w:spacing w:val="-26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0.001],</w:t>
      </w:r>
      <w:r>
        <w:rPr>
          <w:color w:val="000000" w:themeColor="text1"/>
          <w:spacing w:val="-106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[8,</w:t>
      </w:r>
      <w:r>
        <w:rPr>
          <w:color w:val="000000" w:themeColor="text1"/>
          <w:spacing w:val="-4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0.05],</w:t>
      </w:r>
    </w:p>
    <w:p>
      <w:pPr>
        <w:spacing w:before="2"/>
        <w:ind w:left="422" w:right="0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[50,</w:t>
      </w:r>
      <w:r>
        <w:rPr>
          <w:color w:val="000000" w:themeColor="text1"/>
          <w:spacing w:val="-20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0.005],</w:t>
      </w:r>
    </w:p>
    <w:p>
      <w:pPr>
        <w:spacing w:before="47"/>
        <w:ind w:left="422" w:right="0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[88,</w:t>
      </w:r>
      <w:r>
        <w:rPr>
          <w:color w:val="000000" w:themeColor="text1"/>
          <w:spacing w:val="-18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0.07],</w:t>
      </w:r>
    </w:p>
    <w:p>
      <w:pPr>
        <w:spacing w:before="48"/>
        <w:ind w:left="422" w:right="0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[4,</w:t>
      </w:r>
      <w:r>
        <w:rPr>
          <w:color w:val="000000" w:themeColor="text1"/>
          <w:spacing w:val="-25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0.1]])</w:t>
      </w:r>
    </w:p>
    <w:p>
      <w:pPr>
        <w:spacing w:before="47"/>
        <w:ind w:left="314" w:right="0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print(data)</w:t>
      </w:r>
    </w:p>
    <w:p>
      <w:pPr>
        <w:spacing w:before="48" w:line="290" w:lineRule="auto"/>
        <w:ind w:left="314" w:right="7838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# define standard scaler</w:t>
      </w:r>
      <w:r>
        <w:rPr>
          <w:color w:val="000000" w:themeColor="text1"/>
          <w:spacing w:val="-10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scaler</w:t>
      </w:r>
      <w:r>
        <w:rPr>
          <w:color w:val="000000" w:themeColor="text1"/>
          <w:spacing w:val="24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=</w:t>
      </w:r>
      <w:r>
        <w:rPr>
          <w:color w:val="000000" w:themeColor="text1"/>
          <w:spacing w:val="24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StandardScaler()</w:t>
      </w:r>
      <w:r>
        <w:rPr>
          <w:color w:val="000000" w:themeColor="text1"/>
          <w:spacing w:val="-102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#</w:t>
      </w:r>
      <w:r>
        <w:rPr>
          <w:color w:val="000000" w:themeColor="text1"/>
          <w:spacing w:val="-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transform</w:t>
      </w:r>
      <w:r>
        <w:rPr>
          <w:color w:val="000000" w:themeColor="text1"/>
          <w:spacing w:val="-6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data</w:t>
      </w:r>
    </w:p>
    <w:p>
      <w:pPr>
        <w:spacing w:before="2"/>
        <w:ind w:left="314" w:right="0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scaled</w:t>
      </w:r>
      <w:r>
        <w:rPr>
          <w:color w:val="000000" w:themeColor="text1"/>
          <w:spacing w:val="-26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=</w:t>
      </w:r>
      <w:r>
        <w:rPr>
          <w:color w:val="000000" w:themeColor="text1"/>
          <w:spacing w:val="-25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scaler.fit</w:t>
      </w:r>
      <w:r>
        <w:rPr>
          <w:color w:val="000000" w:themeColor="text1"/>
          <w:spacing w:val="-25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transform(data)</w:t>
      </w:r>
    </w:p>
    <w:p>
      <w:pPr>
        <w:spacing w:after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sectPr>
          <w:headerReference r:id="rId40" w:type="default"/>
          <w:footerReference r:id="rId41" w:type="default"/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</w:sectPr>
      </w:pPr>
    </w:p>
    <w:p>
      <w:pPr>
        <w:pStyle w:val="12"/>
        <w:spacing w:before="7"/>
        <w:rPr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before="94"/>
        <w:ind w:left="114" w:right="0" w:firstLine="0"/>
        <w:jc w:val="left"/>
        <w:rPr>
          <w:rFonts w:ascii="Roboto" w:hAnsi="Roboto"/>
          <w:color w:val="000000" w:themeColor="text1"/>
          <w:sz w:val="26"/>
          <w14:textFill>
            <w14:solidFill>
              <w14:schemeClr w14:val="tx1"/>
            </w14:solidFill>
          </w14:textFill>
        </w:rPr>
      </w:pPr>
      <w:r>
        <w:rPr>
          <w:rFonts w:ascii="Segoe UI Symbol" w:hAnsi="Segoe UI Symbol"/>
          <w:color w:val="000000" w:themeColor="text1"/>
          <w:position w:val="-3"/>
          <w:sz w:val="24"/>
          <w14:textFill>
            <w14:solidFill>
              <w14:schemeClr w14:val="tx1"/>
            </w14:solidFill>
          </w14:textFill>
        </w:rPr>
        <w:t></w:t>
      </w:r>
      <w:r>
        <w:rPr>
          <w:rFonts w:ascii="Segoe UI Symbol" w:hAnsi="Segoe UI Symbol"/>
          <w:color w:val="000000" w:themeColor="text1"/>
          <w:spacing w:val="57"/>
          <w:position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6"/>
          <w14:textFill>
            <w14:solidFill>
              <w14:schemeClr w14:val="tx1"/>
            </w14:solidFill>
          </w14:textFill>
        </w:rPr>
        <w:t>LABSHEET</w:t>
      </w:r>
      <w:r>
        <w:rPr>
          <w:rFonts w:ascii="Roboto" w:hAnsi="Roboto"/>
          <w:color w:val="000000" w:themeColor="text1"/>
          <w:spacing w:val="-4"/>
          <w:sz w:val="2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6"/>
          <w14:textFill>
            <w14:solidFill>
              <w14:schemeClr w14:val="tx1"/>
            </w14:solidFill>
          </w14:textFill>
        </w:rPr>
        <w:t>4</w:t>
      </w:r>
    </w:p>
    <w:p>
      <w:pPr>
        <w:pStyle w:val="12"/>
        <w:rPr>
          <w:rFonts w:ascii="Roboto"/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8"/>
        <w:rPr>
          <w:rFonts w:ascii="Roboto"/>
          <w:color w:val="000000" w:themeColor="text1"/>
          <w:sz w:val="1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pict>
          <v:shape id="_x0000_s1052" o:spid="_x0000_s1052" style="position:absolute;left:0pt;margin-left:40.25pt;margin-top:9.45pt;height:0.1pt;width:526.5pt;mso-position-horizontal-relative:page;mso-wrap-distance-bottom:0pt;mso-wrap-distance-top:0pt;z-index:-251524096;mso-width-relative:page;mso-height-relative:page;" filled="f" stroked="t" coordorigin="805,189" coordsize="10530,0" path="m805,189l11335,189e">
            <v:path arrowok="t"/>
            <v:fill on="f" focussize="0,0"/>
            <v:stroke weight="1pt" color="#282828"/>
            <v:imagedata o:title=""/>
            <o:lock v:ext="edit"/>
            <w10:wrap type="topAndBottom"/>
          </v:shape>
        </w:pict>
      </w:r>
    </w:p>
    <w:p>
      <w:pPr>
        <w:pStyle w:val="12"/>
        <w:tabs>
          <w:tab w:val="left" w:pos="10734"/>
        </w:tabs>
        <w:spacing w:line="115" w:lineRule="exact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u w:val="single" w:color="282828"/>
          <w14:textFill>
            <w14:solidFill>
              <w14:schemeClr w14:val="tx1"/>
            </w14:solidFill>
          </w14:textFill>
        </w:rPr>
        <w:t>import numpy as np</w:t>
      </w:r>
      <w:r>
        <w:rPr>
          <w:color w:val="000000" w:themeColor="text1"/>
          <w:u w:val="single" w:color="282828"/>
          <w14:textFill>
            <w14:solidFill>
              <w14:schemeClr w14:val="tx1"/>
            </w14:solidFill>
          </w14:textFill>
        </w:rPr>
        <w:tab/>
      </w:r>
    </w:p>
    <w:p>
      <w:pPr>
        <w:pStyle w:val="12"/>
        <w:spacing w:before="27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import pandas as pd</w:t>
      </w: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6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spacing w:line="283" w:lineRule="auto"/>
        <w:ind w:left="194" w:right="941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Example dataset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data = {</w:t>
      </w:r>
    </w:p>
    <w:p>
      <w:pPr>
        <w:pStyle w:val="12"/>
        <w:ind w:left="48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'Feature1': [10, 20, 30, 40, 50],</w:t>
      </w:r>
    </w:p>
    <w:p>
      <w:pPr>
        <w:pStyle w:val="12"/>
        <w:spacing w:before="28"/>
        <w:ind w:left="48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'Feature2': [5, 15, 25, 35, 45]</w:t>
      </w:r>
    </w:p>
    <w:p>
      <w:pPr>
        <w:pStyle w:val="12"/>
        <w:spacing w:before="28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}</w:t>
      </w:r>
    </w:p>
    <w:p>
      <w:pPr>
        <w:pStyle w:val="12"/>
        <w:spacing w:before="9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Create a DataFrame</w:t>
      </w:r>
    </w:p>
    <w:p>
      <w:pPr>
        <w:pStyle w:val="12"/>
        <w:spacing w:before="28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df = pd.DataFrame(data)</w:t>
      </w:r>
    </w:p>
    <w:p>
      <w:pPr>
        <w:pStyle w:val="12"/>
        <w:spacing w:before="8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spacing w:line="283" w:lineRule="auto"/>
        <w:ind w:left="194" w:right="8696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Display the original data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print("Original Data:")</w:t>
      </w:r>
    </w:p>
    <w:p>
      <w:pPr>
        <w:pStyle w:val="12"/>
        <w:spacing w:before="1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print(df)</w:t>
      </w: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3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</w:p>
    <w:p>
      <w:pPr>
        <w:spacing w:before="76" w:line="171" w:lineRule="exact"/>
        <w:ind w:left="238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position w:val="-3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35890" cy="104775"/>
            <wp:effectExtent l="0" t="0" r="0" b="0"/>
            <wp:docPr id="11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28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ascii="Times New Roman"/>
          <w:color w:val="000000" w:themeColor="text1"/>
          <w:spacing w:val="-18"/>
          <w:sz w:val="20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Original Data:</w:t>
      </w:r>
    </w:p>
    <w:p>
      <w:pPr>
        <w:tabs>
          <w:tab w:val="left" w:pos="1277"/>
          <w:tab w:val="right" w:pos="2201"/>
        </w:tabs>
        <w:spacing w:before="0" w:line="249" w:lineRule="auto"/>
        <w:ind w:left="585" w:right="8635" w:firstLine="23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Feature1</w:t>
      </w:r>
      <w:r>
        <w:rPr>
          <w:color w:val="000000" w:themeColor="text1"/>
          <w:spacing w:val="76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Feature2</w:t>
      </w:r>
      <w:r>
        <w:rPr>
          <w:color w:val="000000" w:themeColor="text1"/>
          <w:spacing w:val="-73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0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10</w:t>
      </w:r>
      <w:r>
        <w:rPr>
          <w:rFonts w:ascii="Times New Roman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5</w:t>
      </w:r>
    </w:p>
    <w:p>
      <w:pPr>
        <w:tabs>
          <w:tab w:val="left" w:pos="1277"/>
          <w:tab w:val="left" w:pos="2047"/>
        </w:tabs>
        <w:spacing w:before="7"/>
        <w:ind w:left="585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1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20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15</w:t>
      </w:r>
    </w:p>
    <w:p>
      <w:pPr>
        <w:tabs>
          <w:tab w:val="left" w:pos="1277"/>
          <w:tab w:val="left" w:pos="2047"/>
        </w:tabs>
        <w:spacing w:before="6"/>
        <w:ind w:left="585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30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25</w:t>
      </w:r>
    </w:p>
    <w:p>
      <w:pPr>
        <w:tabs>
          <w:tab w:val="left" w:pos="1277"/>
          <w:tab w:val="left" w:pos="2047"/>
        </w:tabs>
        <w:spacing w:before="7"/>
        <w:ind w:left="585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3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40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35</w:t>
      </w:r>
    </w:p>
    <w:p>
      <w:pPr>
        <w:tabs>
          <w:tab w:val="left" w:pos="1277"/>
          <w:tab w:val="left" w:pos="2047"/>
        </w:tabs>
        <w:spacing w:before="16"/>
        <w:ind w:left="585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4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50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45</w:t>
      </w:r>
    </w:p>
    <w:p>
      <w:pPr>
        <w:pStyle w:val="12"/>
        <w:rPr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77" w:line="283" w:lineRule="auto"/>
        <w:ind w:left="194" w:right="762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Function to normalize data using Z-score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def zscore_normalization(df):</w:t>
      </w:r>
    </w:p>
    <w:p>
      <w:pPr>
        <w:pStyle w:val="12"/>
        <w:spacing w:before="1"/>
        <w:ind w:left="48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normalized_df = df.copy()</w:t>
      </w:r>
    </w:p>
    <w:p>
      <w:pPr>
        <w:pStyle w:val="12"/>
        <w:spacing w:before="28"/>
        <w:ind w:left="48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for column in normalized_df.columns:</w:t>
      </w:r>
    </w:p>
    <w:p>
      <w:pPr>
        <w:pStyle w:val="12"/>
        <w:spacing w:before="28" w:line="283" w:lineRule="auto"/>
        <w:ind w:left="766" w:right="7552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mean = normalized_df[column].mean()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std = normalized_df[column].std()</w:t>
      </w:r>
    </w:p>
    <w:p>
      <w:pPr>
        <w:pStyle w:val="12"/>
        <w:spacing w:line="283" w:lineRule="auto"/>
        <w:ind w:left="480" w:right="5766" w:firstLine="28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normalized_df[column] = (normalized_df[column] - mean) / std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return normalized_df</w:t>
      </w:r>
    </w:p>
    <w:p>
      <w:pPr>
        <w:pStyle w:val="12"/>
        <w:spacing w:before="5"/>
        <w:rPr>
          <w:color w:val="000000" w:themeColor="text1"/>
          <w:sz w:val="15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1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Normalize the DataFrame</w:t>
      </w:r>
    </w:p>
    <w:p>
      <w:pPr>
        <w:pStyle w:val="12"/>
        <w:spacing w:before="27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normalized_df = zscore_normalization(df)</w:t>
      </w:r>
    </w:p>
    <w:p>
      <w:pPr>
        <w:pStyle w:val="12"/>
        <w:spacing w:before="9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Display the normalized data</w:t>
      </w:r>
    </w:p>
    <w:p>
      <w:pPr>
        <w:pStyle w:val="12"/>
        <w:spacing w:before="28" w:line="283" w:lineRule="auto"/>
        <w:ind w:left="194" w:right="7981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print("\nNormalized Data (Z-score):")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print(normalized_df)</w:t>
      </w:r>
    </w:p>
    <w:p>
      <w:pPr>
        <w:pStyle w:val="12"/>
        <w:spacing w:before="10"/>
        <w:rPr>
          <w:color w:val="000000" w:themeColor="text1"/>
          <w:sz w:val="1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532130</wp:posOffset>
            </wp:positionH>
            <wp:positionV relativeFrom="paragraph">
              <wp:posOffset>112395</wp:posOffset>
            </wp:positionV>
            <wp:extent cx="135255" cy="104775"/>
            <wp:effectExtent l="0" t="0" r="0" b="0"/>
            <wp:wrapTopAndBottom/>
            <wp:docPr id="11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28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6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line="264" w:lineRule="auto"/>
        <w:ind w:left="815" w:right="8234" w:hanging="231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Normalized Data (Z-score):</w:t>
      </w:r>
      <w:r>
        <w:rPr>
          <w:color w:val="000000" w:themeColor="text1"/>
          <w:spacing w:val="-74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Feature1</w:t>
      </w:r>
      <w:r>
        <w:rPr>
          <w:color w:val="000000" w:themeColor="text1"/>
          <w:spacing w:val="1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Feature2</w:t>
      </w:r>
    </w:p>
    <w:p>
      <w:pPr>
        <w:spacing w:before="0" w:line="153" w:lineRule="exact"/>
        <w:ind w:left="585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0 -1.264911 -1.264911</w:t>
      </w:r>
    </w:p>
    <w:p>
      <w:pPr>
        <w:spacing w:before="0"/>
        <w:ind w:left="585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1 -0.632456 -0.632456</w:t>
      </w:r>
    </w:p>
    <w:p>
      <w:pPr>
        <w:spacing w:before="0"/>
        <w:ind w:left="585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pacing w:val="76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0.000000</w:t>
      </w:r>
      <w:r>
        <w:rPr>
          <w:color w:val="000000" w:themeColor="text1"/>
          <w:spacing w:val="77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0.000000</w:t>
      </w:r>
    </w:p>
    <w:p>
      <w:pPr>
        <w:spacing w:before="0"/>
        <w:ind w:left="585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3</w:t>
      </w:r>
      <w:r>
        <w:rPr>
          <w:color w:val="000000" w:themeColor="text1"/>
          <w:spacing w:val="76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0.632456</w:t>
      </w:r>
      <w:r>
        <w:rPr>
          <w:color w:val="000000" w:themeColor="text1"/>
          <w:spacing w:val="77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0.632456</w:t>
      </w:r>
    </w:p>
    <w:p>
      <w:pPr>
        <w:spacing w:before="14"/>
        <w:ind w:left="585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4</w:t>
      </w:r>
      <w:r>
        <w:rPr>
          <w:color w:val="000000" w:themeColor="text1"/>
          <w:spacing w:val="76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1.264911</w:t>
      </w:r>
      <w:r>
        <w:rPr>
          <w:color w:val="000000" w:themeColor="text1"/>
          <w:spacing w:val="77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1.264911</w:t>
      </w:r>
    </w:p>
    <w:p>
      <w:pPr>
        <w:spacing w:after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sectPr>
          <w:headerReference r:id="rId42" w:type="default"/>
          <w:footerReference r:id="rId43" w:type="default"/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</w:sectPr>
      </w:pPr>
    </w:p>
    <w:p>
      <w:pPr>
        <w:pStyle w:val="12"/>
        <w:spacing w:before="7"/>
        <w:rPr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Segoe UI Symbol" w:hAnsi="Segoe UI Symbol"/>
          <w:color w:val="000000" w:themeColor="text1"/>
          <w:position w:val="-3"/>
          <w:sz w:val="24"/>
          <w14:textFill>
            <w14:solidFill>
              <w14:schemeClr w14:val="tx1"/>
            </w14:solidFill>
          </w14:textFill>
        </w:rPr>
        <w:t></w:t>
      </w:r>
      <w:r>
        <w:rPr>
          <w:rFonts w:ascii="Segoe UI Symbol" w:hAnsi="Segoe UI Symbol"/>
          <w:color w:val="000000" w:themeColor="text1"/>
          <w:spacing w:val="57"/>
          <w:position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LABSHEET</w:t>
      </w:r>
      <w:r>
        <w:rPr>
          <w:color w:val="000000" w:themeColor="text1"/>
          <w:spacing w:val="-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5</w:t>
      </w:r>
    </w:p>
    <w:p>
      <w:pPr>
        <w:pStyle w:val="12"/>
        <w:spacing w:before="5"/>
        <w:rPr>
          <w:rFonts w:ascii="Roboto"/>
          <w:color w:val="000000" w:themeColor="text1"/>
          <w:sz w:val="29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77" w:line="283" w:lineRule="auto"/>
        <w:ind w:left="194" w:right="8481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from google.colab import files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df = files.upload()</w:t>
      </w:r>
    </w:p>
    <w:p>
      <w:pPr>
        <w:pStyle w:val="12"/>
        <w:spacing w:before="3"/>
        <w:rPr>
          <w:color w:val="000000" w:themeColor="text1"/>
          <w:sz w:val="15"/>
          <w14:textFill>
            <w14:solidFill>
              <w14:schemeClr w14:val="tx1"/>
            </w14:solidFill>
          </w14:textFill>
        </w:rPr>
      </w:pPr>
    </w:p>
    <w:p>
      <w:pPr>
        <w:tabs>
          <w:tab w:val="left" w:pos="3153"/>
        </w:tabs>
        <w:spacing w:before="0" w:line="280" w:lineRule="auto"/>
        <w:ind w:left="584" w:right="251" w:hanging="347"/>
        <w:jc w:val="left"/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pict>
          <v:group id="_x0000_s1053" o:spid="_x0000_s1053" o:spt="203" style="position:absolute;left:0pt;margin-left:59.25pt;margin-top:-0.4pt;height:10.5pt;width:47pt;mso-position-horizontal-relative:page;z-index:-251606016;mso-width-relative:page;mso-height-relative:page;" coordorigin="1185,-8" coordsize="940,210">
            <o:lock v:ext="edit"/>
            <v:shape id="_x0000_s1054" o:spid="_x0000_s1054" style="position:absolute;left:1190;top:-4;height:200;width:930;" fillcolor="#A8A8A8" filled="t" stroked="f" coordorigin="1190,-3" coordsize="930,200" path="m2103,197l1207,197,1205,196,1190,180,1190,177,1190,14,1207,-3,2103,-3,2120,14,2120,180,2105,196,2103,197xe">
              <v:path arrowok="t"/>
              <v:fill on="t" opacity="13107f" focussize="0,0"/>
              <v:stroke on="f"/>
              <v:imagedata o:title=""/>
              <o:lock v:ext="edit"/>
            </v:shape>
            <v:shape id="_x0000_s1055" o:spid="_x0000_s1055" style="position:absolute;left:1190;top:-4;height:200;width:930;" fillcolor="#EFEFEF" filled="t" stroked="f" coordorigin="1190,-3" coordsize="930,200" path="m2103,197l1207,197,1205,196,1190,180,1190,177,1190,14,1207,-3,2103,-3,2120,14,2120,180,2105,196,2103,197xe">
              <v:path arrowok="t"/>
              <v:fill on="t" opacity="19791f" focussize="0,0"/>
              <v:stroke on="f"/>
              <v:imagedata o:title=""/>
              <o:lock v:ext="edit"/>
            </v:shape>
            <v:shape id="_x0000_s1056" o:spid="_x0000_s1056" style="position:absolute;left:1190;top:-4;height:200;width:930;" filled="f" stroked="t" coordorigin="1190,-3" coordsize="930,200" path="m1190,177l1190,17,1190,14,1191,12,1192,9,1193,7,1194,5,1196,3,1198,1,1200,-1,1202,-2,1205,-3,1207,-3,1210,-3,2100,-3,2103,-3,2105,-3,2118,9,2119,12,2120,14,2120,17,2120,177,2100,197,1210,197,1207,197,1205,196,1202,195,1200,194,1190,180,1190,177xe">
              <v:path arrowok="t"/>
              <v:fill on="f" focussize="0,0"/>
              <v:stroke weight="0.5pt" color="#757575"/>
              <v:imagedata o:title=""/>
              <o:lock v:ext="edit"/>
            </v:shape>
            <v:shape id="_x0000_s1057" o:spid="_x0000_s1057" o:spt="202" type="#_x0000_t202" style="position:absolute;left:1185;top:-9;height:210;width:94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8"/>
                      <w:ind w:left="80" w:right="0" w:firstLine="0"/>
                      <w:jc w:val="left"/>
                      <w:rPr>
                        <w:rFonts w:ascii="Arial MT"/>
                        <w:sz w:val="13"/>
                      </w:rPr>
                    </w:pPr>
                    <w:r>
                      <w:rPr>
                        <w:rFonts w:ascii="Arial MT"/>
                        <w:color w:val="0F0F0F"/>
                        <w:sz w:val="13"/>
                      </w:rPr>
                      <w:t>Choose</w:t>
                    </w:r>
                    <w:r>
                      <w:rPr>
                        <w:rFonts w:ascii="Arial MT"/>
                        <w:color w:val="0F0F0F"/>
                        <w:spacing w:val="8"/>
                        <w:sz w:val="13"/>
                      </w:rPr>
                      <w:t xml:space="preserve"> </w:t>
                    </w:r>
                    <w:r>
                      <w:rPr>
                        <w:rFonts w:ascii="Arial MT"/>
                        <w:color w:val="0F0F0F"/>
                        <w:sz w:val="13"/>
                      </w:rPr>
                      <w:t>Files</w:t>
                    </w:r>
                  </w:p>
                </w:txbxContent>
              </v:textbox>
            </v:shape>
          </v:group>
        </w:pict>
      </w:r>
      <w:r>
        <w:rPr>
          <w:color w:val="000000" w:themeColor="text1"/>
          <w:position w:val="-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35890" cy="104775"/>
            <wp:effectExtent l="0" t="0" r="0" b="0"/>
            <wp:docPr id="11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28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                    </w:t>
      </w:r>
      <w:r>
        <w:rPr>
          <w:rFonts w:ascii="Times New Roman"/>
          <w:color w:val="000000" w:themeColor="text1"/>
          <w:spacing w:val="10"/>
          <w:sz w:val="20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Arial MT"/>
          <w:color w:val="000000" w:themeColor="text1"/>
          <w:sz w:val="13"/>
          <w14:textFill>
            <w14:solidFill>
              <w14:schemeClr w14:val="tx1"/>
            </w14:solidFill>
          </w14:textFill>
        </w:rPr>
        <w:t>No</w:t>
      </w:r>
      <w:r>
        <w:rPr>
          <w:rFonts w:ascii="Arial MT"/>
          <w:color w:val="000000" w:themeColor="text1"/>
          <w:spacing w:val="2"/>
          <w:sz w:val="13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Arial MT"/>
          <w:color w:val="000000" w:themeColor="text1"/>
          <w:sz w:val="13"/>
          <w14:textFill>
            <w14:solidFill>
              <w14:schemeClr w14:val="tx1"/>
            </w14:solidFill>
          </w14:textFill>
        </w:rPr>
        <w:t>file</w:t>
      </w:r>
      <w:r>
        <w:rPr>
          <w:rFonts w:ascii="Arial MT"/>
          <w:color w:val="000000" w:themeColor="text1"/>
          <w:spacing w:val="3"/>
          <w:sz w:val="13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Arial MT"/>
          <w:color w:val="000000" w:themeColor="text1"/>
          <w:sz w:val="13"/>
          <w14:textFill>
            <w14:solidFill>
              <w14:schemeClr w14:val="tx1"/>
            </w14:solidFill>
          </w14:textFill>
        </w:rPr>
        <w:t>chosen</w:t>
      </w:r>
      <w:r>
        <w:rPr>
          <w:rFonts w:ascii="Arial MT"/>
          <w:color w:val="000000" w:themeColor="text1"/>
          <w:sz w:val="13"/>
          <w14:textFill>
            <w14:solidFill>
              <w14:schemeClr w14:val="tx1"/>
            </w14:solidFill>
          </w14:textFill>
        </w:rPr>
        <w:tab/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Upload widget is only available when the cell has been executed in the current browser session. Please rerun this cell to</w:t>
      </w:r>
      <w:r>
        <w:rPr>
          <w:rFonts w:ascii="Arial MT"/>
          <w:color w:val="000000" w:themeColor="text1"/>
          <w:spacing w:val="-36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enable.</w:t>
      </w:r>
    </w:p>
    <w:p>
      <w:pPr>
        <w:spacing w:before="0" w:line="149" w:lineRule="exact"/>
        <w:ind w:left="584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Saving train.csv to train.csv</w:t>
      </w:r>
    </w:p>
    <w:p>
      <w:pPr>
        <w:pStyle w:val="12"/>
        <w:spacing w:before="11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</w:p>
    <w:p>
      <w:pPr>
        <w:pStyle w:val="12"/>
        <w:spacing w:line="283" w:lineRule="auto"/>
        <w:ind w:left="194" w:right="9267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import pandas as pd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import numpy as np</w:t>
      </w:r>
    </w:p>
    <w:p>
      <w:pPr>
        <w:pStyle w:val="12"/>
        <w:spacing w:before="2"/>
        <w:rPr>
          <w:color w:val="000000" w:themeColor="text1"/>
          <w:sz w:val="1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pict>
          <v:shape id="_x0000_s1058" o:spid="_x0000_s1058" style="position:absolute;left:0pt;margin-left:40.25pt;margin-top:8.95pt;height:0.1pt;width:526.5pt;mso-position-horizontal-relative:page;mso-wrap-distance-bottom:0pt;mso-wrap-distance-top:0pt;z-index:-251523072;mso-width-relative:page;mso-height-relative:page;" filled="f" stroked="t" coordorigin="805,180" coordsize="10530,0" path="m805,180l11335,180e">
            <v:path arrowok="t"/>
            <v:fill on="f" focussize="0,0"/>
            <v:stroke weight="1pt" color="#282828"/>
            <v:imagedata o:title=""/>
            <o:lock v:ext="edit"/>
            <w10:wrap type="topAndBottom"/>
          </v:shape>
        </w:pict>
      </w:r>
    </w:p>
    <w:p>
      <w:pPr>
        <w:pStyle w:val="12"/>
        <w:tabs>
          <w:tab w:val="left" w:pos="10734"/>
        </w:tabs>
        <w:spacing w:line="283" w:lineRule="auto"/>
        <w:ind w:left="194" w:right="102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u w:val="single" w:color="282828"/>
          <w14:textFill>
            <w14:solidFill>
              <w14:schemeClr w14:val="tx1"/>
            </w14:solidFill>
          </w14:textFill>
        </w:rPr>
        <w:t>data = pd.read_csv('./train.csv')</w:t>
      </w:r>
      <w:r>
        <w:rPr>
          <w:color w:val="000000" w:themeColor="text1"/>
          <w:u w:val="single" w:color="282828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data.head()</w:t>
      </w:r>
    </w:p>
    <w:p>
      <w:pPr>
        <w:pStyle w:val="12"/>
        <w:spacing w:before="8"/>
        <w:rPr>
          <w:color w:val="000000" w:themeColor="text1"/>
          <w:sz w:val="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532130</wp:posOffset>
            </wp:positionH>
            <wp:positionV relativeFrom="paragraph">
              <wp:posOffset>88900</wp:posOffset>
            </wp:positionV>
            <wp:extent cx="135255" cy="104775"/>
            <wp:effectExtent l="0" t="0" r="0" b="0"/>
            <wp:wrapTopAndBottom/>
            <wp:docPr id="11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28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6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pict>
          <v:shape id="_x0000_s1059" o:spid="_x0000_s1059" o:spt="202" type="#_x0000_t202" style="position:absolute;left:0pt;margin-left:59.25pt;margin-top:11.4pt;height:94.2pt;width:499pt;mso-position-horizontal-relative:page;mso-wrap-distance-bottom:0pt;mso-wrap-distance-top:0pt;z-index:-25152716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11"/>
                    <w:tblW w:w="0" w:type="auto"/>
                    <w:tblInd w:w="7" w:type="dxa"/>
                    <w:tblBorders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insideH w:val="none" w:color="auto" w:sz="0" w:space="0"/>
                      <w:insideV w:val="none" w:color="auto" w:sz="0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524"/>
                    <w:gridCol w:w="680"/>
                    <w:gridCol w:w="756"/>
                    <w:gridCol w:w="820"/>
                    <w:gridCol w:w="2490"/>
                    <w:gridCol w:w="560"/>
                    <w:gridCol w:w="412"/>
                    <w:gridCol w:w="524"/>
                    <w:gridCol w:w="561"/>
                    <w:gridCol w:w="721"/>
                    <w:gridCol w:w="645"/>
                    <w:gridCol w:w="524"/>
                    <w:gridCol w:w="755"/>
                  </w:tblGrid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13" w:hRule="atLeast"/>
                    </w:trPr>
                    <w:tc>
                      <w:tcPr>
                        <w:tcW w:w="1204" w:type="dxa"/>
                        <w:gridSpan w:val="2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left="287"/>
                          <w:jc w:val="left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PassengerId</w:t>
                        </w:r>
                      </w:p>
                    </w:tc>
                    <w:tc>
                      <w:tcPr>
                        <w:tcW w:w="756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left="-9" w:right="67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Survived</w:t>
                        </w:r>
                      </w:p>
                    </w:tc>
                    <w:tc>
                      <w:tcPr>
                        <w:tcW w:w="820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right="285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Pclass</w:t>
                        </w:r>
                      </w:p>
                    </w:tc>
                    <w:tc>
                      <w:tcPr>
                        <w:tcW w:w="2490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right="67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Name</w:t>
                        </w:r>
                      </w:p>
                    </w:tc>
                    <w:tc>
                      <w:tcPr>
                        <w:tcW w:w="560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right="66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Sex</w:t>
                        </w:r>
                      </w:p>
                    </w:tc>
                    <w:tc>
                      <w:tcPr>
                        <w:tcW w:w="412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left="49" w:right="5"/>
                          <w:jc w:val="center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Age</w:t>
                        </w:r>
                      </w:p>
                    </w:tc>
                    <w:tc>
                      <w:tcPr>
                        <w:tcW w:w="524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right="65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SibSp</w:t>
                        </w:r>
                      </w:p>
                    </w:tc>
                    <w:tc>
                      <w:tcPr>
                        <w:tcW w:w="561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right="101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Parch</w:t>
                        </w:r>
                      </w:p>
                    </w:tc>
                    <w:tc>
                      <w:tcPr>
                        <w:tcW w:w="721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right="63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Ticket</w:t>
                        </w:r>
                      </w:p>
                    </w:tc>
                    <w:tc>
                      <w:tcPr>
                        <w:tcW w:w="645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right="62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Fare</w:t>
                        </w:r>
                      </w:p>
                    </w:tc>
                    <w:tc>
                      <w:tcPr>
                        <w:tcW w:w="524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right="61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Cabin</w:t>
                        </w:r>
                      </w:p>
                    </w:tc>
                    <w:tc>
                      <w:tcPr>
                        <w:tcW w:w="755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right="61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Embarked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29" w:hRule="atLeast"/>
                    </w:trPr>
                    <w:tc>
                      <w:tcPr>
                        <w:tcW w:w="1204" w:type="dxa"/>
                        <w:gridSpan w:val="2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tabs>
                            <w:tab w:val="left" w:pos="901"/>
                          </w:tabs>
                          <w:spacing w:before="68" w:line="141" w:lineRule="exact"/>
                          <w:ind w:left="7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818181"/>
                            <w:sz w:val="14"/>
                          </w:rPr>
                          <w:t>0</w:t>
                        </w:r>
                        <w:r>
                          <w:rPr>
                            <w:rFonts w:ascii="Arial"/>
                            <w:b/>
                            <w:color w:val="818181"/>
                            <w:sz w:val="14"/>
                          </w:rPr>
                          <w:tab/>
                        </w:r>
                        <w:r>
                          <w:rPr>
                            <w:color w:val="818181"/>
                            <w:sz w:val="14"/>
                          </w:rPr>
                          <w:t>493</w:t>
                        </w:r>
                      </w:p>
                    </w:tc>
                    <w:tc>
                      <w:tcPr>
                        <w:tcW w:w="756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 w:line="141" w:lineRule="exact"/>
                          <w:ind w:right="67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820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 w:line="141" w:lineRule="exact"/>
                          <w:ind w:right="285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2490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 w:line="141" w:lineRule="exact"/>
                          <w:ind w:right="67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Molson,</w:t>
                        </w:r>
                        <w:r>
                          <w:rPr>
                            <w:color w:val="818181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Mr.</w:t>
                        </w:r>
                        <w:r>
                          <w:rPr>
                            <w:color w:val="818181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Harry</w:t>
                        </w:r>
                        <w:r>
                          <w:rPr>
                            <w:color w:val="818181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Markland</w:t>
                        </w:r>
                      </w:p>
                    </w:tc>
                    <w:tc>
                      <w:tcPr>
                        <w:tcW w:w="560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 w:line="141" w:lineRule="exact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male</w:t>
                        </w:r>
                      </w:p>
                    </w:tc>
                    <w:tc>
                      <w:tcPr>
                        <w:tcW w:w="412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 w:line="141" w:lineRule="exact"/>
                          <w:ind w:left="49" w:right="4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55.0</w:t>
                        </w:r>
                      </w:p>
                    </w:tc>
                    <w:tc>
                      <w:tcPr>
                        <w:tcW w:w="524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 w:line="141" w:lineRule="exact"/>
                          <w:ind w:right="65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561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 w:line="141" w:lineRule="exact"/>
                          <w:ind w:right="101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21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 w:line="141" w:lineRule="exact"/>
                          <w:ind w:right="63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113787</w:t>
                        </w:r>
                      </w:p>
                    </w:tc>
                    <w:tc>
                      <w:tcPr>
                        <w:tcW w:w="645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 w:line="141" w:lineRule="exact"/>
                          <w:ind w:right="61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30.5000</w:t>
                        </w:r>
                      </w:p>
                    </w:tc>
                    <w:tc>
                      <w:tcPr>
                        <w:tcW w:w="524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 w:line="141" w:lineRule="exact"/>
                          <w:ind w:right="6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C30</w:t>
                        </w:r>
                      </w:p>
                    </w:tc>
                    <w:tc>
                      <w:tcPr>
                        <w:tcW w:w="755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 w:line="141" w:lineRule="exact"/>
                          <w:ind w:right="6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S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566" w:hRule="atLeast"/>
                    </w:trPr>
                    <w:tc>
                      <w:tcPr>
                        <w:tcW w:w="524" w:type="dxa"/>
                      </w:tcPr>
                      <w:p>
                        <w:pPr>
                          <w:pStyle w:val="18"/>
                          <w:spacing w:before="4"/>
                          <w:jc w:val="left"/>
                          <w:rPr>
                            <w:rFonts w:ascii="Consolas"/>
                            <w:sz w:val="20"/>
                          </w:rPr>
                        </w:pPr>
                      </w:p>
                      <w:p>
                        <w:pPr>
                          <w:pStyle w:val="18"/>
                          <w:spacing w:before="1"/>
                          <w:ind w:left="70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680" w:type="dxa"/>
                      </w:tcPr>
                      <w:p>
                        <w:pPr>
                          <w:pStyle w:val="18"/>
                          <w:spacing w:before="4"/>
                          <w:jc w:val="left"/>
                          <w:rPr>
                            <w:rFonts w:ascii="Consolas"/>
                            <w:sz w:val="20"/>
                          </w:rPr>
                        </w:pPr>
                      </w:p>
                      <w:p>
                        <w:pPr>
                          <w:pStyle w:val="18"/>
                          <w:spacing w:before="1"/>
                          <w:ind w:right="67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53</w:t>
                        </w:r>
                      </w:p>
                    </w:tc>
                    <w:tc>
                      <w:tcPr>
                        <w:tcW w:w="756" w:type="dxa"/>
                      </w:tcPr>
                      <w:p>
                        <w:pPr>
                          <w:pStyle w:val="18"/>
                          <w:spacing w:before="4"/>
                          <w:jc w:val="left"/>
                          <w:rPr>
                            <w:rFonts w:ascii="Consolas"/>
                            <w:sz w:val="20"/>
                          </w:rPr>
                        </w:pPr>
                      </w:p>
                      <w:p>
                        <w:pPr>
                          <w:pStyle w:val="18"/>
                          <w:spacing w:before="1"/>
                          <w:ind w:right="67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820" w:type="dxa"/>
                      </w:tcPr>
                      <w:p>
                        <w:pPr>
                          <w:pStyle w:val="18"/>
                          <w:spacing w:before="4"/>
                          <w:jc w:val="left"/>
                          <w:rPr>
                            <w:rFonts w:ascii="Consolas"/>
                            <w:sz w:val="20"/>
                          </w:rPr>
                        </w:pPr>
                      </w:p>
                      <w:p>
                        <w:pPr>
                          <w:pStyle w:val="18"/>
                          <w:spacing w:before="1"/>
                          <w:ind w:right="285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2490" w:type="dxa"/>
                      </w:tcPr>
                      <w:p>
                        <w:pPr>
                          <w:pStyle w:val="18"/>
                          <w:spacing w:before="6"/>
                          <w:jc w:val="left"/>
                          <w:rPr>
                            <w:rFonts w:ascii="Consolas"/>
                            <w:sz w:val="13"/>
                          </w:rPr>
                        </w:pPr>
                      </w:p>
                      <w:p>
                        <w:pPr>
                          <w:pStyle w:val="18"/>
                          <w:ind w:right="67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Harper,</w:t>
                        </w:r>
                        <w:r>
                          <w:rPr>
                            <w:color w:val="818181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Mrs.</w:t>
                        </w:r>
                        <w:r>
                          <w:rPr>
                            <w:color w:val="818181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Henry</w:t>
                        </w:r>
                        <w:r>
                          <w:rPr>
                            <w:color w:val="818181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Sleeper</w:t>
                        </w:r>
                        <w:r>
                          <w:rPr>
                            <w:color w:val="818181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(Myna</w:t>
                        </w:r>
                      </w:p>
                      <w:p>
                        <w:pPr>
                          <w:pStyle w:val="18"/>
                          <w:spacing w:before="10"/>
                          <w:ind w:right="67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Haxtun)</w:t>
                        </w:r>
                      </w:p>
                    </w:tc>
                    <w:tc>
                      <w:tcPr>
                        <w:tcW w:w="560" w:type="dxa"/>
                      </w:tcPr>
                      <w:p>
                        <w:pPr>
                          <w:pStyle w:val="18"/>
                          <w:spacing w:before="4"/>
                          <w:jc w:val="left"/>
                          <w:rPr>
                            <w:rFonts w:ascii="Consolas"/>
                            <w:sz w:val="20"/>
                          </w:rPr>
                        </w:pPr>
                      </w:p>
                      <w:p>
                        <w:pPr>
                          <w:pStyle w:val="18"/>
                          <w:spacing w:before="1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female</w:t>
                        </w:r>
                      </w:p>
                    </w:tc>
                    <w:tc>
                      <w:tcPr>
                        <w:tcW w:w="412" w:type="dxa"/>
                      </w:tcPr>
                      <w:p>
                        <w:pPr>
                          <w:pStyle w:val="18"/>
                          <w:spacing w:before="4"/>
                          <w:jc w:val="left"/>
                          <w:rPr>
                            <w:rFonts w:ascii="Consolas"/>
                            <w:sz w:val="20"/>
                          </w:rPr>
                        </w:pPr>
                      </w:p>
                      <w:p>
                        <w:pPr>
                          <w:pStyle w:val="18"/>
                          <w:spacing w:before="1"/>
                          <w:ind w:left="49" w:right="4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49.0</w:t>
                        </w:r>
                      </w:p>
                    </w:tc>
                    <w:tc>
                      <w:tcPr>
                        <w:tcW w:w="524" w:type="dxa"/>
                      </w:tcPr>
                      <w:p>
                        <w:pPr>
                          <w:pStyle w:val="18"/>
                          <w:spacing w:before="4"/>
                          <w:jc w:val="left"/>
                          <w:rPr>
                            <w:rFonts w:ascii="Consolas"/>
                            <w:sz w:val="20"/>
                          </w:rPr>
                        </w:pPr>
                      </w:p>
                      <w:p>
                        <w:pPr>
                          <w:pStyle w:val="18"/>
                          <w:spacing w:before="1"/>
                          <w:ind w:right="65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561" w:type="dxa"/>
                      </w:tcPr>
                      <w:p>
                        <w:pPr>
                          <w:pStyle w:val="18"/>
                          <w:spacing w:before="4"/>
                          <w:jc w:val="left"/>
                          <w:rPr>
                            <w:rFonts w:ascii="Consolas"/>
                            <w:sz w:val="20"/>
                          </w:rPr>
                        </w:pPr>
                      </w:p>
                      <w:p>
                        <w:pPr>
                          <w:pStyle w:val="18"/>
                          <w:spacing w:before="1"/>
                          <w:ind w:right="101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21" w:type="dxa"/>
                      </w:tcPr>
                      <w:p>
                        <w:pPr>
                          <w:pStyle w:val="18"/>
                          <w:spacing w:before="6"/>
                          <w:jc w:val="left"/>
                          <w:rPr>
                            <w:rFonts w:ascii="Consolas"/>
                            <w:sz w:val="13"/>
                          </w:rPr>
                        </w:pPr>
                      </w:p>
                      <w:p>
                        <w:pPr>
                          <w:pStyle w:val="18"/>
                          <w:spacing w:line="254" w:lineRule="auto"/>
                          <w:ind w:left="266" w:right="45" w:firstLine="19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PC</w:t>
                        </w:r>
                        <w:r>
                          <w:rPr>
                            <w:color w:val="818181"/>
                            <w:spacing w:val="-3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17572</w:t>
                        </w:r>
                      </w:p>
                    </w:tc>
                    <w:tc>
                      <w:tcPr>
                        <w:tcW w:w="645" w:type="dxa"/>
                      </w:tcPr>
                      <w:p>
                        <w:pPr>
                          <w:pStyle w:val="18"/>
                          <w:spacing w:before="4"/>
                          <w:jc w:val="left"/>
                          <w:rPr>
                            <w:rFonts w:ascii="Consolas"/>
                            <w:sz w:val="20"/>
                          </w:rPr>
                        </w:pPr>
                      </w:p>
                      <w:p>
                        <w:pPr>
                          <w:pStyle w:val="18"/>
                          <w:spacing w:before="1"/>
                          <w:ind w:right="61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76.7292</w:t>
                        </w:r>
                      </w:p>
                    </w:tc>
                    <w:tc>
                      <w:tcPr>
                        <w:tcW w:w="524" w:type="dxa"/>
                      </w:tcPr>
                      <w:p>
                        <w:pPr>
                          <w:pStyle w:val="18"/>
                          <w:spacing w:before="4"/>
                          <w:jc w:val="left"/>
                          <w:rPr>
                            <w:rFonts w:ascii="Consolas"/>
                            <w:sz w:val="20"/>
                          </w:rPr>
                        </w:pPr>
                      </w:p>
                      <w:p>
                        <w:pPr>
                          <w:pStyle w:val="18"/>
                          <w:spacing w:before="1"/>
                          <w:ind w:right="6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D33</w:t>
                        </w:r>
                      </w:p>
                    </w:tc>
                    <w:tc>
                      <w:tcPr>
                        <w:tcW w:w="755" w:type="dxa"/>
                      </w:tcPr>
                      <w:p>
                        <w:pPr>
                          <w:pStyle w:val="18"/>
                          <w:spacing w:before="4"/>
                          <w:jc w:val="left"/>
                          <w:rPr>
                            <w:rFonts w:ascii="Consolas"/>
                            <w:sz w:val="20"/>
                          </w:rPr>
                        </w:pPr>
                      </w:p>
                      <w:p>
                        <w:pPr>
                          <w:pStyle w:val="18"/>
                          <w:spacing w:before="1"/>
                          <w:ind w:right="6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C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15" w:hRule="atLeast"/>
                    </w:trPr>
                    <w:tc>
                      <w:tcPr>
                        <w:tcW w:w="524" w:type="dxa"/>
                      </w:tcPr>
                      <w:p>
                        <w:pPr>
                          <w:pStyle w:val="18"/>
                          <w:spacing w:before="72"/>
                          <w:ind w:left="70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81818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680" w:type="dxa"/>
                      </w:tcPr>
                      <w:p>
                        <w:pPr>
                          <w:pStyle w:val="18"/>
                          <w:spacing w:before="72"/>
                          <w:ind w:right="67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388</w:t>
                        </w:r>
                      </w:p>
                    </w:tc>
                    <w:tc>
                      <w:tcPr>
                        <w:tcW w:w="756" w:type="dxa"/>
                      </w:tcPr>
                      <w:p>
                        <w:pPr>
                          <w:pStyle w:val="18"/>
                          <w:spacing w:before="72"/>
                          <w:ind w:right="67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820" w:type="dxa"/>
                      </w:tcPr>
                      <w:p>
                        <w:pPr>
                          <w:pStyle w:val="18"/>
                          <w:spacing w:before="72"/>
                          <w:ind w:right="285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2490" w:type="dxa"/>
                      </w:tcPr>
                      <w:p>
                        <w:pPr>
                          <w:pStyle w:val="18"/>
                          <w:spacing w:before="72"/>
                          <w:ind w:right="67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Buss, Miss. Kate</w:t>
                        </w:r>
                      </w:p>
                    </w:tc>
                    <w:tc>
                      <w:tcPr>
                        <w:tcW w:w="560" w:type="dxa"/>
                      </w:tcPr>
                      <w:p>
                        <w:pPr>
                          <w:pStyle w:val="18"/>
                          <w:spacing w:before="72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female</w:t>
                        </w:r>
                      </w:p>
                    </w:tc>
                    <w:tc>
                      <w:tcPr>
                        <w:tcW w:w="412" w:type="dxa"/>
                      </w:tcPr>
                      <w:p>
                        <w:pPr>
                          <w:pStyle w:val="18"/>
                          <w:spacing w:before="72"/>
                          <w:ind w:left="49" w:right="4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36.0</w:t>
                        </w:r>
                      </w:p>
                    </w:tc>
                    <w:tc>
                      <w:tcPr>
                        <w:tcW w:w="524" w:type="dxa"/>
                      </w:tcPr>
                      <w:p>
                        <w:pPr>
                          <w:pStyle w:val="18"/>
                          <w:spacing w:before="72"/>
                          <w:ind w:right="65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561" w:type="dxa"/>
                      </w:tcPr>
                      <w:p>
                        <w:pPr>
                          <w:pStyle w:val="18"/>
                          <w:spacing w:before="72"/>
                          <w:ind w:right="101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21" w:type="dxa"/>
                      </w:tcPr>
                      <w:p>
                        <w:pPr>
                          <w:pStyle w:val="18"/>
                          <w:spacing w:before="72"/>
                          <w:ind w:right="63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27849</w:t>
                        </w:r>
                      </w:p>
                    </w:tc>
                    <w:tc>
                      <w:tcPr>
                        <w:tcW w:w="645" w:type="dxa"/>
                      </w:tcPr>
                      <w:p>
                        <w:pPr>
                          <w:pStyle w:val="18"/>
                          <w:spacing w:before="72"/>
                          <w:ind w:right="61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13.0000</w:t>
                        </w:r>
                      </w:p>
                    </w:tc>
                    <w:tc>
                      <w:tcPr>
                        <w:tcW w:w="524" w:type="dxa"/>
                      </w:tcPr>
                      <w:p>
                        <w:pPr>
                          <w:pStyle w:val="18"/>
                          <w:spacing w:before="72"/>
                          <w:ind w:right="61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NaN</w:t>
                        </w:r>
                      </w:p>
                    </w:tc>
                    <w:tc>
                      <w:tcPr>
                        <w:tcW w:w="755" w:type="dxa"/>
                      </w:tcPr>
                      <w:p>
                        <w:pPr>
                          <w:pStyle w:val="18"/>
                          <w:spacing w:before="72"/>
                          <w:ind w:right="6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S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15" w:hRule="atLeast"/>
                    </w:trPr>
                    <w:tc>
                      <w:tcPr>
                        <w:tcW w:w="524" w:type="dxa"/>
                      </w:tcPr>
                      <w:p>
                        <w:pPr>
                          <w:pStyle w:val="18"/>
                          <w:spacing w:before="77"/>
                          <w:ind w:left="70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81818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680" w:type="dxa"/>
                      </w:tcPr>
                      <w:p>
                        <w:pPr>
                          <w:pStyle w:val="18"/>
                          <w:spacing w:before="77"/>
                          <w:ind w:right="67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192</w:t>
                        </w:r>
                      </w:p>
                    </w:tc>
                    <w:tc>
                      <w:tcPr>
                        <w:tcW w:w="756" w:type="dxa"/>
                      </w:tcPr>
                      <w:p>
                        <w:pPr>
                          <w:pStyle w:val="18"/>
                          <w:spacing w:before="77"/>
                          <w:ind w:right="67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820" w:type="dxa"/>
                      </w:tcPr>
                      <w:p>
                        <w:pPr>
                          <w:pStyle w:val="18"/>
                          <w:spacing w:before="77"/>
                          <w:ind w:right="285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2490" w:type="dxa"/>
                      </w:tcPr>
                      <w:p>
                        <w:pPr>
                          <w:pStyle w:val="18"/>
                          <w:spacing w:before="77"/>
                          <w:ind w:right="67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Carbines,</w:t>
                        </w:r>
                        <w:r>
                          <w:rPr>
                            <w:color w:val="818181"/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Mr.</w:t>
                        </w:r>
                        <w:r>
                          <w:rPr>
                            <w:color w:val="818181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William</w:t>
                        </w:r>
                      </w:p>
                    </w:tc>
                    <w:tc>
                      <w:tcPr>
                        <w:tcW w:w="560" w:type="dxa"/>
                      </w:tcPr>
                      <w:p>
                        <w:pPr>
                          <w:pStyle w:val="18"/>
                          <w:spacing w:before="77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male</w:t>
                        </w:r>
                      </w:p>
                    </w:tc>
                    <w:tc>
                      <w:tcPr>
                        <w:tcW w:w="412" w:type="dxa"/>
                      </w:tcPr>
                      <w:p>
                        <w:pPr>
                          <w:pStyle w:val="18"/>
                          <w:spacing w:before="77"/>
                          <w:ind w:left="49" w:right="4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19.0</w:t>
                        </w:r>
                      </w:p>
                    </w:tc>
                    <w:tc>
                      <w:tcPr>
                        <w:tcW w:w="524" w:type="dxa"/>
                      </w:tcPr>
                      <w:p>
                        <w:pPr>
                          <w:pStyle w:val="18"/>
                          <w:spacing w:before="77"/>
                          <w:ind w:right="65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561" w:type="dxa"/>
                      </w:tcPr>
                      <w:p>
                        <w:pPr>
                          <w:pStyle w:val="18"/>
                          <w:spacing w:before="77"/>
                          <w:ind w:right="101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21" w:type="dxa"/>
                      </w:tcPr>
                      <w:p>
                        <w:pPr>
                          <w:pStyle w:val="18"/>
                          <w:spacing w:before="77"/>
                          <w:ind w:right="63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28424</w:t>
                        </w:r>
                      </w:p>
                    </w:tc>
                    <w:tc>
                      <w:tcPr>
                        <w:tcW w:w="645" w:type="dxa"/>
                      </w:tcPr>
                      <w:p>
                        <w:pPr>
                          <w:pStyle w:val="18"/>
                          <w:spacing w:before="77"/>
                          <w:ind w:right="61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13.0000</w:t>
                        </w:r>
                      </w:p>
                    </w:tc>
                    <w:tc>
                      <w:tcPr>
                        <w:tcW w:w="524" w:type="dxa"/>
                      </w:tcPr>
                      <w:p>
                        <w:pPr>
                          <w:pStyle w:val="18"/>
                          <w:spacing w:before="77"/>
                          <w:ind w:right="61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NaN</w:t>
                        </w:r>
                      </w:p>
                    </w:tc>
                    <w:tc>
                      <w:tcPr>
                        <w:tcW w:w="755" w:type="dxa"/>
                      </w:tcPr>
                      <w:p>
                        <w:pPr>
                          <w:pStyle w:val="18"/>
                          <w:spacing w:before="77"/>
                          <w:ind w:right="6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S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33" w:hRule="atLeast"/>
                    </w:trPr>
                    <w:tc>
                      <w:tcPr>
                        <w:tcW w:w="524" w:type="dxa"/>
                      </w:tcPr>
                      <w:p>
                        <w:pPr>
                          <w:pStyle w:val="18"/>
                          <w:spacing w:before="72" w:line="141" w:lineRule="exact"/>
                          <w:ind w:left="70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818181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680" w:type="dxa"/>
                      </w:tcPr>
                      <w:p>
                        <w:pPr>
                          <w:pStyle w:val="18"/>
                          <w:spacing w:before="72" w:line="141" w:lineRule="exact"/>
                          <w:ind w:right="67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687</w:t>
                        </w:r>
                      </w:p>
                    </w:tc>
                    <w:tc>
                      <w:tcPr>
                        <w:tcW w:w="756" w:type="dxa"/>
                      </w:tcPr>
                      <w:p>
                        <w:pPr>
                          <w:pStyle w:val="18"/>
                          <w:spacing w:before="72" w:line="141" w:lineRule="exact"/>
                          <w:ind w:right="67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820" w:type="dxa"/>
                      </w:tcPr>
                      <w:p>
                        <w:pPr>
                          <w:pStyle w:val="18"/>
                          <w:spacing w:before="72" w:line="141" w:lineRule="exact"/>
                          <w:ind w:right="285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2490" w:type="dxa"/>
                      </w:tcPr>
                      <w:p>
                        <w:pPr>
                          <w:pStyle w:val="18"/>
                          <w:spacing w:before="72" w:line="141" w:lineRule="exact"/>
                          <w:ind w:right="67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Panula,</w:t>
                        </w:r>
                        <w:r>
                          <w:rPr>
                            <w:color w:val="818181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Mr.</w:t>
                        </w:r>
                        <w:r>
                          <w:rPr>
                            <w:color w:val="818181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Jaako</w:t>
                        </w:r>
                        <w:r>
                          <w:rPr>
                            <w:color w:val="818181"/>
                            <w:spacing w:val="-1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Arnold</w:t>
                        </w:r>
                      </w:p>
                    </w:tc>
                    <w:tc>
                      <w:tcPr>
                        <w:tcW w:w="560" w:type="dxa"/>
                      </w:tcPr>
                      <w:p>
                        <w:pPr>
                          <w:pStyle w:val="18"/>
                          <w:spacing w:before="72" w:line="141" w:lineRule="exact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male</w:t>
                        </w:r>
                      </w:p>
                    </w:tc>
                    <w:tc>
                      <w:tcPr>
                        <w:tcW w:w="412" w:type="dxa"/>
                      </w:tcPr>
                      <w:p>
                        <w:pPr>
                          <w:pStyle w:val="18"/>
                          <w:spacing w:before="72" w:line="141" w:lineRule="exact"/>
                          <w:ind w:left="49" w:right="4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14.0</w:t>
                        </w:r>
                      </w:p>
                    </w:tc>
                    <w:tc>
                      <w:tcPr>
                        <w:tcW w:w="524" w:type="dxa"/>
                      </w:tcPr>
                      <w:p>
                        <w:pPr>
                          <w:pStyle w:val="18"/>
                          <w:spacing w:before="72" w:line="141" w:lineRule="exact"/>
                          <w:ind w:right="65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561" w:type="dxa"/>
                      </w:tcPr>
                      <w:p>
                        <w:pPr>
                          <w:pStyle w:val="18"/>
                          <w:spacing w:before="72" w:line="141" w:lineRule="exact"/>
                          <w:ind w:right="101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21" w:type="dxa"/>
                      </w:tcPr>
                      <w:p>
                        <w:pPr>
                          <w:pStyle w:val="18"/>
                          <w:spacing w:before="72" w:line="141" w:lineRule="exact"/>
                          <w:ind w:right="63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3101295</w:t>
                        </w:r>
                      </w:p>
                    </w:tc>
                    <w:tc>
                      <w:tcPr>
                        <w:tcW w:w="645" w:type="dxa"/>
                      </w:tcPr>
                      <w:p>
                        <w:pPr>
                          <w:pStyle w:val="18"/>
                          <w:spacing w:before="72" w:line="141" w:lineRule="exact"/>
                          <w:ind w:right="61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39.6875</w:t>
                        </w:r>
                      </w:p>
                    </w:tc>
                    <w:tc>
                      <w:tcPr>
                        <w:tcW w:w="524" w:type="dxa"/>
                      </w:tcPr>
                      <w:p>
                        <w:pPr>
                          <w:pStyle w:val="18"/>
                          <w:spacing w:before="72" w:line="141" w:lineRule="exact"/>
                          <w:ind w:right="61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NaN</w:t>
                        </w:r>
                      </w:p>
                    </w:tc>
                    <w:tc>
                      <w:tcPr>
                        <w:tcW w:w="755" w:type="dxa"/>
                      </w:tcPr>
                      <w:p>
                        <w:pPr>
                          <w:pStyle w:val="18"/>
                          <w:spacing w:before="72" w:line="141" w:lineRule="exact"/>
                          <w:ind w:right="6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S</w:t>
                        </w:r>
                      </w:p>
                    </w:tc>
                  </w:tr>
                </w:tbl>
                <w:p>
                  <w:pPr>
                    <w:pStyle w:val="12"/>
                  </w:pPr>
                </w:p>
              </w:txbxContent>
            </v:textbox>
            <w10:wrap type="topAndBottom"/>
          </v:shape>
        </w:pict>
      </w: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71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cols = ['Name', 'Ticket', 'Cabin']</w:t>
      </w:r>
    </w:p>
    <w:p>
      <w:pPr>
        <w:pStyle w:val="12"/>
        <w:spacing w:before="28" w:line="283" w:lineRule="auto"/>
        <w:ind w:left="194" w:right="769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filtered_data = data.drop(cols, axis = 1)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filtered_data.info()</w:t>
      </w:r>
    </w:p>
    <w:p>
      <w:pPr>
        <w:pStyle w:val="12"/>
        <w:spacing w:before="8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</w:p>
    <w:p>
      <w:pPr>
        <w:spacing w:before="1" w:line="237" w:lineRule="auto"/>
        <w:ind w:left="0" w:right="7166" w:firstLine="0"/>
        <w:jc w:val="center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position w:val="-3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35890" cy="104775"/>
            <wp:effectExtent l="0" t="0" r="0" b="0"/>
            <wp:docPr id="11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28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ascii="Times New Roman"/>
          <w:color w:val="000000" w:themeColor="text1"/>
          <w:spacing w:val="-18"/>
          <w:sz w:val="20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&lt;class 'pandas.core.frame.DataFrame'&gt;</w:t>
      </w:r>
      <w:r>
        <w:rPr>
          <w:color w:val="000000" w:themeColor="text1"/>
          <w:spacing w:val="-74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RangeIndex: 712 entries, 0 to 711</w:t>
      </w:r>
    </w:p>
    <w:p>
      <w:pPr>
        <w:spacing w:before="5" w:after="41"/>
        <w:ind w:left="0" w:right="7281" w:firstLine="0"/>
        <w:jc w:val="center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Data columns (total 9 columns):</w:t>
      </w:r>
    </w:p>
    <w:tbl>
      <w:tblPr>
        <w:tblStyle w:val="11"/>
        <w:tblW w:w="0" w:type="auto"/>
        <w:tblInd w:w="59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1"/>
        <w:gridCol w:w="154"/>
        <w:gridCol w:w="1001"/>
        <w:gridCol w:w="1078"/>
        <w:gridCol w:w="154"/>
        <w:gridCol w:w="58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9" w:hRule="atLeast"/>
        </w:trPr>
        <w:tc>
          <w:tcPr>
            <w:tcW w:w="231" w:type="dxa"/>
            <w:tcBorders>
              <w:bottom w:val="dashed" w:color="808080" w:sz="6" w:space="0"/>
            </w:tcBorders>
          </w:tcPr>
          <w:p>
            <w:pPr>
              <w:pStyle w:val="18"/>
              <w:spacing w:line="139" w:lineRule="exact"/>
              <w:jc w:val="center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#</w:t>
            </w:r>
          </w:p>
        </w:tc>
        <w:tc>
          <w:tcPr>
            <w:tcW w:w="154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001" w:type="dxa"/>
            <w:tcBorders>
              <w:bottom w:val="dashed" w:color="808080" w:sz="6" w:space="0"/>
            </w:tcBorders>
          </w:tcPr>
          <w:p>
            <w:pPr>
              <w:pStyle w:val="18"/>
              <w:spacing w:line="139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Column</w:t>
            </w:r>
          </w:p>
        </w:tc>
        <w:tc>
          <w:tcPr>
            <w:tcW w:w="1078" w:type="dxa"/>
            <w:tcBorders>
              <w:bottom w:val="dashed" w:color="808080" w:sz="6" w:space="0"/>
            </w:tcBorders>
          </w:tcPr>
          <w:p>
            <w:pPr>
              <w:pStyle w:val="18"/>
              <w:spacing w:line="139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Non-Null</w:t>
            </w:r>
            <w:r>
              <w:rPr>
                <w:rFonts w:ascii="Consolas"/>
                <w:color w:val="000000" w:themeColor="text1"/>
                <w:spacing w:val="-15"/>
                <w:sz w:val="14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Count</w:t>
            </w:r>
          </w:p>
        </w:tc>
        <w:tc>
          <w:tcPr>
            <w:tcW w:w="154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89" w:type="dxa"/>
            <w:tcBorders>
              <w:bottom w:val="dashed" w:color="808080" w:sz="6" w:space="0"/>
            </w:tcBorders>
          </w:tcPr>
          <w:p>
            <w:pPr>
              <w:pStyle w:val="18"/>
              <w:spacing w:line="139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Dtype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5" w:hRule="atLeast"/>
        </w:trPr>
        <w:tc>
          <w:tcPr>
            <w:tcW w:w="231" w:type="dxa"/>
            <w:tcBorders>
              <w:top w:val="dashed" w:color="808080" w:sz="6" w:space="0"/>
            </w:tcBorders>
          </w:tcPr>
          <w:p>
            <w:pPr>
              <w:pStyle w:val="18"/>
              <w:spacing w:before="71"/>
              <w:jc w:val="center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54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001" w:type="dxa"/>
            <w:tcBorders>
              <w:top w:val="dashed" w:color="808080" w:sz="6" w:space="0"/>
            </w:tcBorders>
          </w:tcPr>
          <w:p>
            <w:pPr>
              <w:pStyle w:val="18"/>
              <w:spacing w:before="71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PassengerId</w:t>
            </w:r>
          </w:p>
        </w:tc>
        <w:tc>
          <w:tcPr>
            <w:tcW w:w="1078" w:type="dxa"/>
            <w:tcBorders>
              <w:top w:val="dashed" w:color="808080" w:sz="6" w:space="0"/>
            </w:tcBorders>
          </w:tcPr>
          <w:p>
            <w:pPr>
              <w:pStyle w:val="18"/>
              <w:spacing w:before="71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712 non-null</w:t>
            </w:r>
          </w:p>
        </w:tc>
        <w:tc>
          <w:tcPr>
            <w:tcW w:w="154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89" w:type="dxa"/>
            <w:tcBorders>
              <w:top w:val="dashed" w:color="808080" w:sz="6" w:space="0"/>
            </w:tcBorders>
          </w:tcPr>
          <w:p>
            <w:pPr>
              <w:pStyle w:val="18"/>
              <w:spacing w:before="71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int64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" w:hRule="atLeast"/>
        </w:trPr>
        <w:tc>
          <w:tcPr>
            <w:tcW w:w="231" w:type="dxa"/>
          </w:tcPr>
          <w:p>
            <w:pPr>
              <w:pStyle w:val="18"/>
              <w:spacing w:line="155" w:lineRule="exact"/>
              <w:jc w:val="center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54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0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001" w:type="dxa"/>
          </w:tcPr>
          <w:p>
            <w:pPr>
              <w:pStyle w:val="18"/>
              <w:spacing w:line="155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Survived</w:t>
            </w:r>
          </w:p>
        </w:tc>
        <w:tc>
          <w:tcPr>
            <w:tcW w:w="1078" w:type="dxa"/>
          </w:tcPr>
          <w:p>
            <w:pPr>
              <w:pStyle w:val="18"/>
              <w:spacing w:line="155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712 non-null</w:t>
            </w:r>
          </w:p>
        </w:tc>
        <w:tc>
          <w:tcPr>
            <w:tcW w:w="154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0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89" w:type="dxa"/>
          </w:tcPr>
          <w:p>
            <w:pPr>
              <w:pStyle w:val="18"/>
              <w:spacing w:line="155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int64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0" w:hRule="atLeast"/>
        </w:trPr>
        <w:tc>
          <w:tcPr>
            <w:tcW w:w="231" w:type="dxa"/>
          </w:tcPr>
          <w:p>
            <w:pPr>
              <w:pStyle w:val="18"/>
              <w:spacing w:line="150" w:lineRule="exact"/>
              <w:jc w:val="center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154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0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001" w:type="dxa"/>
          </w:tcPr>
          <w:p>
            <w:pPr>
              <w:pStyle w:val="18"/>
              <w:spacing w:line="150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Pclass</w:t>
            </w:r>
          </w:p>
        </w:tc>
        <w:tc>
          <w:tcPr>
            <w:tcW w:w="1078" w:type="dxa"/>
          </w:tcPr>
          <w:p>
            <w:pPr>
              <w:pStyle w:val="18"/>
              <w:spacing w:line="150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712 non-null</w:t>
            </w:r>
          </w:p>
        </w:tc>
        <w:tc>
          <w:tcPr>
            <w:tcW w:w="154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0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89" w:type="dxa"/>
          </w:tcPr>
          <w:p>
            <w:pPr>
              <w:pStyle w:val="18"/>
              <w:spacing w:line="150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int64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" w:hRule="atLeast"/>
        </w:trPr>
        <w:tc>
          <w:tcPr>
            <w:tcW w:w="231" w:type="dxa"/>
          </w:tcPr>
          <w:p>
            <w:pPr>
              <w:pStyle w:val="18"/>
              <w:spacing w:line="154" w:lineRule="exact"/>
              <w:jc w:val="center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154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0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001" w:type="dxa"/>
          </w:tcPr>
          <w:p>
            <w:pPr>
              <w:pStyle w:val="18"/>
              <w:spacing w:line="154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Sex</w:t>
            </w:r>
          </w:p>
        </w:tc>
        <w:tc>
          <w:tcPr>
            <w:tcW w:w="1078" w:type="dxa"/>
          </w:tcPr>
          <w:p>
            <w:pPr>
              <w:pStyle w:val="18"/>
              <w:spacing w:line="154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712 non-null</w:t>
            </w:r>
          </w:p>
        </w:tc>
        <w:tc>
          <w:tcPr>
            <w:tcW w:w="154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0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89" w:type="dxa"/>
          </w:tcPr>
          <w:p>
            <w:pPr>
              <w:pStyle w:val="18"/>
              <w:spacing w:line="154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object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" w:hRule="atLeast"/>
        </w:trPr>
        <w:tc>
          <w:tcPr>
            <w:tcW w:w="231" w:type="dxa"/>
          </w:tcPr>
          <w:p>
            <w:pPr>
              <w:pStyle w:val="18"/>
              <w:spacing w:line="155" w:lineRule="exact"/>
              <w:jc w:val="center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4</w:t>
            </w:r>
          </w:p>
        </w:tc>
        <w:tc>
          <w:tcPr>
            <w:tcW w:w="154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0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001" w:type="dxa"/>
          </w:tcPr>
          <w:p>
            <w:pPr>
              <w:pStyle w:val="18"/>
              <w:spacing w:line="155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Age</w:t>
            </w:r>
          </w:p>
        </w:tc>
        <w:tc>
          <w:tcPr>
            <w:tcW w:w="1078" w:type="dxa"/>
          </w:tcPr>
          <w:p>
            <w:pPr>
              <w:pStyle w:val="18"/>
              <w:spacing w:line="155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566 non-null</w:t>
            </w:r>
          </w:p>
        </w:tc>
        <w:tc>
          <w:tcPr>
            <w:tcW w:w="154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0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89" w:type="dxa"/>
          </w:tcPr>
          <w:p>
            <w:pPr>
              <w:pStyle w:val="18"/>
              <w:spacing w:line="155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float64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" w:hRule="atLeast"/>
        </w:trPr>
        <w:tc>
          <w:tcPr>
            <w:tcW w:w="231" w:type="dxa"/>
          </w:tcPr>
          <w:p>
            <w:pPr>
              <w:pStyle w:val="18"/>
              <w:spacing w:line="154" w:lineRule="exact"/>
              <w:jc w:val="center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5</w:t>
            </w:r>
          </w:p>
        </w:tc>
        <w:tc>
          <w:tcPr>
            <w:tcW w:w="154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0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001" w:type="dxa"/>
          </w:tcPr>
          <w:p>
            <w:pPr>
              <w:pStyle w:val="18"/>
              <w:spacing w:line="154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SibSp</w:t>
            </w:r>
          </w:p>
        </w:tc>
        <w:tc>
          <w:tcPr>
            <w:tcW w:w="1078" w:type="dxa"/>
          </w:tcPr>
          <w:p>
            <w:pPr>
              <w:pStyle w:val="18"/>
              <w:spacing w:line="154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712 non-null</w:t>
            </w:r>
          </w:p>
        </w:tc>
        <w:tc>
          <w:tcPr>
            <w:tcW w:w="154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0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89" w:type="dxa"/>
          </w:tcPr>
          <w:p>
            <w:pPr>
              <w:pStyle w:val="18"/>
              <w:spacing w:line="154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int64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" w:hRule="atLeast"/>
        </w:trPr>
        <w:tc>
          <w:tcPr>
            <w:tcW w:w="231" w:type="dxa"/>
          </w:tcPr>
          <w:p>
            <w:pPr>
              <w:pStyle w:val="18"/>
              <w:spacing w:line="155" w:lineRule="exact"/>
              <w:jc w:val="center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6</w:t>
            </w:r>
          </w:p>
        </w:tc>
        <w:tc>
          <w:tcPr>
            <w:tcW w:w="154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0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001" w:type="dxa"/>
          </w:tcPr>
          <w:p>
            <w:pPr>
              <w:pStyle w:val="18"/>
              <w:spacing w:line="155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Parch</w:t>
            </w:r>
          </w:p>
        </w:tc>
        <w:tc>
          <w:tcPr>
            <w:tcW w:w="1078" w:type="dxa"/>
          </w:tcPr>
          <w:p>
            <w:pPr>
              <w:pStyle w:val="18"/>
              <w:spacing w:line="155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712 non-null</w:t>
            </w:r>
          </w:p>
        </w:tc>
        <w:tc>
          <w:tcPr>
            <w:tcW w:w="154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0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89" w:type="dxa"/>
          </w:tcPr>
          <w:p>
            <w:pPr>
              <w:pStyle w:val="18"/>
              <w:spacing w:line="155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int64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0" w:hRule="atLeast"/>
        </w:trPr>
        <w:tc>
          <w:tcPr>
            <w:tcW w:w="231" w:type="dxa"/>
          </w:tcPr>
          <w:p>
            <w:pPr>
              <w:pStyle w:val="18"/>
              <w:spacing w:line="150" w:lineRule="exact"/>
              <w:jc w:val="center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7</w:t>
            </w:r>
          </w:p>
        </w:tc>
        <w:tc>
          <w:tcPr>
            <w:tcW w:w="154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0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001" w:type="dxa"/>
          </w:tcPr>
          <w:p>
            <w:pPr>
              <w:pStyle w:val="18"/>
              <w:spacing w:line="150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Fare</w:t>
            </w:r>
          </w:p>
        </w:tc>
        <w:tc>
          <w:tcPr>
            <w:tcW w:w="1078" w:type="dxa"/>
          </w:tcPr>
          <w:p>
            <w:pPr>
              <w:pStyle w:val="18"/>
              <w:spacing w:line="150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712 non-null</w:t>
            </w:r>
          </w:p>
        </w:tc>
        <w:tc>
          <w:tcPr>
            <w:tcW w:w="154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0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89" w:type="dxa"/>
          </w:tcPr>
          <w:p>
            <w:pPr>
              <w:pStyle w:val="18"/>
              <w:spacing w:line="150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float64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5" w:hRule="atLeast"/>
        </w:trPr>
        <w:tc>
          <w:tcPr>
            <w:tcW w:w="231" w:type="dxa"/>
          </w:tcPr>
          <w:p>
            <w:pPr>
              <w:pStyle w:val="18"/>
              <w:spacing w:line="135" w:lineRule="exact"/>
              <w:jc w:val="center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8</w:t>
            </w:r>
          </w:p>
        </w:tc>
        <w:tc>
          <w:tcPr>
            <w:tcW w:w="154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0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001" w:type="dxa"/>
          </w:tcPr>
          <w:p>
            <w:pPr>
              <w:pStyle w:val="18"/>
              <w:spacing w:line="135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Embarked</w:t>
            </w:r>
          </w:p>
        </w:tc>
        <w:tc>
          <w:tcPr>
            <w:tcW w:w="1078" w:type="dxa"/>
          </w:tcPr>
          <w:p>
            <w:pPr>
              <w:pStyle w:val="18"/>
              <w:spacing w:line="135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710 non-null</w:t>
            </w:r>
          </w:p>
        </w:tc>
        <w:tc>
          <w:tcPr>
            <w:tcW w:w="154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0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89" w:type="dxa"/>
          </w:tcPr>
          <w:p>
            <w:pPr>
              <w:pStyle w:val="18"/>
              <w:spacing w:line="135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object</w:t>
            </w:r>
          </w:p>
        </w:tc>
      </w:tr>
    </w:tbl>
    <w:p>
      <w:pPr>
        <w:spacing w:before="15" w:line="249" w:lineRule="auto"/>
        <w:ind w:left="585" w:right="7233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dtypes: float64(2), int64(5), object(2)</w:t>
      </w:r>
      <w:r>
        <w:rPr>
          <w:color w:val="000000" w:themeColor="text1"/>
          <w:spacing w:val="-74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memory usage: 50.2+ KB</w:t>
      </w:r>
    </w:p>
    <w:p>
      <w:pPr>
        <w:pStyle w:val="12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</w:p>
    <w:p>
      <w:pPr>
        <w:pStyle w:val="12"/>
        <w:spacing w:line="283" w:lineRule="auto"/>
        <w:ind w:left="194" w:right="9196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data = data.dropna()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data.info()</w:t>
      </w:r>
    </w:p>
    <w:p>
      <w:pPr>
        <w:pStyle w:val="12"/>
        <w:spacing w:before="8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</w:p>
    <w:p>
      <w:pPr>
        <w:spacing w:before="0" w:line="249" w:lineRule="auto"/>
        <w:ind w:left="0" w:right="7166" w:firstLine="0"/>
        <w:jc w:val="center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position w:val="-3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35890" cy="104775"/>
            <wp:effectExtent l="0" t="0" r="0" b="0"/>
            <wp:docPr id="12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28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ascii="Times New Roman"/>
          <w:color w:val="000000" w:themeColor="text1"/>
          <w:spacing w:val="-18"/>
          <w:sz w:val="20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&lt;class 'pandas.core.frame.DataFrame'&gt;</w:t>
      </w:r>
      <w:r>
        <w:rPr>
          <w:color w:val="000000" w:themeColor="text1"/>
          <w:spacing w:val="-74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Int64Index: 148 entries, 0 to 695</w:t>
      </w:r>
    </w:p>
    <w:p>
      <w:pPr>
        <w:spacing w:before="0" w:after="32"/>
        <w:ind w:left="0" w:right="7204" w:firstLine="0"/>
        <w:jc w:val="center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Data columns (total 12 columns):</w:t>
      </w:r>
    </w:p>
    <w:tbl>
      <w:tblPr>
        <w:tblStyle w:val="11"/>
        <w:tblW w:w="0" w:type="auto"/>
        <w:tblInd w:w="59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1"/>
        <w:gridCol w:w="154"/>
        <w:gridCol w:w="1001"/>
        <w:gridCol w:w="1078"/>
        <w:gridCol w:w="154"/>
        <w:gridCol w:w="58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9" w:hRule="atLeast"/>
        </w:trPr>
        <w:tc>
          <w:tcPr>
            <w:tcW w:w="231" w:type="dxa"/>
            <w:tcBorders>
              <w:bottom w:val="dashed" w:color="808080" w:sz="6" w:space="0"/>
            </w:tcBorders>
          </w:tcPr>
          <w:p>
            <w:pPr>
              <w:pStyle w:val="18"/>
              <w:spacing w:line="139" w:lineRule="exact"/>
              <w:ind w:left="76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#</w:t>
            </w:r>
          </w:p>
        </w:tc>
        <w:tc>
          <w:tcPr>
            <w:tcW w:w="154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001" w:type="dxa"/>
            <w:tcBorders>
              <w:bottom w:val="dashed" w:color="808080" w:sz="6" w:space="0"/>
            </w:tcBorders>
          </w:tcPr>
          <w:p>
            <w:pPr>
              <w:pStyle w:val="18"/>
              <w:spacing w:line="139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Column</w:t>
            </w:r>
          </w:p>
        </w:tc>
        <w:tc>
          <w:tcPr>
            <w:tcW w:w="1078" w:type="dxa"/>
            <w:tcBorders>
              <w:bottom w:val="dashed" w:color="808080" w:sz="6" w:space="0"/>
            </w:tcBorders>
          </w:tcPr>
          <w:p>
            <w:pPr>
              <w:pStyle w:val="18"/>
              <w:spacing w:line="139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Non-Null</w:t>
            </w:r>
            <w:r>
              <w:rPr>
                <w:rFonts w:ascii="Consolas"/>
                <w:color w:val="000000" w:themeColor="text1"/>
                <w:spacing w:val="-15"/>
                <w:sz w:val="14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Count</w:t>
            </w:r>
          </w:p>
        </w:tc>
        <w:tc>
          <w:tcPr>
            <w:tcW w:w="154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89" w:type="dxa"/>
            <w:tcBorders>
              <w:bottom w:val="dashed" w:color="808080" w:sz="6" w:space="0"/>
            </w:tcBorders>
          </w:tcPr>
          <w:p>
            <w:pPr>
              <w:pStyle w:val="18"/>
              <w:spacing w:line="139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Dtype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5" w:hRule="atLeast"/>
        </w:trPr>
        <w:tc>
          <w:tcPr>
            <w:tcW w:w="231" w:type="dxa"/>
            <w:tcBorders>
              <w:top w:val="dashed" w:color="808080" w:sz="6" w:space="0"/>
            </w:tcBorders>
          </w:tcPr>
          <w:p>
            <w:pPr>
              <w:pStyle w:val="18"/>
              <w:spacing w:before="71"/>
              <w:ind w:left="76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54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001" w:type="dxa"/>
            <w:tcBorders>
              <w:top w:val="dashed" w:color="808080" w:sz="6" w:space="0"/>
            </w:tcBorders>
          </w:tcPr>
          <w:p>
            <w:pPr>
              <w:pStyle w:val="18"/>
              <w:spacing w:before="71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PassengerId</w:t>
            </w:r>
          </w:p>
        </w:tc>
        <w:tc>
          <w:tcPr>
            <w:tcW w:w="1078" w:type="dxa"/>
            <w:tcBorders>
              <w:top w:val="dashed" w:color="808080" w:sz="6" w:space="0"/>
            </w:tcBorders>
          </w:tcPr>
          <w:p>
            <w:pPr>
              <w:pStyle w:val="18"/>
              <w:spacing w:before="71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148 non-null</w:t>
            </w:r>
          </w:p>
        </w:tc>
        <w:tc>
          <w:tcPr>
            <w:tcW w:w="154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89" w:type="dxa"/>
            <w:tcBorders>
              <w:top w:val="dashed" w:color="808080" w:sz="6" w:space="0"/>
            </w:tcBorders>
          </w:tcPr>
          <w:p>
            <w:pPr>
              <w:pStyle w:val="18"/>
              <w:spacing w:before="71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int64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" w:hRule="atLeast"/>
        </w:trPr>
        <w:tc>
          <w:tcPr>
            <w:tcW w:w="231" w:type="dxa"/>
          </w:tcPr>
          <w:p>
            <w:pPr>
              <w:pStyle w:val="18"/>
              <w:spacing w:line="155" w:lineRule="exact"/>
              <w:ind w:left="76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54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0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001" w:type="dxa"/>
          </w:tcPr>
          <w:p>
            <w:pPr>
              <w:pStyle w:val="18"/>
              <w:spacing w:line="155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Survived</w:t>
            </w:r>
          </w:p>
        </w:tc>
        <w:tc>
          <w:tcPr>
            <w:tcW w:w="1078" w:type="dxa"/>
          </w:tcPr>
          <w:p>
            <w:pPr>
              <w:pStyle w:val="18"/>
              <w:spacing w:line="155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148 non-null</w:t>
            </w:r>
          </w:p>
        </w:tc>
        <w:tc>
          <w:tcPr>
            <w:tcW w:w="154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0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89" w:type="dxa"/>
          </w:tcPr>
          <w:p>
            <w:pPr>
              <w:pStyle w:val="18"/>
              <w:spacing w:line="155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int64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0" w:hRule="atLeast"/>
        </w:trPr>
        <w:tc>
          <w:tcPr>
            <w:tcW w:w="231" w:type="dxa"/>
          </w:tcPr>
          <w:p>
            <w:pPr>
              <w:pStyle w:val="18"/>
              <w:spacing w:line="150" w:lineRule="exact"/>
              <w:ind w:left="76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154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0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001" w:type="dxa"/>
          </w:tcPr>
          <w:p>
            <w:pPr>
              <w:pStyle w:val="18"/>
              <w:spacing w:line="150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Pclass</w:t>
            </w:r>
          </w:p>
        </w:tc>
        <w:tc>
          <w:tcPr>
            <w:tcW w:w="1078" w:type="dxa"/>
          </w:tcPr>
          <w:p>
            <w:pPr>
              <w:pStyle w:val="18"/>
              <w:spacing w:line="150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148 non-null</w:t>
            </w:r>
          </w:p>
        </w:tc>
        <w:tc>
          <w:tcPr>
            <w:tcW w:w="154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0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89" w:type="dxa"/>
          </w:tcPr>
          <w:p>
            <w:pPr>
              <w:pStyle w:val="18"/>
              <w:spacing w:line="150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int64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" w:hRule="atLeast"/>
        </w:trPr>
        <w:tc>
          <w:tcPr>
            <w:tcW w:w="231" w:type="dxa"/>
          </w:tcPr>
          <w:p>
            <w:pPr>
              <w:pStyle w:val="18"/>
              <w:spacing w:line="154" w:lineRule="exact"/>
              <w:ind w:left="76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154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0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001" w:type="dxa"/>
          </w:tcPr>
          <w:p>
            <w:pPr>
              <w:pStyle w:val="18"/>
              <w:spacing w:line="154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Name</w:t>
            </w:r>
          </w:p>
        </w:tc>
        <w:tc>
          <w:tcPr>
            <w:tcW w:w="1078" w:type="dxa"/>
          </w:tcPr>
          <w:p>
            <w:pPr>
              <w:pStyle w:val="18"/>
              <w:spacing w:line="154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148 non-null</w:t>
            </w:r>
          </w:p>
        </w:tc>
        <w:tc>
          <w:tcPr>
            <w:tcW w:w="154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0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89" w:type="dxa"/>
          </w:tcPr>
          <w:p>
            <w:pPr>
              <w:pStyle w:val="18"/>
              <w:spacing w:line="154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object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" w:hRule="atLeast"/>
        </w:trPr>
        <w:tc>
          <w:tcPr>
            <w:tcW w:w="231" w:type="dxa"/>
          </w:tcPr>
          <w:p>
            <w:pPr>
              <w:pStyle w:val="18"/>
              <w:spacing w:line="155" w:lineRule="exact"/>
              <w:ind w:left="76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4</w:t>
            </w:r>
          </w:p>
        </w:tc>
        <w:tc>
          <w:tcPr>
            <w:tcW w:w="154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0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001" w:type="dxa"/>
          </w:tcPr>
          <w:p>
            <w:pPr>
              <w:pStyle w:val="18"/>
              <w:spacing w:line="155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Sex</w:t>
            </w:r>
          </w:p>
        </w:tc>
        <w:tc>
          <w:tcPr>
            <w:tcW w:w="1078" w:type="dxa"/>
          </w:tcPr>
          <w:p>
            <w:pPr>
              <w:pStyle w:val="18"/>
              <w:spacing w:line="155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148 non-null</w:t>
            </w:r>
          </w:p>
        </w:tc>
        <w:tc>
          <w:tcPr>
            <w:tcW w:w="154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0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89" w:type="dxa"/>
          </w:tcPr>
          <w:p>
            <w:pPr>
              <w:pStyle w:val="18"/>
              <w:spacing w:line="155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object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0" w:hRule="atLeast"/>
        </w:trPr>
        <w:tc>
          <w:tcPr>
            <w:tcW w:w="231" w:type="dxa"/>
          </w:tcPr>
          <w:p>
            <w:pPr>
              <w:pStyle w:val="18"/>
              <w:spacing w:line="150" w:lineRule="exact"/>
              <w:ind w:left="76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5</w:t>
            </w:r>
          </w:p>
        </w:tc>
        <w:tc>
          <w:tcPr>
            <w:tcW w:w="154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0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001" w:type="dxa"/>
          </w:tcPr>
          <w:p>
            <w:pPr>
              <w:pStyle w:val="18"/>
              <w:spacing w:line="150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Age</w:t>
            </w:r>
          </w:p>
        </w:tc>
        <w:tc>
          <w:tcPr>
            <w:tcW w:w="1078" w:type="dxa"/>
          </w:tcPr>
          <w:p>
            <w:pPr>
              <w:pStyle w:val="18"/>
              <w:spacing w:line="150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148 non-null</w:t>
            </w:r>
          </w:p>
        </w:tc>
        <w:tc>
          <w:tcPr>
            <w:tcW w:w="154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0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89" w:type="dxa"/>
          </w:tcPr>
          <w:p>
            <w:pPr>
              <w:pStyle w:val="18"/>
              <w:spacing w:line="150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float64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" w:hRule="atLeast"/>
        </w:trPr>
        <w:tc>
          <w:tcPr>
            <w:tcW w:w="231" w:type="dxa"/>
          </w:tcPr>
          <w:p>
            <w:pPr>
              <w:pStyle w:val="18"/>
              <w:spacing w:line="154" w:lineRule="exact"/>
              <w:ind w:left="76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6</w:t>
            </w:r>
          </w:p>
        </w:tc>
        <w:tc>
          <w:tcPr>
            <w:tcW w:w="154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0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001" w:type="dxa"/>
          </w:tcPr>
          <w:p>
            <w:pPr>
              <w:pStyle w:val="18"/>
              <w:spacing w:line="154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SibSp</w:t>
            </w:r>
          </w:p>
        </w:tc>
        <w:tc>
          <w:tcPr>
            <w:tcW w:w="1078" w:type="dxa"/>
          </w:tcPr>
          <w:p>
            <w:pPr>
              <w:pStyle w:val="18"/>
              <w:spacing w:line="154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148 non-null</w:t>
            </w:r>
          </w:p>
        </w:tc>
        <w:tc>
          <w:tcPr>
            <w:tcW w:w="154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0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89" w:type="dxa"/>
          </w:tcPr>
          <w:p>
            <w:pPr>
              <w:pStyle w:val="18"/>
              <w:spacing w:line="154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int64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" w:hRule="atLeast"/>
        </w:trPr>
        <w:tc>
          <w:tcPr>
            <w:tcW w:w="231" w:type="dxa"/>
          </w:tcPr>
          <w:p>
            <w:pPr>
              <w:pStyle w:val="18"/>
              <w:spacing w:line="155" w:lineRule="exact"/>
              <w:ind w:left="76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7</w:t>
            </w:r>
          </w:p>
        </w:tc>
        <w:tc>
          <w:tcPr>
            <w:tcW w:w="154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0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001" w:type="dxa"/>
          </w:tcPr>
          <w:p>
            <w:pPr>
              <w:pStyle w:val="18"/>
              <w:spacing w:line="155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Parch</w:t>
            </w:r>
          </w:p>
        </w:tc>
        <w:tc>
          <w:tcPr>
            <w:tcW w:w="1078" w:type="dxa"/>
          </w:tcPr>
          <w:p>
            <w:pPr>
              <w:pStyle w:val="18"/>
              <w:spacing w:line="155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148 non-null</w:t>
            </w:r>
          </w:p>
        </w:tc>
        <w:tc>
          <w:tcPr>
            <w:tcW w:w="154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0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89" w:type="dxa"/>
          </w:tcPr>
          <w:p>
            <w:pPr>
              <w:pStyle w:val="18"/>
              <w:spacing w:line="155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int64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0" w:hRule="atLeast"/>
        </w:trPr>
        <w:tc>
          <w:tcPr>
            <w:tcW w:w="231" w:type="dxa"/>
          </w:tcPr>
          <w:p>
            <w:pPr>
              <w:pStyle w:val="18"/>
              <w:spacing w:line="150" w:lineRule="exact"/>
              <w:ind w:left="76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8</w:t>
            </w:r>
          </w:p>
        </w:tc>
        <w:tc>
          <w:tcPr>
            <w:tcW w:w="154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0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001" w:type="dxa"/>
          </w:tcPr>
          <w:p>
            <w:pPr>
              <w:pStyle w:val="18"/>
              <w:spacing w:line="150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Ticket</w:t>
            </w:r>
          </w:p>
        </w:tc>
        <w:tc>
          <w:tcPr>
            <w:tcW w:w="1078" w:type="dxa"/>
          </w:tcPr>
          <w:p>
            <w:pPr>
              <w:pStyle w:val="18"/>
              <w:spacing w:line="150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148 non-null</w:t>
            </w:r>
          </w:p>
        </w:tc>
        <w:tc>
          <w:tcPr>
            <w:tcW w:w="154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0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89" w:type="dxa"/>
          </w:tcPr>
          <w:p>
            <w:pPr>
              <w:pStyle w:val="18"/>
              <w:spacing w:line="150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object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" w:hRule="atLeast"/>
        </w:trPr>
        <w:tc>
          <w:tcPr>
            <w:tcW w:w="231" w:type="dxa"/>
          </w:tcPr>
          <w:p>
            <w:pPr>
              <w:pStyle w:val="18"/>
              <w:spacing w:line="154" w:lineRule="exact"/>
              <w:ind w:left="76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9</w:t>
            </w:r>
          </w:p>
        </w:tc>
        <w:tc>
          <w:tcPr>
            <w:tcW w:w="154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0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001" w:type="dxa"/>
          </w:tcPr>
          <w:p>
            <w:pPr>
              <w:pStyle w:val="18"/>
              <w:spacing w:line="154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Fare</w:t>
            </w:r>
          </w:p>
        </w:tc>
        <w:tc>
          <w:tcPr>
            <w:tcW w:w="1078" w:type="dxa"/>
          </w:tcPr>
          <w:p>
            <w:pPr>
              <w:pStyle w:val="18"/>
              <w:spacing w:line="154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148 non-null</w:t>
            </w:r>
          </w:p>
        </w:tc>
        <w:tc>
          <w:tcPr>
            <w:tcW w:w="154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0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89" w:type="dxa"/>
          </w:tcPr>
          <w:p>
            <w:pPr>
              <w:pStyle w:val="18"/>
              <w:spacing w:line="154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float64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" w:hRule="atLeast"/>
        </w:trPr>
        <w:tc>
          <w:tcPr>
            <w:tcW w:w="231" w:type="dxa"/>
          </w:tcPr>
          <w:p>
            <w:pPr>
              <w:pStyle w:val="18"/>
              <w:spacing w:line="155" w:lineRule="exact"/>
              <w:ind w:left="76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  <w:tc>
          <w:tcPr>
            <w:tcW w:w="154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0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001" w:type="dxa"/>
          </w:tcPr>
          <w:p>
            <w:pPr>
              <w:pStyle w:val="18"/>
              <w:spacing w:line="155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Cabin</w:t>
            </w:r>
          </w:p>
        </w:tc>
        <w:tc>
          <w:tcPr>
            <w:tcW w:w="1078" w:type="dxa"/>
          </w:tcPr>
          <w:p>
            <w:pPr>
              <w:pStyle w:val="18"/>
              <w:spacing w:line="155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148 non-null</w:t>
            </w:r>
          </w:p>
        </w:tc>
        <w:tc>
          <w:tcPr>
            <w:tcW w:w="154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0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89" w:type="dxa"/>
          </w:tcPr>
          <w:p>
            <w:pPr>
              <w:pStyle w:val="18"/>
              <w:spacing w:line="155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object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5" w:hRule="atLeast"/>
        </w:trPr>
        <w:tc>
          <w:tcPr>
            <w:tcW w:w="231" w:type="dxa"/>
          </w:tcPr>
          <w:p>
            <w:pPr>
              <w:pStyle w:val="18"/>
              <w:spacing w:line="135" w:lineRule="exact"/>
              <w:ind w:left="76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11</w:t>
            </w:r>
          </w:p>
        </w:tc>
        <w:tc>
          <w:tcPr>
            <w:tcW w:w="154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0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001" w:type="dxa"/>
          </w:tcPr>
          <w:p>
            <w:pPr>
              <w:pStyle w:val="18"/>
              <w:spacing w:line="135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Embarked</w:t>
            </w:r>
          </w:p>
        </w:tc>
        <w:tc>
          <w:tcPr>
            <w:tcW w:w="1078" w:type="dxa"/>
          </w:tcPr>
          <w:p>
            <w:pPr>
              <w:pStyle w:val="18"/>
              <w:spacing w:line="135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148 non-null</w:t>
            </w:r>
          </w:p>
        </w:tc>
        <w:tc>
          <w:tcPr>
            <w:tcW w:w="154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0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89" w:type="dxa"/>
          </w:tcPr>
          <w:p>
            <w:pPr>
              <w:pStyle w:val="18"/>
              <w:spacing w:line="135" w:lineRule="exact"/>
              <w:ind w:left="-1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object</w:t>
            </w:r>
          </w:p>
        </w:tc>
      </w:tr>
    </w:tbl>
    <w:p>
      <w:pPr>
        <w:spacing w:before="5" w:line="264" w:lineRule="auto"/>
        <w:ind w:left="585" w:right="7233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dtypes: float64(2), int64(5), object(5)</w:t>
      </w:r>
      <w:r>
        <w:rPr>
          <w:color w:val="000000" w:themeColor="text1"/>
          <w:spacing w:val="-74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memory usage: 15.0+ KB</w:t>
      </w:r>
    </w:p>
    <w:p>
      <w:pPr>
        <w:pStyle w:val="12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2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data.head()</w:t>
      </w:r>
    </w:p>
    <w:p>
      <w:pPr>
        <w:spacing w:after="0"/>
        <w:rPr>
          <w:color w:val="000000" w:themeColor="text1"/>
          <w14:textFill>
            <w14:solidFill>
              <w14:schemeClr w14:val="tx1"/>
            </w14:solidFill>
          </w14:textFill>
        </w:rPr>
        <w:sectPr>
          <w:headerReference r:id="rId44" w:type="default"/>
          <w:footerReference r:id="rId45" w:type="default"/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start="1"/>
          <w:cols w:space="720" w:num="1"/>
        </w:sectPr>
      </w:pPr>
    </w:p>
    <w:p>
      <w:pPr>
        <w:pStyle w:val="12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ind w:left="238" w:right="0" w:firstLine="0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position w:val="38"/>
          <w:sz w:val="20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35255" cy="104775"/>
            <wp:effectExtent l="0" t="0" r="0" b="0"/>
            <wp:docPr id="12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28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6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0000" w:themeColor="text1"/>
          <w:spacing w:val="83"/>
          <w:position w:val="38"/>
          <w:sz w:val="20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pacing w:val="83"/>
          <w:sz w:val="20"/>
          <w14:textFill>
            <w14:solidFill>
              <w14:schemeClr w14:val="tx1"/>
            </w14:solidFill>
          </w14:textFill>
        </w:rPr>
        <w:pict>
          <v:shape id="_x0000_s1060" o:spid="_x0000_s1060" o:spt="202" type="#_x0000_t202" style="height:22.7pt;width:499pt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11"/>
                    <w:tblW w:w="0" w:type="auto"/>
                    <w:tblInd w:w="7" w:type="dxa"/>
                    <w:tblBorders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insideH w:val="none" w:color="auto" w:sz="0" w:space="0"/>
                      <w:insideV w:val="none" w:color="auto" w:sz="0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276"/>
                    <w:gridCol w:w="1006"/>
                    <w:gridCol w:w="756"/>
                    <w:gridCol w:w="811"/>
                    <w:gridCol w:w="2127"/>
                    <w:gridCol w:w="503"/>
                    <w:gridCol w:w="414"/>
                    <w:gridCol w:w="526"/>
                    <w:gridCol w:w="618"/>
                    <w:gridCol w:w="695"/>
                    <w:gridCol w:w="812"/>
                    <w:gridCol w:w="691"/>
                    <w:gridCol w:w="758"/>
                  </w:tblGrid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13" w:hRule="atLeast"/>
                    </w:trPr>
                    <w:tc>
                      <w:tcPr>
                        <w:tcW w:w="276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06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right="67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PassengerId</w:t>
                        </w:r>
                      </w:p>
                    </w:tc>
                    <w:tc>
                      <w:tcPr>
                        <w:tcW w:w="756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left="-9" w:right="67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Survived</w:t>
                        </w:r>
                      </w:p>
                    </w:tc>
                    <w:tc>
                      <w:tcPr>
                        <w:tcW w:w="811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right="276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Pclass</w:t>
                        </w:r>
                      </w:p>
                    </w:tc>
                    <w:tc>
                      <w:tcPr>
                        <w:tcW w:w="2127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right="127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Name</w:t>
                        </w:r>
                      </w:p>
                    </w:tc>
                    <w:tc>
                      <w:tcPr>
                        <w:tcW w:w="503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right="70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Sex</w:t>
                        </w:r>
                      </w:p>
                    </w:tc>
                    <w:tc>
                      <w:tcPr>
                        <w:tcW w:w="414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right="71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Age</w:t>
                        </w:r>
                      </w:p>
                    </w:tc>
                    <w:tc>
                      <w:tcPr>
                        <w:tcW w:w="526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right="72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SibSp</w:t>
                        </w:r>
                      </w:p>
                    </w:tc>
                    <w:tc>
                      <w:tcPr>
                        <w:tcW w:w="618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right="165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Parch</w:t>
                        </w:r>
                      </w:p>
                    </w:tc>
                    <w:tc>
                      <w:tcPr>
                        <w:tcW w:w="695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right="75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Ticket</w:t>
                        </w:r>
                      </w:p>
                    </w:tc>
                    <w:tc>
                      <w:tcPr>
                        <w:tcW w:w="812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right="241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Fare</w:t>
                        </w:r>
                      </w:p>
                    </w:tc>
                    <w:tc>
                      <w:tcPr>
                        <w:tcW w:w="691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right="79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Cabin</w:t>
                        </w:r>
                      </w:p>
                    </w:tc>
                    <w:tc>
                      <w:tcPr>
                        <w:tcW w:w="758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left="-9" w:right="82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Embarked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29" w:hRule="atLeast"/>
                    </w:trPr>
                    <w:tc>
                      <w:tcPr>
                        <w:tcW w:w="276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 w:line="141" w:lineRule="exact"/>
                          <w:ind w:left="108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1006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 w:line="141" w:lineRule="exact"/>
                          <w:ind w:right="67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493</w:t>
                        </w:r>
                      </w:p>
                    </w:tc>
                    <w:tc>
                      <w:tcPr>
                        <w:tcW w:w="756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 w:line="141" w:lineRule="exact"/>
                          <w:ind w:right="67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811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 w:line="141" w:lineRule="exact"/>
                          <w:ind w:right="276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2127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 w:line="141" w:lineRule="exact"/>
                          <w:ind w:right="127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Molson,</w:t>
                        </w:r>
                        <w:r>
                          <w:rPr>
                            <w:color w:val="818181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Mr.</w:t>
                        </w:r>
                        <w:r>
                          <w:rPr>
                            <w:color w:val="818181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Harry</w:t>
                        </w:r>
                        <w:r>
                          <w:rPr>
                            <w:color w:val="818181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Markland</w:t>
                        </w:r>
                      </w:p>
                    </w:tc>
                    <w:tc>
                      <w:tcPr>
                        <w:tcW w:w="503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 w:line="141" w:lineRule="exact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male</w:t>
                        </w:r>
                      </w:p>
                    </w:tc>
                    <w:tc>
                      <w:tcPr>
                        <w:tcW w:w="414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 w:line="141" w:lineRule="exact"/>
                          <w:ind w:right="71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55.0</w:t>
                        </w:r>
                      </w:p>
                    </w:tc>
                    <w:tc>
                      <w:tcPr>
                        <w:tcW w:w="526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 w:line="141" w:lineRule="exact"/>
                          <w:ind w:right="72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618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 w:line="141" w:lineRule="exact"/>
                          <w:ind w:right="165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695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 w:line="141" w:lineRule="exact"/>
                          <w:ind w:right="75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113787</w:t>
                        </w:r>
                      </w:p>
                    </w:tc>
                    <w:tc>
                      <w:tcPr>
                        <w:tcW w:w="812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 w:line="141" w:lineRule="exact"/>
                          <w:ind w:right="241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30.5000</w:t>
                        </w:r>
                      </w:p>
                    </w:tc>
                    <w:tc>
                      <w:tcPr>
                        <w:tcW w:w="691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 w:line="141" w:lineRule="exact"/>
                          <w:ind w:right="7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C30</w:t>
                        </w:r>
                      </w:p>
                    </w:tc>
                    <w:tc>
                      <w:tcPr>
                        <w:tcW w:w="758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 w:line="141" w:lineRule="exact"/>
                          <w:ind w:right="81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S</w:t>
                        </w:r>
                      </w:p>
                    </w:tc>
                  </w:tr>
                </w:tbl>
                <w:p>
                  <w:pPr>
                    <w:pStyle w:val="12"/>
                  </w:pPr>
                </w:p>
              </w:txbxContent>
            </v:textbox>
            <w10:wrap type="none"/>
            <w10:anchorlock/>
          </v:shape>
        </w:pict>
      </w:r>
    </w:p>
    <w:p>
      <w:pPr>
        <w:pStyle w:val="12"/>
        <w:spacing w:before="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spacing w:before="96"/>
        <w:ind w:left="0" w:right="2597" w:firstLine="0"/>
        <w:jc w:val="right"/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pict>
          <v:shape id="_x0000_s1061" o:spid="_x0000_s1061" o:spt="202" type="#_x0000_t202" style="position:absolute;left:0pt;margin-left:446.45pt;margin-top:5pt;height:47.85pt;width:110.8pt;mso-position-horizontal-relative:page;z-index:25166540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11"/>
                    <w:tblW w:w="0" w:type="auto"/>
                    <w:tblInd w:w="7" w:type="dxa"/>
                    <w:tblBorders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insideH w:val="none" w:color="auto" w:sz="0" w:space="0"/>
                      <w:insideV w:val="none" w:color="auto" w:sz="0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819"/>
                    <w:gridCol w:w="917"/>
                    <w:gridCol w:w="478"/>
                  </w:tblGrid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78" w:hRule="atLeast"/>
                    </w:trPr>
                    <w:tc>
                      <w:tcPr>
                        <w:tcW w:w="819" w:type="dxa"/>
                      </w:tcPr>
                      <w:p>
                        <w:pPr>
                          <w:pStyle w:val="18"/>
                          <w:spacing w:line="156" w:lineRule="exact"/>
                          <w:ind w:left="5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76.7292</w:t>
                        </w:r>
                      </w:p>
                    </w:tc>
                    <w:tc>
                      <w:tcPr>
                        <w:tcW w:w="917" w:type="dxa"/>
                      </w:tcPr>
                      <w:p>
                        <w:pPr>
                          <w:pStyle w:val="18"/>
                          <w:spacing w:line="156" w:lineRule="exact"/>
                          <w:ind w:right="324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D33</w:t>
                        </w:r>
                      </w:p>
                    </w:tc>
                    <w:tc>
                      <w:tcPr>
                        <w:tcW w:w="478" w:type="dxa"/>
                      </w:tcPr>
                      <w:p>
                        <w:pPr>
                          <w:pStyle w:val="18"/>
                          <w:spacing w:line="156" w:lineRule="exact"/>
                          <w:ind w:right="46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C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00" w:hRule="atLeast"/>
                    </w:trPr>
                    <w:tc>
                      <w:tcPr>
                        <w:tcW w:w="819" w:type="dxa"/>
                      </w:tcPr>
                      <w:p>
                        <w:pPr>
                          <w:pStyle w:val="18"/>
                          <w:spacing w:before="117"/>
                          <w:ind w:left="5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12.4750</w:t>
                        </w:r>
                      </w:p>
                    </w:tc>
                    <w:tc>
                      <w:tcPr>
                        <w:tcW w:w="917" w:type="dxa"/>
                      </w:tcPr>
                      <w:p>
                        <w:pPr>
                          <w:pStyle w:val="18"/>
                          <w:spacing w:before="117"/>
                          <w:ind w:right="324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E121</w:t>
                        </w:r>
                      </w:p>
                    </w:tc>
                    <w:tc>
                      <w:tcPr>
                        <w:tcW w:w="478" w:type="dxa"/>
                      </w:tcPr>
                      <w:p>
                        <w:pPr>
                          <w:pStyle w:val="18"/>
                          <w:spacing w:before="117"/>
                          <w:ind w:right="46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S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78" w:hRule="atLeast"/>
                    </w:trPr>
                    <w:tc>
                      <w:tcPr>
                        <w:tcW w:w="819" w:type="dxa"/>
                      </w:tcPr>
                      <w:p>
                        <w:pPr>
                          <w:pStyle w:val="18"/>
                          <w:spacing w:before="117" w:line="141" w:lineRule="exact"/>
                          <w:ind w:left="5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71.0000</w:t>
                        </w:r>
                      </w:p>
                    </w:tc>
                    <w:tc>
                      <w:tcPr>
                        <w:tcW w:w="917" w:type="dxa"/>
                      </w:tcPr>
                      <w:p>
                        <w:pPr>
                          <w:pStyle w:val="18"/>
                          <w:spacing w:before="117" w:line="141" w:lineRule="exact"/>
                          <w:ind w:right="324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B22</w:t>
                        </w:r>
                      </w:p>
                    </w:tc>
                    <w:tc>
                      <w:tcPr>
                        <w:tcW w:w="478" w:type="dxa"/>
                      </w:tcPr>
                      <w:p>
                        <w:pPr>
                          <w:pStyle w:val="18"/>
                          <w:spacing w:before="117" w:line="141" w:lineRule="exact"/>
                          <w:ind w:right="46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S</w:t>
                        </w:r>
                      </w:p>
                    </w:tc>
                  </w:tr>
                </w:tbl>
                <w:p>
                  <w:pPr>
                    <w:pStyle w:val="12"/>
                  </w:pPr>
                </w:p>
              </w:txbxContent>
            </v:textbox>
          </v:shape>
        </w:pic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pict>
          <v:shape id="_x0000_s1062" o:spid="_x0000_s1062" o:spt="202" type="#_x0000_t202" style="position:absolute;left:0pt;margin-left:60.25pt;margin-top:1pt;height:51.85pt;width:345pt;mso-position-horizontal-relative:page;z-index:25166643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11"/>
                    <w:tblW w:w="0" w:type="auto"/>
                    <w:tblInd w:w="7" w:type="dxa"/>
                    <w:tblBorders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insideH w:val="none" w:color="auto" w:sz="0" w:space="0"/>
                      <w:insideV w:val="none" w:color="auto" w:sz="0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582"/>
                    <w:gridCol w:w="949"/>
                    <w:gridCol w:w="679"/>
                    <w:gridCol w:w="412"/>
                    <w:gridCol w:w="2274"/>
                    <w:gridCol w:w="560"/>
                    <w:gridCol w:w="566"/>
                    <w:gridCol w:w="525"/>
                    <w:gridCol w:w="351"/>
                  </w:tblGrid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70" w:hRule="atLeast"/>
                    </w:trPr>
                    <w:tc>
                      <w:tcPr>
                        <w:tcW w:w="582" w:type="dxa"/>
                      </w:tcPr>
                      <w:p>
                        <w:pPr>
                          <w:pStyle w:val="18"/>
                          <w:spacing w:before="75" w:line="75" w:lineRule="exact"/>
                          <w:ind w:left="88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949" w:type="dxa"/>
                      </w:tcPr>
                      <w:p>
                        <w:pPr>
                          <w:pStyle w:val="18"/>
                          <w:spacing w:before="75" w:line="75" w:lineRule="exact"/>
                          <w:ind w:right="336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53</w:t>
                        </w:r>
                      </w:p>
                    </w:tc>
                    <w:tc>
                      <w:tcPr>
                        <w:tcW w:w="679" w:type="dxa"/>
                      </w:tcPr>
                      <w:p>
                        <w:pPr>
                          <w:pStyle w:val="18"/>
                          <w:spacing w:before="75" w:line="75" w:lineRule="exact"/>
                          <w:ind w:left="7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412" w:type="dxa"/>
                      </w:tcPr>
                      <w:p>
                        <w:pPr>
                          <w:pStyle w:val="18"/>
                          <w:spacing w:before="75" w:line="75" w:lineRule="exact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2274" w:type="dxa"/>
                      </w:tcPr>
                      <w:p>
                        <w:pPr>
                          <w:pStyle w:val="18"/>
                          <w:spacing w:line="150" w:lineRule="exact"/>
                          <w:ind w:right="67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Harper,</w:t>
                        </w:r>
                        <w:r>
                          <w:rPr>
                            <w:color w:val="818181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Mrs.</w:t>
                        </w:r>
                        <w:r>
                          <w:rPr>
                            <w:color w:val="818181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Henry</w:t>
                        </w:r>
                        <w:r>
                          <w:rPr>
                            <w:color w:val="818181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Sleeper</w:t>
                        </w:r>
                        <w:r>
                          <w:rPr>
                            <w:color w:val="818181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(Myna</w:t>
                        </w:r>
                      </w:p>
                    </w:tc>
                    <w:tc>
                      <w:tcPr>
                        <w:tcW w:w="560" w:type="dxa"/>
                      </w:tcPr>
                      <w:p>
                        <w:pPr>
                          <w:pStyle w:val="18"/>
                          <w:spacing w:before="75" w:line="75" w:lineRule="exact"/>
                          <w:ind w:left="50" w:right="4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female</w:t>
                        </w:r>
                      </w:p>
                    </w:tc>
                    <w:tc>
                      <w:tcPr>
                        <w:tcW w:w="566" w:type="dxa"/>
                      </w:tcPr>
                      <w:p>
                        <w:pPr>
                          <w:pStyle w:val="18"/>
                          <w:spacing w:before="75" w:line="75" w:lineRule="exact"/>
                          <w:ind w:right="22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49.0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18"/>
                          <w:spacing w:before="75" w:line="75" w:lineRule="exact"/>
                          <w:ind w:left="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351" w:type="dxa"/>
                      </w:tcPr>
                      <w:p>
                        <w:pPr>
                          <w:pStyle w:val="18"/>
                          <w:spacing w:before="75" w:line="75" w:lineRule="exact"/>
                          <w:ind w:right="46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33" w:hRule="atLeast"/>
                    </w:trPr>
                    <w:tc>
                      <w:tcPr>
                        <w:tcW w:w="582" w:type="dxa"/>
                      </w:tcPr>
                      <w:p>
                        <w:pPr>
                          <w:pStyle w:val="18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949" w:type="dxa"/>
                      </w:tcPr>
                      <w:p>
                        <w:pPr>
                          <w:pStyle w:val="18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679" w:type="dxa"/>
                      </w:tcPr>
                      <w:p>
                        <w:pPr>
                          <w:pStyle w:val="18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12" w:type="dxa"/>
                      </w:tcPr>
                      <w:p>
                        <w:pPr>
                          <w:pStyle w:val="18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2274" w:type="dxa"/>
                      </w:tcPr>
                      <w:p>
                        <w:pPr>
                          <w:pStyle w:val="18"/>
                          <w:spacing w:line="156" w:lineRule="exact"/>
                          <w:ind w:right="67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Haxtun)</w:t>
                        </w:r>
                      </w:p>
                    </w:tc>
                    <w:tc>
                      <w:tcPr>
                        <w:tcW w:w="560" w:type="dxa"/>
                      </w:tcPr>
                      <w:p>
                        <w:pPr>
                          <w:pStyle w:val="18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66" w:type="dxa"/>
                      </w:tcPr>
                      <w:p>
                        <w:pPr>
                          <w:pStyle w:val="18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18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351" w:type="dxa"/>
                      </w:tcPr>
                      <w:p>
                        <w:pPr>
                          <w:pStyle w:val="18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55" w:hRule="atLeast"/>
                    </w:trPr>
                    <w:tc>
                      <w:tcPr>
                        <w:tcW w:w="582" w:type="dxa"/>
                      </w:tcPr>
                      <w:p>
                        <w:pPr>
                          <w:pStyle w:val="18"/>
                          <w:spacing w:before="72"/>
                          <w:ind w:left="88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818181"/>
                            <w:sz w:val="14"/>
                          </w:rPr>
                          <w:t>9</w:t>
                        </w:r>
                      </w:p>
                    </w:tc>
                    <w:tc>
                      <w:tcPr>
                        <w:tcW w:w="949" w:type="dxa"/>
                      </w:tcPr>
                      <w:p>
                        <w:pPr>
                          <w:pStyle w:val="18"/>
                          <w:spacing w:before="72"/>
                          <w:ind w:right="336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752</w:t>
                        </w:r>
                      </w:p>
                    </w:tc>
                    <w:tc>
                      <w:tcPr>
                        <w:tcW w:w="679" w:type="dxa"/>
                      </w:tcPr>
                      <w:p>
                        <w:pPr>
                          <w:pStyle w:val="18"/>
                          <w:spacing w:before="72"/>
                          <w:ind w:left="7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412" w:type="dxa"/>
                      </w:tcPr>
                      <w:p>
                        <w:pPr>
                          <w:pStyle w:val="18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2274" w:type="dxa"/>
                      </w:tcPr>
                      <w:p>
                        <w:pPr>
                          <w:pStyle w:val="18"/>
                          <w:spacing w:before="72"/>
                          <w:ind w:right="67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Moor,</w:t>
                        </w:r>
                        <w:r>
                          <w:rPr>
                            <w:color w:val="818181"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Master.</w:t>
                        </w:r>
                        <w:r>
                          <w:rPr>
                            <w:color w:val="818181"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Meier</w:t>
                        </w:r>
                      </w:p>
                    </w:tc>
                    <w:tc>
                      <w:tcPr>
                        <w:tcW w:w="560" w:type="dxa"/>
                      </w:tcPr>
                      <w:p>
                        <w:pPr>
                          <w:pStyle w:val="18"/>
                          <w:spacing w:before="72"/>
                          <w:ind w:left="166" w:right="4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male</w:t>
                        </w:r>
                      </w:p>
                    </w:tc>
                    <w:tc>
                      <w:tcPr>
                        <w:tcW w:w="566" w:type="dxa"/>
                      </w:tcPr>
                      <w:p>
                        <w:pPr>
                          <w:pStyle w:val="18"/>
                          <w:spacing w:before="72"/>
                          <w:ind w:right="22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6.0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18"/>
                          <w:spacing w:before="72"/>
                          <w:ind w:left="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351" w:type="dxa"/>
                      </w:tcPr>
                      <w:p>
                        <w:pPr>
                          <w:pStyle w:val="18"/>
                          <w:spacing w:before="72"/>
                          <w:ind w:right="46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78" w:hRule="atLeast"/>
                    </w:trPr>
                    <w:tc>
                      <w:tcPr>
                        <w:tcW w:w="582" w:type="dxa"/>
                      </w:tcPr>
                      <w:p>
                        <w:pPr>
                          <w:pStyle w:val="18"/>
                          <w:spacing w:before="117" w:line="141" w:lineRule="exact"/>
                          <w:ind w:left="50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818181"/>
                            <w:sz w:val="14"/>
                          </w:rPr>
                          <w:t>10</w:t>
                        </w:r>
                      </w:p>
                    </w:tc>
                    <w:tc>
                      <w:tcPr>
                        <w:tcW w:w="949" w:type="dxa"/>
                      </w:tcPr>
                      <w:p>
                        <w:pPr>
                          <w:pStyle w:val="18"/>
                          <w:spacing w:before="117" w:line="141" w:lineRule="exact"/>
                          <w:ind w:right="336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541</w:t>
                        </w:r>
                      </w:p>
                    </w:tc>
                    <w:tc>
                      <w:tcPr>
                        <w:tcW w:w="679" w:type="dxa"/>
                      </w:tcPr>
                      <w:p>
                        <w:pPr>
                          <w:pStyle w:val="18"/>
                          <w:spacing w:before="117" w:line="141" w:lineRule="exact"/>
                          <w:ind w:left="7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412" w:type="dxa"/>
                      </w:tcPr>
                      <w:p>
                        <w:pPr>
                          <w:pStyle w:val="18"/>
                          <w:spacing w:before="117" w:line="141" w:lineRule="exact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2274" w:type="dxa"/>
                      </w:tcPr>
                      <w:p>
                        <w:pPr>
                          <w:pStyle w:val="18"/>
                          <w:spacing w:before="117" w:line="141" w:lineRule="exact"/>
                          <w:ind w:right="67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Crosby,</w:t>
                        </w:r>
                        <w:r>
                          <w:rPr>
                            <w:color w:val="818181"/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Miss.</w:t>
                        </w:r>
                        <w:r>
                          <w:rPr>
                            <w:color w:val="818181"/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Harriet</w:t>
                        </w:r>
                        <w:r>
                          <w:rPr>
                            <w:color w:val="818181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R</w:t>
                        </w:r>
                      </w:p>
                    </w:tc>
                    <w:tc>
                      <w:tcPr>
                        <w:tcW w:w="560" w:type="dxa"/>
                      </w:tcPr>
                      <w:p>
                        <w:pPr>
                          <w:pStyle w:val="18"/>
                          <w:spacing w:before="117" w:line="141" w:lineRule="exact"/>
                          <w:ind w:left="50" w:right="4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female</w:t>
                        </w:r>
                      </w:p>
                    </w:tc>
                    <w:tc>
                      <w:tcPr>
                        <w:tcW w:w="566" w:type="dxa"/>
                      </w:tcPr>
                      <w:p>
                        <w:pPr>
                          <w:pStyle w:val="18"/>
                          <w:spacing w:before="117" w:line="141" w:lineRule="exact"/>
                          <w:ind w:right="22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36.0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18"/>
                          <w:spacing w:before="117" w:line="141" w:lineRule="exact"/>
                          <w:ind w:left="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351" w:type="dxa"/>
                      </w:tcPr>
                      <w:p>
                        <w:pPr>
                          <w:pStyle w:val="18"/>
                          <w:spacing w:before="117" w:line="141" w:lineRule="exact"/>
                          <w:ind w:right="46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2</w:t>
                        </w:r>
                      </w:p>
                    </w:tc>
                  </w:tr>
                </w:tbl>
                <w:p>
                  <w:pPr>
                    <w:pStyle w:val="12"/>
                  </w:pPr>
                </w:p>
              </w:txbxContent>
            </v:textbox>
          </v:shape>
        </w:pic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PC 17572</w:t>
      </w:r>
    </w:p>
    <w:p>
      <w:pPr>
        <w:pStyle w:val="12"/>
        <w:spacing w:before="9"/>
        <w:rPr>
          <w:rFonts w:ascii="Arial MT"/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spacing w:before="0"/>
        <w:ind w:left="0" w:right="2597" w:firstLine="0"/>
        <w:jc w:val="right"/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392096</w:t>
      </w:r>
    </w:p>
    <w:p>
      <w:pPr>
        <w:pStyle w:val="12"/>
        <w:spacing w:before="9"/>
        <w:rPr>
          <w:rFonts w:ascii="Arial M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before="0" w:line="254" w:lineRule="auto"/>
        <w:ind w:left="7927" w:right="2597" w:hanging="47"/>
        <w:jc w:val="right"/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WE/P</w:t>
      </w:r>
      <w:r>
        <w:rPr>
          <w:rFonts w:ascii="Arial MT"/>
          <w:color w:val="000000" w:themeColor="text1"/>
          <w:spacing w:val="-36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5735</w:t>
      </w:r>
    </w:p>
    <w:p>
      <w:pPr>
        <w:pStyle w:val="12"/>
        <w:spacing w:before="6"/>
        <w:rPr>
          <w:rFonts w:ascii="Arial MT"/>
          <w:color w:val="000000" w:themeColor="text1"/>
          <w:sz w:val="25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77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dummies = []</w:t>
      </w:r>
    </w:p>
    <w:p>
      <w:pPr>
        <w:pStyle w:val="12"/>
        <w:spacing w:before="28" w:line="283" w:lineRule="auto"/>
        <w:ind w:left="194" w:right="8052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cols = ['Pclass', 'Sex', 'Embarked']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for col in cols:</w:t>
      </w:r>
    </w:p>
    <w:p>
      <w:pPr>
        <w:pStyle w:val="12"/>
        <w:spacing w:before="1"/>
        <w:ind w:left="337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dummies.append(pd.get_dummies(data[col]))</w:t>
      </w:r>
    </w:p>
    <w:p>
      <w:pPr>
        <w:pStyle w:val="12"/>
        <w:spacing w:before="8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</w:p>
    <w:tbl>
      <w:tblPr>
        <w:tblStyle w:val="11"/>
        <w:tblW w:w="0" w:type="auto"/>
        <w:tblInd w:w="15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48"/>
        <w:gridCol w:w="308"/>
        <w:gridCol w:w="231"/>
        <w:gridCol w:w="20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1" w:hRule="atLeast"/>
        </w:trPr>
        <w:tc>
          <w:tcPr>
            <w:tcW w:w="748" w:type="dxa"/>
          </w:tcPr>
          <w:p>
            <w:pPr>
              <w:pStyle w:val="18"/>
              <w:spacing w:line="129" w:lineRule="exact"/>
              <w:ind w:right="195"/>
              <w:rPr>
                <w:rFonts w:ascii="Consolas"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  <w:t>dummies</w:t>
            </w:r>
          </w:p>
        </w:tc>
        <w:tc>
          <w:tcPr>
            <w:tcW w:w="743" w:type="dxa"/>
            <w:gridSpan w:val="3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748" w:type="dxa"/>
          </w:tcPr>
          <w:p>
            <w:pPr>
              <w:pStyle w:val="18"/>
              <w:spacing w:before="86" w:line="160" w:lineRule="exact"/>
              <w:ind w:right="229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position w:val="-3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135255" cy="104775"/>
                  <wp:effectExtent l="0" t="0" r="0" b="0"/>
                  <wp:docPr id="125" name="image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image28.png"/>
                          <pic:cNvPicPr>
                            <a:picLocks noChangeAspect="1"/>
                          </pic:cNvPicPr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566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  <w:t xml:space="preserve">  </w:t>
            </w:r>
            <w:r>
              <w:rPr>
                <w:rFonts w:ascii="Times New Roman"/>
                <w:color w:val="000000" w:themeColor="text1"/>
                <w:spacing w:val="-17"/>
                <w:sz w:val="20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[</w:t>
            </w:r>
          </w:p>
        </w:tc>
        <w:tc>
          <w:tcPr>
            <w:tcW w:w="308" w:type="dxa"/>
          </w:tcPr>
          <w:p>
            <w:pPr>
              <w:pStyle w:val="18"/>
              <w:spacing w:before="86" w:line="160" w:lineRule="exact"/>
              <w:ind w:right="75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231" w:type="dxa"/>
          </w:tcPr>
          <w:p>
            <w:pPr>
              <w:pStyle w:val="18"/>
              <w:spacing w:before="86" w:line="160" w:lineRule="exact"/>
              <w:ind w:left="76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204" w:type="dxa"/>
          </w:tcPr>
          <w:p>
            <w:pPr>
              <w:pStyle w:val="18"/>
              <w:spacing w:before="86" w:line="160" w:lineRule="exact"/>
              <w:ind w:left="26"/>
              <w:jc w:val="center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" w:hRule="atLeast"/>
        </w:trPr>
        <w:tc>
          <w:tcPr>
            <w:tcW w:w="748" w:type="dxa"/>
          </w:tcPr>
          <w:p>
            <w:pPr>
              <w:pStyle w:val="18"/>
              <w:spacing w:line="154" w:lineRule="exact"/>
              <w:ind w:right="153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308" w:type="dxa"/>
          </w:tcPr>
          <w:p>
            <w:pPr>
              <w:pStyle w:val="18"/>
              <w:spacing w:line="154" w:lineRule="exact"/>
              <w:ind w:right="75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231" w:type="dxa"/>
          </w:tcPr>
          <w:p>
            <w:pPr>
              <w:pStyle w:val="18"/>
              <w:spacing w:line="154" w:lineRule="exact"/>
              <w:ind w:left="76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204" w:type="dxa"/>
          </w:tcPr>
          <w:p>
            <w:pPr>
              <w:pStyle w:val="18"/>
              <w:spacing w:line="154" w:lineRule="exact"/>
              <w:ind w:left="26"/>
              <w:jc w:val="center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" w:hRule="atLeast"/>
        </w:trPr>
        <w:tc>
          <w:tcPr>
            <w:tcW w:w="748" w:type="dxa"/>
          </w:tcPr>
          <w:p>
            <w:pPr>
              <w:pStyle w:val="18"/>
              <w:spacing w:line="155" w:lineRule="exact"/>
              <w:ind w:right="153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308" w:type="dxa"/>
          </w:tcPr>
          <w:p>
            <w:pPr>
              <w:pStyle w:val="18"/>
              <w:spacing w:line="155" w:lineRule="exact"/>
              <w:ind w:right="75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231" w:type="dxa"/>
          </w:tcPr>
          <w:p>
            <w:pPr>
              <w:pStyle w:val="18"/>
              <w:spacing w:line="155" w:lineRule="exact"/>
              <w:ind w:left="76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204" w:type="dxa"/>
          </w:tcPr>
          <w:p>
            <w:pPr>
              <w:pStyle w:val="18"/>
              <w:spacing w:line="155" w:lineRule="exact"/>
              <w:ind w:left="26"/>
              <w:jc w:val="center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0" w:hRule="atLeast"/>
        </w:trPr>
        <w:tc>
          <w:tcPr>
            <w:tcW w:w="748" w:type="dxa"/>
          </w:tcPr>
          <w:p>
            <w:pPr>
              <w:pStyle w:val="18"/>
              <w:spacing w:line="150" w:lineRule="exact"/>
              <w:ind w:right="153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308" w:type="dxa"/>
          </w:tcPr>
          <w:p>
            <w:pPr>
              <w:pStyle w:val="18"/>
              <w:spacing w:line="150" w:lineRule="exact"/>
              <w:ind w:right="75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231" w:type="dxa"/>
          </w:tcPr>
          <w:p>
            <w:pPr>
              <w:pStyle w:val="18"/>
              <w:spacing w:line="150" w:lineRule="exact"/>
              <w:ind w:left="76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204" w:type="dxa"/>
          </w:tcPr>
          <w:p>
            <w:pPr>
              <w:pStyle w:val="18"/>
              <w:spacing w:line="150" w:lineRule="exact"/>
              <w:ind w:left="26"/>
              <w:jc w:val="center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" w:hRule="atLeast"/>
        </w:trPr>
        <w:tc>
          <w:tcPr>
            <w:tcW w:w="748" w:type="dxa"/>
          </w:tcPr>
          <w:p>
            <w:pPr>
              <w:pStyle w:val="18"/>
              <w:spacing w:line="154" w:lineRule="exact"/>
              <w:ind w:right="153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308" w:type="dxa"/>
          </w:tcPr>
          <w:p>
            <w:pPr>
              <w:pStyle w:val="18"/>
              <w:spacing w:line="154" w:lineRule="exact"/>
              <w:ind w:right="75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231" w:type="dxa"/>
          </w:tcPr>
          <w:p>
            <w:pPr>
              <w:pStyle w:val="18"/>
              <w:spacing w:line="154" w:lineRule="exact"/>
              <w:ind w:left="76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204" w:type="dxa"/>
          </w:tcPr>
          <w:p>
            <w:pPr>
              <w:pStyle w:val="18"/>
              <w:spacing w:line="154" w:lineRule="exact"/>
              <w:ind w:left="26"/>
              <w:jc w:val="center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</w:trPr>
        <w:tc>
          <w:tcPr>
            <w:tcW w:w="748" w:type="dxa"/>
          </w:tcPr>
          <w:p>
            <w:pPr>
              <w:pStyle w:val="18"/>
              <w:spacing w:line="140" w:lineRule="exact"/>
              <w:ind w:right="153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4</w:t>
            </w:r>
          </w:p>
        </w:tc>
        <w:tc>
          <w:tcPr>
            <w:tcW w:w="308" w:type="dxa"/>
          </w:tcPr>
          <w:p>
            <w:pPr>
              <w:pStyle w:val="18"/>
              <w:spacing w:line="140" w:lineRule="exact"/>
              <w:ind w:right="75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231" w:type="dxa"/>
          </w:tcPr>
          <w:p>
            <w:pPr>
              <w:pStyle w:val="18"/>
              <w:spacing w:line="140" w:lineRule="exact"/>
              <w:ind w:left="76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204" w:type="dxa"/>
          </w:tcPr>
          <w:p>
            <w:pPr>
              <w:pStyle w:val="18"/>
              <w:spacing w:line="140" w:lineRule="exact"/>
              <w:ind w:left="26"/>
              <w:jc w:val="center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</w:tr>
    </w:tbl>
    <w:p>
      <w:pPr>
        <w:spacing w:before="5" w:line="264" w:lineRule="auto"/>
        <w:ind w:left="662" w:right="9196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..</w:t>
      </w:r>
      <w:r>
        <w:rPr>
          <w:color w:val="000000" w:themeColor="text1"/>
          <w:spacing w:val="1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.. .. ..</w:t>
      </w:r>
      <w:r>
        <w:rPr>
          <w:color w:val="000000" w:themeColor="text1"/>
          <w:spacing w:val="-74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707</w:t>
      </w:r>
      <w:r>
        <w:rPr>
          <w:color w:val="000000" w:themeColor="text1"/>
          <w:spacing w:val="71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0</w:t>
      </w:r>
      <w:r>
        <w:rPr>
          <w:color w:val="000000" w:themeColor="text1"/>
          <w:spacing w:val="71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0</w:t>
      </w:r>
      <w:r>
        <w:rPr>
          <w:color w:val="000000" w:themeColor="text1"/>
          <w:spacing w:val="71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1</w:t>
      </w:r>
    </w:p>
    <w:p>
      <w:pPr>
        <w:spacing w:before="0" w:line="153" w:lineRule="exact"/>
        <w:ind w:left="662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708</w:t>
      </w:r>
      <w:r>
        <w:rPr>
          <w:color w:val="000000" w:themeColor="text1"/>
          <w:spacing w:val="76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1</w:t>
      </w:r>
      <w:r>
        <w:rPr>
          <w:color w:val="000000" w:themeColor="text1"/>
          <w:spacing w:val="77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0</w:t>
      </w:r>
      <w:r>
        <w:rPr>
          <w:color w:val="000000" w:themeColor="text1"/>
          <w:spacing w:val="77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0</w:t>
      </w:r>
    </w:p>
    <w:p>
      <w:pPr>
        <w:spacing w:before="6"/>
        <w:ind w:left="662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709</w:t>
      </w:r>
      <w:r>
        <w:rPr>
          <w:color w:val="000000" w:themeColor="text1"/>
          <w:spacing w:val="76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0</w:t>
      </w:r>
      <w:r>
        <w:rPr>
          <w:color w:val="000000" w:themeColor="text1"/>
          <w:spacing w:val="77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0</w:t>
      </w:r>
      <w:r>
        <w:rPr>
          <w:color w:val="000000" w:themeColor="text1"/>
          <w:spacing w:val="77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1</w:t>
      </w:r>
    </w:p>
    <w:p>
      <w:pPr>
        <w:spacing w:before="16"/>
        <w:ind w:left="662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710</w:t>
      </w:r>
      <w:r>
        <w:rPr>
          <w:color w:val="000000" w:themeColor="text1"/>
          <w:spacing w:val="76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0</w:t>
      </w:r>
      <w:r>
        <w:rPr>
          <w:color w:val="000000" w:themeColor="text1"/>
          <w:spacing w:val="77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1</w:t>
      </w:r>
      <w:r>
        <w:rPr>
          <w:color w:val="000000" w:themeColor="text1"/>
          <w:spacing w:val="77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0</w:t>
      </w:r>
    </w:p>
    <w:p>
      <w:pPr>
        <w:spacing w:before="6"/>
        <w:ind w:left="662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711</w:t>
      </w:r>
      <w:r>
        <w:rPr>
          <w:color w:val="000000" w:themeColor="text1"/>
          <w:spacing w:val="76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1</w:t>
      </w:r>
      <w:r>
        <w:rPr>
          <w:color w:val="000000" w:themeColor="text1"/>
          <w:spacing w:val="77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0</w:t>
      </w:r>
      <w:r>
        <w:rPr>
          <w:color w:val="000000" w:themeColor="text1"/>
          <w:spacing w:val="77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0</w:t>
      </w:r>
    </w:p>
    <w:p>
      <w:pPr>
        <w:pStyle w:val="12"/>
        <w:spacing w:before="10"/>
        <w:rPr>
          <w:color w:val="000000" w:themeColor="text1"/>
          <w:sz w:val="15"/>
          <w14:textFill>
            <w14:solidFill>
              <w14:schemeClr w14:val="tx1"/>
            </w14:solidFill>
          </w14:textFill>
        </w:rPr>
      </w:pPr>
    </w:p>
    <w:p>
      <w:pPr>
        <w:spacing w:before="1" w:after="31"/>
        <w:ind w:left="662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[712 rows x 3 columns],</w:t>
      </w:r>
    </w:p>
    <w:tbl>
      <w:tblPr>
        <w:tblStyle w:val="11"/>
        <w:tblW w:w="0" w:type="auto"/>
        <w:tblInd w:w="619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58"/>
        <w:gridCol w:w="616"/>
        <w:gridCol w:w="43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0" w:hRule="atLeast"/>
        </w:trPr>
        <w:tc>
          <w:tcPr>
            <w:tcW w:w="358" w:type="dxa"/>
          </w:tcPr>
          <w:p>
            <w:pPr>
              <w:pStyle w:val="18"/>
              <w:spacing w:before="4"/>
              <w:jc w:val="left"/>
              <w:rPr>
                <w:rFonts w:ascii="Consolas"/>
                <w:color w:val="000000" w:themeColor="text1"/>
                <w:sz w:val="12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ind w:left="50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616" w:type="dxa"/>
          </w:tcPr>
          <w:p>
            <w:pPr>
              <w:pStyle w:val="18"/>
              <w:spacing w:line="139" w:lineRule="exact"/>
              <w:ind w:right="75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female</w:t>
            </w:r>
          </w:p>
          <w:p>
            <w:pPr>
              <w:pStyle w:val="18"/>
              <w:spacing w:before="6"/>
              <w:ind w:right="75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435" w:type="dxa"/>
          </w:tcPr>
          <w:p>
            <w:pPr>
              <w:pStyle w:val="18"/>
              <w:spacing w:line="139" w:lineRule="exact"/>
              <w:ind w:right="48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male</w:t>
            </w:r>
          </w:p>
          <w:p>
            <w:pPr>
              <w:pStyle w:val="18"/>
              <w:spacing w:before="6"/>
              <w:ind w:right="48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" w:hRule="atLeast"/>
        </w:trPr>
        <w:tc>
          <w:tcPr>
            <w:tcW w:w="358" w:type="dxa"/>
          </w:tcPr>
          <w:p>
            <w:pPr>
              <w:pStyle w:val="18"/>
              <w:spacing w:line="155" w:lineRule="exact"/>
              <w:ind w:left="50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616" w:type="dxa"/>
          </w:tcPr>
          <w:p>
            <w:pPr>
              <w:pStyle w:val="18"/>
              <w:spacing w:line="155" w:lineRule="exact"/>
              <w:ind w:right="75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435" w:type="dxa"/>
          </w:tcPr>
          <w:p>
            <w:pPr>
              <w:pStyle w:val="18"/>
              <w:spacing w:line="155" w:lineRule="exact"/>
              <w:ind w:right="48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0" w:hRule="atLeast"/>
        </w:trPr>
        <w:tc>
          <w:tcPr>
            <w:tcW w:w="358" w:type="dxa"/>
          </w:tcPr>
          <w:p>
            <w:pPr>
              <w:pStyle w:val="18"/>
              <w:spacing w:line="150" w:lineRule="exact"/>
              <w:ind w:left="50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616" w:type="dxa"/>
          </w:tcPr>
          <w:p>
            <w:pPr>
              <w:pStyle w:val="18"/>
              <w:spacing w:line="150" w:lineRule="exact"/>
              <w:ind w:right="75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435" w:type="dxa"/>
          </w:tcPr>
          <w:p>
            <w:pPr>
              <w:pStyle w:val="18"/>
              <w:spacing w:line="150" w:lineRule="exact"/>
              <w:ind w:right="48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" w:hRule="atLeast"/>
        </w:trPr>
        <w:tc>
          <w:tcPr>
            <w:tcW w:w="358" w:type="dxa"/>
          </w:tcPr>
          <w:p>
            <w:pPr>
              <w:pStyle w:val="18"/>
              <w:spacing w:line="154" w:lineRule="exact"/>
              <w:ind w:left="50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616" w:type="dxa"/>
          </w:tcPr>
          <w:p>
            <w:pPr>
              <w:pStyle w:val="18"/>
              <w:spacing w:line="154" w:lineRule="exact"/>
              <w:ind w:right="75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435" w:type="dxa"/>
          </w:tcPr>
          <w:p>
            <w:pPr>
              <w:pStyle w:val="18"/>
              <w:spacing w:line="154" w:lineRule="exact"/>
              <w:ind w:right="48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" w:hRule="atLeast"/>
        </w:trPr>
        <w:tc>
          <w:tcPr>
            <w:tcW w:w="358" w:type="dxa"/>
          </w:tcPr>
          <w:p>
            <w:pPr>
              <w:pStyle w:val="18"/>
              <w:spacing w:line="155" w:lineRule="exact"/>
              <w:ind w:left="50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4</w:t>
            </w:r>
          </w:p>
        </w:tc>
        <w:tc>
          <w:tcPr>
            <w:tcW w:w="616" w:type="dxa"/>
          </w:tcPr>
          <w:p>
            <w:pPr>
              <w:pStyle w:val="18"/>
              <w:spacing w:line="155" w:lineRule="exact"/>
              <w:ind w:right="75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435" w:type="dxa"/>
          </w:tcPr>
          <w:p>
            <w:pPr>
              <w:pStyle w:val="18"/>
              <w:spacing w:line="155" w:lineRule="exact"/>
              <w:ind w:right="48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" w:hRule="atLeast"/>
        </w:trPr>
        <w:tc>
          <w:tcPr>
            <w:tcW w:w="358" w:type="dxa"/>
          </w:tcPr>
          <w:p>
            <w:pPr>
              <w:pStyle w:val="18"/>
              <w:spacing w:line="154" w:lineRule="exact"/>
              <w:ind w:left="50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..</w:t>
            </w:r>
          </w:p>
        </w:tc>
        <w:tc>
          <w:tcPr>
            <w:tcW w:w="616" w:type="dxa"/>
          </w:tcPr>
          <w:p>
            <w:pPr>
              <w:pStyle w:val="18"/>
              <w:spacing w:line="154" w:lineRule="exact"/>
              <w:ind w:right="75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...</w:t>
            </w:r>
          </w:p>
        </w:tc>
        <w:tc>
          <w:tcPr>
            <w:tcW w:w="435" w:type="dxa"/>
          </w:tcPr>
          <w:p>
            <w:pPr>
              <w:pStyle w:val="18"/>
              <w:spacing w:line="154" w:lineRule="exact"/>
              <w:ind w:right="48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...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" w:hRule="atLeast"/>
        </w:trPr>
        <w:tc>
          <w:tcPr>
            <w:tcW w:w="358" w:type="dxa"/>
          </w:tcPr>
          <w:p>
            <w:pPr>
              <w:pStyle w:val="18"/>
              <w:spacing w:line="155" w:lineRule="exact"/>
              <w:ind w:left="50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707</w:t>
            </w:r>
          </w:p>
        </w:tc>
        <w:tc>
          <w:tcPr>
            <w:tcW w:w="616" w:type="dxa"/>
          </w:tcPr>
          <w:p>
            <w:pPr>
              <w:pStyle w:val="18"/>
              <w:spacing w:line="155" w:lineRule="exact"/>
              <w:ind w:right="75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435" w:type="dxa"/>
          </w:tcPr>
          <w:p>
            <w:pPr>
              <w:pStyle w:val="18"/>
              <w:spacing w:line="155" w:lineRule="exact"/>
              <w:ind w:right="48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0" w:hRule="atLeast"/>
        </w:trPr>
        <w:tc>
          <w:tcPr>
            <w:tcW w:w="358" w:type="dxa"/>
          </w:tcPr>
          <w:p>
            <w:pPr>
              <w:pStyle w:val="18"/>
              <w:spacing w:line="150" w:lineRule="exact"/>
              <w:ind w:left="50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708</w:t>
            </w:r>
          </w:p>
        </w:tc>
        <w:tc>
          <w:tcPr>
            <w:tcW w:w="616" w:type="dxa"/>
          </w:tcPr>
          <w:p>
            <w:pPr>
              <w:pStyle w:val="18"/>
              <w:spacing w:line="150" w:lineRule="exact"/>
              <w:ind w:right="75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435" w:type="dxa"/>
          </w:tcPr>
          <w:p>
            <w:pPr>
              <w:pStyle w:val="18"/>
              <w:spacing w:line="150" w:lineRule="exact"/>
              <w:ind w:right="48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" w:hRule="atLeast"/>
        </w:trPr>
        <w:tc>
          <w:tcPr>
            <w:tcW w:w="358" w:type="dxa"/>
          </w:tcPr>
          <w:p>
            <w:pPr>
              <w:pStyle w:val="18"/>
              <w:spacing w:line="154" w:lineRule="exact"/>
              <w:ind w:left="50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709</w:t>
            </w:r>
          </w:p>
        </w:tc>
        <w:tc>
          <w:tcPr>
            <w:tcW w:w="616" w:type="dxa"/>
          </w:tcPr>
          <w:p>
            <w:pPr>
              <w:pStyle w:val="18"/>
              <w:spacing w:line="154" w:lineRule="exact"/>
              <w:ind w:right="75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435" w:type="dxa"/>
          </w:tcPr>
          <w:p>
            <w:pPr>
              <w:pStyle w:val="18"/>
              <w:spacing w:line="154" w:lineRule="exact"/>
              <w:ind w:right="48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" w:hRule="atLeast"/>
        </w:trPr>
        <w:tc>
          <w:tcPr>
            <w:tcW w:w="358" w:type="dxa"/>
          </w:tcPr>
          <w:p>
            <w:pPr>
              <w:pStyle w:val="18"/>
              <w:spacing w:line="155" w:lineRule="exact"/>
              <w:ind w:left="50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710</w:t>
            </w:r>
          </w:p>
        </w:tc>
        <w:tc>
          <w:tcPr>
            <w:tcW w:w="616" w:type="dxa"/>
          </w:tcPr>
          <w:p>
            <w:pPr>
              <w:pStyle w:val="18"/>
              <w:spacing w:line="155" w:lineRule="exact"/>
              <w:ind w:right="75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435" w:type="dxa"/>
          </w:tcPr>
          <w:p>
            <w:pPr>
              <w:pStyle w:val="18"/>
              <w:spacing w:line="155" w:lineRule="exact"/>
              <w:ind w:right="48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5" w:hRule="atLeast"/>
        </w:trPr>
        <w:tc>
          <w:tcPr>
            <w:tcW w:w="358" w:type="dxa"/>
          </w:tcPr>
          <w:p>
            <w:pPr>
              <w:pStyle w:val="18"/>
              <w:spacing w:line="135" w:lineRule="exact"/>
              <w:ind w:left="50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711</w:t>
            </w:r>
          </w:p>
        </w:tc>
        <w:tc>
          <w:tcPr>
            <w:tcW w:w="616" w:type="dxa"/>
          </w:tcPr>
          <w:p>
            <w:pPr>
              <w:pStyle w:val="18"/>
              <w:spacing w:line="135" w:lineRule="exact"/>
              <w:ind w:right="75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435" w:type="dxa"/>
          </w:tcPr>
          <w:p>
            <w:pPr>
              <w:pStyle w:val="18"/>
              <w:spacing w:line="135" w:lineRule="exact"/>
              <w:ind w:right="48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</w:tr>
    </w:tbl>
    <w:p>
      <w:pPr>
        <w:pStyle w:val="12"/>
        <w:spacing w:before="9"/>
        <w:rPr>
          <w:color w:val="000000" w:themeColor="text1"/>
          <w:sz w:val="15"/>
          <w14:textFill>
            <w14:solidFill>
              <w14:schemeClr w14:val="tx1"/>
            </w14:solidFill>
          </w14:textFill>
        </w:rPr>
      </w:pPr>
    </w:p>
    <w:p>
      <w:pPr>
        <w:spacing w:before="0" w:after="31"/>
        <w:ind w:left="662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[712 rows x 2 columns],</w:t>
      </w:r>
    </w:p>
    <w:tbl>
      <w:tblPr>
        <w:tblStyle w:val="11"/>
        <w:tblW w:w="0" w:type="auto"/>
        <w:tblInd w:w="619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1"/>
        <w:gridCol w:w="308"/>
        <w:gridCol w:w="231"/>
        <w:gridCol w:w="20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0" w:hRule="atLeast"/>
        </w:trPr>
        <w:tc>
          <w:tcPr>
            <w:tcW w:w="281" w:type="dxa"/>
          </w:tcPr>
          <w:p>
            <w:pPr>
              <w:pStyle w:val="18"/>
              <w:spacing w:before="4"/>
              <w:jc w:val="left"/>
              <w:rPr>
                <w:rFonts w:ascii="Consolas"/>
                <w:color w:val="000000" w:themeColor="text1"/>
                <w:sz w:val="12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ind w:left="50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308" w:type="dxa"/>
          </w:tcPr>
          <w:p>
            <w:pPr>
              <w:pStyle w:val="18"/>
              <w:spacing w:line="139" w:lineRule="exact"/>
              <w:ind w:left="153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C</w:t>
            </w:r>
          </w:p>
          <w:p>
            <w:pPr>
              <w:pStyle w:val="18"/>
              <w:spacing w:before="6"/>
              <w:ind w:left="153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231" w:type="dxa"/>
          </w:tcPr>
          <w:p>
            <w:pPr>
              <w:pStyle w:val="18"/>
              <w:spacing w:line="139" w:lineRule="exact"/>
              <w:ind w:left="76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Q</w:t>
            </w:r>
          </w:p>
          <w:p>
            <w:pPr>
              <w:pStyle w:val="18"/>
              <w:spacing w:before="6"/>
              <w:ind w:left="76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204" w:type="dxa"/>
          </w:tcPr>
          <w:p>
            <w:pPr>
              <w:pStyle w:val="18"/>
              <w:spacing w:line="139" w:lineRule="exact"/>
              <w:ind w:left="76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S</w:t>
            </w:r>
          </w:p>
          <w:p>
            <w:pPr>
              <w:pStyle w:val="18"/>
              <w:spacing w:before="6"/>
              <w:ind w:left="76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" w:hRule="atLeast"/>
        </w:trPr>
        <w:tc>
          <w:tcPr>
            <w:tcW w:w="281" w:type="dxa"/>
          </w:tcPr>
          <w:p>
            <w:pPr>
              <w:pStyle w:val="18"/>
              <w:spacing w:line="155" w:lineRule="exact"/>
              <w:ind w:left="50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308" w:type="dxa"/>
          </w:tcPr>
          <w:p>
            <w:pPr>
              <w:pStyle w:val="18"/>
              <w:spacing w:line="155" w:lineRule="exact"/>
              <w:ind w:right="75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231" w:type="dxa"/>
          </w:tcPr>
          <w:p>
            <w:pPr>
              <w:pStyle w:val="18"/>
              <w:spacing w:line="155" w:lineRule="exact"/>
              <w:ind w:left="76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204" w:type="dxa"/>
          </w:tcPr>
          <w:p>
            <w:pPr>
              <w:pStyle w:val="18"/>
              <w:spacing w:line="155" w:lineRule="exact"/>
              <w:ind w:left="26"/>
              <w:jc w:val="center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" w:hRule="atLeast"/>
        </w:trPr>
        <w:tc>
          <w:tcPr>
            <w:tcW w:w="281" w:type="dxa"/>
          </w:tcPr>
          <w:p>
            <w:pPr>
              <w:pStyle w:val="18"/>
              <w:spacing w:line="154" w:lineRule="exact"/>
              <w:ind w:left="50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308" w:type="dxa"/>
          </w:tcPr>
          <w:p>
            <w:pPr>
              <w:pStyle w:val="18"/>
              <w:spacing w:line="154" w:lineRule="exact"/>
              <w:ind w:right="75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231" w:type="dxa"/>
          </w:tcPr>
          <w:p>
            <w:pPr>
              <w:pStyle w:val="18"/>
              <w:spacing w:line="154" w:lineRule="exact"/>
              <w:ind w:left="76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204" w:type="dxa"/>
          </w:tcPr>
          <w:p>
            <w:pPr>
              <w:pStyle w:val="18"/>
              <w:spacing w:line="154" w:lineRule="exact"/>
              <w:ind w:left="26"/>
              <w:jc w:val="center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" w:hRule="atLeast"/>
        </w:trPr>
        <w:tc>
          <w:tcPr>
            <w:tcW w:w="281" w:type="dxa"/>
          </w:tcPr>
          <w:p>
            <w:pPr>
              <w:pStyle w:val="18"/>
              <w:spacing w:line="155" w:lineRule="exact"/>
              <w:ind w:left="50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308" w:type="dxa"/>
          </w:tcPr>
          <w:p>
            <w:pPr>
              <w:pStyle w:val="18"/>
              <w:spacing w:line="155" w:lineRule="exact"/>
              <w:ind w:right="75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231" w:type="dxa"/>
          </w:tcPr>
          <w:p>
            <w:pPr>
              <w:pStyle w:val="18"/>
              <w:spacing w:line="155" w:lineRule="exact"/>
              <w:ind w:left="76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204" w:type="dxa"/>
          </w:tcPr>
          <w:p>
            <w:pPr>
              <w:pStyle w:val="18"/>
              <w:spacing w:line="155" w:lineRule="exact"/>
              <w:ind w:left="26"/>
              <w:jc w:val="center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5" w:hRule="atLeast"/>
        </w:trPr>
        <w:tc>
          <w:tcPr>
            <w:tcW w:w="281" w:type="dxa"/>
          </w:tcPr>
          <w:p>
            <w:pPr>
              <w:pStyle w:val="18"/>
              <w:spacing w:line="135" w:lineRule="exact"/>
              <w:ind w:left="50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4</w:t>
            </w:r>
          </w:p>
        </w:tc>
        <w:tc>
          <w:tcPr>
            <w:tcW w:w="308" w:type="dxa"/>
          </w:tcPr>
          <w:p>
            <w:pPr>
              <w:pStyle w:val="18"/>
              <w:spacing w:line="135" w:lineRule="exact"/>
              <w:ind w:right="75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231" w:type="dxa"/>
          </w:tcPr>
          <w:p>
            <w:pPr>
              <w:pStyle w:val="18"/>
              <w:spacing w:line="135" w:lineRule="exact"/>
              <w:ind w:left="76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204" w:type="dxa"/>
          </w:tcPr>
          <w:p>
            <w:pPr>
              <w:pStyle w:val="18"/>
              <w:spacing w:line="135" w:lineRule="exact"/>
              <w:ind w:left="26"/>
              <w:jc w:val="center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</w:tr>
    </w:tbl>
    <w:p>
      <w:pPr>
        <w:spacing w:before="5" w:line="264" w:lineRule="auto"/>
        <w:ind w:left="662" w:right="9196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..</w:t>
      </w:r>
      <w:r>
        <w:rPr>
          <w:color w:val="000000" w:themeColor="text1"/>
          <w:spacing w:val="1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.. .. ..</w:t>
      </w:r>
      <w:r>
        <w:rPr>
          <w:color w:val="000000" w:themeColor="text1"/>
          <w:spacing w:val="-74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707</w:t>
      </w:r>
      <w:r>
        <w:rPr>
          <w:color w:val="000000" w:themeColor="text1"/>
          <w:spacing w:val="71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1</w:t>
      </w:r>
      <w:r>
        <w:rPr>
          <w:color w:val="000000" w:themeColor="text1"/>
          <w:spacing w:val="71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0</w:t>
      </w:r>
      <w:r>
        <w:rPr>
          <w:color w:val="000000" w:themeColor="text1"/>
          <w:spacing w:val="71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0</w:t>
      </w:r>
    </w:p>
    <w:p>
      <w:pPr>
        <w:spacing w:before="0" w:line="153" w:lineRule="exact"/>
        <w:ind w:left="662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708</w:t>
      </w:r>
      <w:r>
        <w:rPr>
          <w:color w:val="000000" w:themeColor="text1"/>
          <w:spacing w:val="76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1</w:t>
      </w:r>
      <w:r>
        <w:rPr>
          <w:color w:val="000000" w:themeColor="text1"/>
          <w:spacing w:val="77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0</w:t>
      </w:r>
      <w:r>
        <w:rPr>
          <w:color w:val="000000" w:themeColor="text1"/>
          <w:spacing w:val="77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0</w:t>
      </w:r>
    </w:p>
    <w:p>
      <w:pPr>
        <w:spacing w:before="6"/>
        <w:ind w:left="662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709</w:t>
      </w:r>
      <w:r>
        <w:rPr>
          <w:color w:val="000000" w:themeColor="text1"/>
          <w:spacing w:val="76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0</w:t>
      </w:r>
      <w:r>
        <w:rPr>
          <w:color w:val="000000" w:themeColor="text1"/>
          <w:spacing w:val="77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0</w:t>
      </w:r>
      <w:r>
        <w:rPr>
          <w:color w:val="000000" w:themeColor="text1"/>
          <w:spacing w:val="77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1</w:t>
      </w:r>
    </w:p>
    <w:p>
      <w:pPr>
        <w:spacing w:before="16"/>
        <w:ind w:left="662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710</w:t>
      </w:r>
      <w:r>
        <w:rPr>
          <w:color w:val="000000" w:themeColor="text1"/>
          <w:spacing w:val="76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0</w:t>
      </w:r>
      <w:r>
        <w:rPr>
          <w:color w:val="000000" w:themeColor="text1"/>
          <w:spacing w:val="77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0</w:t>
      </w:r>
      <w:r>
        <w:rPr>
          <w:color w:val="000000" w:themeColor="text1"/>
          <w:spacing w:val="77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1</w:t>
      </w:r>
    </w:p>
    <w:p>
      <w:pPr>
        <w:spacing w:before="6"/>
        <w:ind w:left="662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711</w:t>
      </w:r>
      <w:r>
        <w:rPr>
          <w:color w:val="000000" w:themeColor="text1"/>
          <w:spacing w:val="76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0</w:t>
      </w:r>
      <w:r>
        <w:rPr>
          <w:color w:val="000000" w:themeColor="text1"/>
          <w:spacing w:val="77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0</w:t>
      </w:r>
      <w:r>
        <w:rPr>
          <w:color w:val="000000" w:themeColor="text1"/>
          <w:spacing w:val="77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1</w:t>
      </w:r>
    </w:p>
    <w:p>
      <w:pPr>
        <w:pStyle w:val="12"/>
        <w:spacing w:before="10"/>
        <w:rPr>
          <w:color w:val="000000" w:themeColor="text1"/>
          <w:sz w:val="15"/>
          <w14:textFill>
            <w14:solidFill>
              <w14:schemeClr w14:val="tx1"/>
            </w14:solidFill>
          </w14:textFill>
        </w:rPr>
      </w:pPr>
    </w:p>
    <w:p>
      <w:pPr>
        <w:spacing w:before="1"/>
        <w:ind w:left="662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[712 rows x 3 columns]]</w:t>
      </w:r>
    </w:p>
    <w:p>
      <w:pPr>
        <w:pStyle w:val="12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7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</w:p>
    <w:p>
      <w:pPr>
        <w:pStyle w:val="12"/>
        <w:spacing w:line="283" w:lineRule="auto"/>
        <w:ind w:left="194" w:right="7338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titanic_dummies = pd.concat(dummies, axis = 1)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titanic_dummies</w:t>
      </w:r>
    </w:p>
    <w:p>
      <w:pPr>
        <w:spacing w:after="0" w:line="283" w:lineRule="auto"/>
        <w:rPr>
          <w:color w:val="000000" w:themeColor="text1"/>
          <w14:textFill>
            <w14:solidFill>
              <w14:schemeClr w14:val="tx1"/>
            </w14:solidFill>
          </w14:textFill>
        </w:rPr>
        <w:sectPr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</w:sectPr>
      </w:pPr>
    </w:p>
    <w:p>
      <w:pPr>
        <w:pStyle w:val="12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ind w:left="238" w:right="0" w:firstLine="0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position w:val="352"/>
          <w:sz w:val="20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35255" cy="104775"/>
            <wp:effectExtent l="0" t="0" r="0" b="0"/>
            <wp:docPr id="12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28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6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0000" w:themeColor="text1"/>
          <w:spacing w:val="83"/>
          <w:position w:val="352"/>
          <w:sz w:val="20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pacing w:val="83"/>
          <w:sz w:val="20"/>
          <w14:textFill>
            <w14:solidFill>
              <w14:schemeClr w14:val="tx1"/>
            </w14:solidFill>
          </w14:textFill>
        </w:rPr>
        <w:pict>
          <v:shape id="_x0000_s1063" o:spid="_x0000_s1063" o:spt="202" type="#_x0000_t202" style="height:179.7pt;width:148pt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11"/>
                    <w:tblW w:w="0" w:type="auto"/>
                    <w:tblInd w:w="7" w:type="dxa"/>
                    <w:tblBorders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insideH w:val="none" w:color="auto" w:sz="0" w:space="0"/>
                      <w:insideV w:val="none" w:color="auto" w:sz="0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374"/>
                    <w:gridCol w:w="257"/>
                    <w:gridCol w:w="257"/>
                    <w:gridCol w:w="257"/>
                    <w:gridCol w:w="602"/>
                    <w:gridCol w:w="448"/>
                    <w:gridCol w:w="257"/>
                    <w:gridCol w:w="257"/>
                    <w:gridCol w:w="253"/>
                  </w:tblGrid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13" w:hRule="atLeast"/>
                    </w:trPr>
                    <w:tc>
                      <w:tcPr>
                        <w:tcW w:w="374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257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left="38"/>
                          <w:jc w:val="center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257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left="37"/>
                          <w:jc w:val="center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257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left="37"/>
                          <w:jc w:val="center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602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right="69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female</w:t>
                        </w:r>
                      </w:p>
                    </w:tc>
                    <w:tc>
                      <w:tcPr>
                        <w:tcW w:w="448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right="69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male</w:t>
                        </w:r>
                      </w:p>
                    </w:tc>
                    <w:tc>
                      <w:tcPr>
                        <w:tcW w:w="257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right="69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C</w:t>
                        </w:r>
                      </w:p>
                    </w:tc>
                    <w:tc>
                      <w:tcPr>
                        <w:tcW w:w="257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left="35"/>
                          <w:jc w:val="center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Q</w:t>
                        </w:r>
                      </w:p>
                    </w:tc>
                    <w:tc>
                      <w:tcPr>
                        <w:tcW w:w="253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left="39"/>
                          <w:jc w:val="center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S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11" w:hRule="atLeast"/>
                    </w:trPr>
                    <w:tc>
                      <w:tcPr>
                        <w:tcW w:w="374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/>
                          <w:ind w:left="147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257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/>
                          <w:ind w:left="3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257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/>
                          <w:ind w:left="3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257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/>
                          <w:ind w:left="3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602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448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257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257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/>
                          <w:ind w:left="3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253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/>
                          <w:ind w:left="3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15" w:hRule="atLeast"/>
                    </w:trPr>
                    <w:tc>
                      <w:tcPr>
                        <w:tcW w:w="374" w:type="dxa"/>
                      </w:tcPr>
                      <w:p>
                        <w:pPr>
                          <w:pStyle w:val="18"/>
                          <w:spacing w:before="77"/>
                          <w:ind w:left="147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18"/>
                          <w:spacing w:before="77"/>
                          <w:ind w:left="3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18"/>
                          <w:spacing w:before="77"/>
                          <w:ind w:left="3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18"/>
                          <w:spacing w:before="77"/>
                          <w:ind w:left="3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602" w:type="dxa"/>
                      </w:tcPr>
                      <w:p>
                        <w:pPr>
                          <w:pStyle w:val="18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448" w:type="dxa"/>
                      </w:tcPr>
                      <w:p>
                        <w:pPr>
                          <w:pStyle w:val="18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18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18"/>
                          <w:spacing w:before="77"/>
                          <w:ind w:left="3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253" w:type="dxa"/>
                      </w:tcPr>
                      <w:p>
                        <w:pPr>
                          <w:pStyle w:val="18"/>
                          <w:spacing w:before="77"/>
                          <w:ind w:left="3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10" w:hRule="atLeast"/>
                    </w:trPr>
                    <w:tc>
                      <w:tcPr>
                        <w:tcW w:w="374" w:type="dxa"/>
                      </w:tcPr>
                      <w:p>
                        <w:pPr>
                          <w:pStyle w:val="18"/>
                          <w:spacing w:before="72"/>
                          <w:ind w:left="147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81818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18"/>
                          <w:spacing w:before="72"/>
                          <w:ind w:left="3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18"/>
                          <w:spacing w:before="72"/>
                          <w:ind w:left="3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18"/>
                          <w:spacing w:before="72"/>
                          <w:ind w:left="3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602" w:type="dxa"/>
                      </w:tcPr>
                      <w:p>
                        <w:pPr>
                          <w:pStyle w:val="18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448" w:type="dxa"/>
                      </w:tcPr>
                      <w:p>
                        <w:pPr>
                          <w:pStyle w:val="18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18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18"/>
                          <w:spacing w:before="72"/>
                          <w:ind w:left="3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253" w:type="dxa"/>
                      </w:tcPr>
                      <w:p>
                        <w:pPr>
                          <w:pStyle w:val="18"/>
                          <w:spacing w:before="72"/>
                          <w:ind w:left="3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15" w:hRule="atLeast"/>
                    </w:trPr>
                    <w:tc>
                      <w:tcPr>
                        <w:tcW w:w="374" w:type="dxa"/>
                      </w:tcPr>
                      <w:p>
                        <w:pPr>
                          <w:pStyle w:val="18"/>
                          <w:spacing w:before="72"/>
                          <w:ind w:left="147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81818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18"/>
                          <w:spacing w:before="72"/>
                          <w:ind w:left="3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18"/>
                          <w:spacing w:before="72"/>
                          <w:ind w:left="3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18"/>
                          <w:spacing w:before="72"/>
                          <w:ind w:left="3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602" w:type="dxa"/>
                      </w:tcPr>
                      <w:p>
                        <w:pPr>
                          <w:pStyle w:val="18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448" w:type="dxa"/>
                      </w:tcPr>
                      <w:p>
                        <w:pPr>
                          <w:pStyle w:val="18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18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18"/>
                          <w:spacing w:before="72"/>
                          <w:ind w:left="3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253" w:type="dxa"/>
                      </w:tcPr>
                      <w:p>
                        <w:pPr>
                          <w:pStyle w:val="18"/>
                          <w:spacing w:before="72"/>
                          <w:ind w:left="3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15" w:hRule="atLeast"/>
                    </w:trPr>
                    <w:tc>
                      <w:tcPr>
                        <w:tcW w:w="374" w:type="dxa"/>
                      </w:tcPr>
                      <w:p>
                        <w:pPr>
                          <w:pStyle w:val="18"/>
                          <w:spacing w:before="77"/>
                          <w:ind w:left="147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818181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18"/>
                          <w:spacing w:before="77"/>
                          <w:ind w:left="3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18"/>
                          <w:spacing w:before="77"/>
                          <w:ind w:left="3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18"/>
                          <w:spacing w:before="77"/>
                          <w:ind w:left="3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602" w:type="dxa"/>
                      </w:tcPr>
                      <w:p>
                        <w:pPr>
                          <w:pStyle w:val="18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448" w:type="dxa"/>
                      </w:tcPr>
                      <w:p>
                        <w:pPr>
                          <w:pStyle w:val="18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18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18"/>
                          <w:spacing w:before="77"/>
                          <w:ind w:left="3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253" w:type="dxa"/>
                      </w:tcPr>
                      <w:p>
                        <w:pPr>
                          <w:pStyle w:val="18"/>
                          <w:spacing w:before="77"/>
                          <w:ind w:left="3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15" w:hRule="atLeast"/>
                    </w:trPr>
                    <w:tc>
                      <w:tcPr>
                        <w:tcW w:w="374" w:type="dxa"/>
                      </w:tcPr>
                      <w:p>
                        <w:pPr>
                          <w:pStyle w:val="18"/>
                          <w:spacing w:before="72"/>
                          <w:ind w:left="128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818181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18"/>
                          <w:spacing w:before="72"/>
                          <w:ind w:left="49" w:right="5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18"/>
                          <w:spacing w:before="72"/>
                          <w:ind w:left="49" w:right="5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18"/>
                          <w:spacing w:before="72"/>
                          <w:ind w:left="49" w:right="4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602" w:type="dxa"/>
                      </w:tcPr>
                      <w:p>
                        <w:pPr>
                          <w:pStyle w:val="18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448" w:type="dxa"/>
                      </w:tcPr>
                      <w:p>
                        <w:pPr>
                          <w:pStyle w:val="18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18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18"/>
                          <w:spacing w:before="72"/>
                          <w:ind w:left="49" w:right="5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253" w:type="dxa"/>
                      </w:tcPr>
                      <w:p>
                        <w:pPr>
                          <w:pStyle w:val="18"/>
                          <w:spacing w:before="72"/>
                          <w:ind w:left="48" w:right="4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...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15" w:hRule="atLeast"/>
                    </w:trPr>
                    <w:tc>
                      <w:tcPr>
                        <w:tcW w:w="374" w:type="dxa"/>
                      </w:tcPr>
                      <w:p>
                        <w:pPr>
                          <w:pStyle w:val="18"/>
                          <w:spacing w:before="77"/>
                          <w:ind w:left="70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818181"/>
                            <w:sz w:val="14"/>
                          </w:rPr>
                          <w:t>707</w:t>
                        </w: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18"/>
                          <w:spacing w:before="77"/>
                          <w:ind w:left="3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18"/>
                          <w:spacing w:before="77"/>
                          <w:ind w:left="3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18"/>
                          <w:spacing w:before="77"/>
                          <w:ind w:left="3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602" w:type="dxa"/>
                      </w:tcPr>
                      <w:p>
                        <w:pPr>
                          <w:pStyle w:val="18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448" w:type="dxa"/>
                      </w:tcPr>
                      <w:p>
                        <w:pPr>
                          <w:pStyle w:val="18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18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18"/>
                          <w:spacing w:before="77"/>
                          <w:ind w:left="3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253" w:type="dxa"/>
                      </w:tcPr>
                      <w:p>
                        <w:pPr>
                          <w:pStyle w:val="18"/>
                          <w:spacing w:before="77"/>
                          <w:ind w:left="3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10" w:hRule="atLeast"/>
                    </w:trPr>
                    <w:tc>
                      <w:tcPr>
                        <w:tcW w:w="374" w:type="dxa"/>
                      </w:tcPr>
                      <w:p>
                        <w:pPr>
                          <w:pStyle w:val="18"/>
                          <w:spacing w:before="72"/>
                          <w:ind w:left="70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818181"/>
                            <w:sz w:val="14"/>
                          </w:rPr>
                          <w:t>708</w:t>
                        </w: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18"/>
                          <w:spacing w:before="72"/>
                          <w:ind w:left="3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18"/>
                          <w:spacing w:before="72"/>
                          <w:ind w:left="3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18"/>
                          <w:spacing w:before="72"/>
                          <w:ind w:left="3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602" w:type="dxa"/>
                      </w:tcPr>
                      <w:p>
                        <w:pPr>
                          <w:pStyle w:val="18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448" w:type="dxa"/>
                      </w:tcPr>
                      <w:p>
                        <w:pPr>
                          <w:pStyle w:val="18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18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18"/>
                          <w:spacing w:before="72"/>
                          <w:ind w:left="3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253" w:type="dxa"/>
                      </w:tcPr>
                      <w:p>
                        <w:pPr>
                          <w:pStyle w:val="18"/>
                          <w:spacing w:before="72"/>
                          <w:ind w:left="3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15" w:hRule="atLeast"/>
                    </w:trPr>
                    <w:tc>
                      <w:tcPr>
                        <w:tcW w:w="374" w:type="dxa"/>
                      </w:tcPr>
                      <w:p>
                        <w:pPr>
                          <w:pStyle w:val="18"/>
                          <w:spacing w:before="72"/>
                          <w:ind w:left="70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818181"/>
                            <w:sz w:val="14"/>
                          </w:rPr>
                          <w:t>709</w:t>
                        </w: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18"/>
                          <w:spacing w:before="72"/>
                          <w:ind w:left="3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18"/>
                          <w:spacing w:before="72"/>
                          <w:ind w:left="3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18"/>
                          <w:spacing w:before="72"/>
                          <w:ind w:left="3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602" w:type="dxa"/>
                      </w:tcPr>
                      <w:p>
                        <w:pPr>
                          <w:pStyle w:val="18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448" w:type="dxa"/>
                      </w:tcPr>
                      <w:p>
                        <w:pPr>
                          <w:pStyle w:val="18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18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18"/>
                          <w:spacing w:before="72"/>
                          <w:ind w:left="3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253" w:type="dxa"/>
                      </w:tcPr>
                      <w:p>
                        <w:pPr>
                          <w:pStyle w:val="18"/>
                          <w:spacing w:before="72"/>
                          <w:ind w:left="3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15" w:hRule="atLeast"/>
                    </w:trPr>
                    <w:tc>
                      <w:tcPr>
                        <w:tcW w:w="374" w:type="dxa"/>
                      </w:tcPr>
                      <w:p>
                        <w:pPr>
                          <w:pStyle w:val="18"/>
                          <w:spacing w:before="77"/>
                          <w:ind w:left="70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818181"/>
                            <w:sz w:val="14"/>
                          </w:rPr>
                          <w:t>710</w:t>
                        </w: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18"/>
                          <w:spacing w:before="77"/>
                          <w:ind w:left="3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18"/>
                          <w:spacing w:before="77"/>
                          <w:ind w:left="3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18"/>
                          <w:spacing w:before="77"/>
                          <w:ind w:left="3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602" w:type="dxa"/>
                      </w:tcPr>
                      <w:p>
                        <w:pPr>
                          <w:pStyle w:val="18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448" w:type="dxa"/>
                      </w:tcPr>
                      <w:p>
                        <w:pPr>
                          <w:pStyle w:val="18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18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18"/>
                          <w:spacing w:before="77"/>
                          <w:ind w:left="3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253" w:type="dxa"/>
                      </w:tcPr>
                      <w:p>
                        <w:pPr>
                          <w:pStyle w:val="18"/>
                          <w:spacing w:before="77"/>
                          <w:ind w:left="3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33" w:hRule="atLeast"/>
                    </w:trPr>
                    <w:tc>
                      <w:tcPr>
                        <w:tcW w:w="374" w:type="dxa"/>
                      </w:tcPr>
                      <w:p>
                        <w:pPr>
                          <w:pStyle w:val="18"/>
                          <w:spacing w:before="72" w:line="141" w:lineRule="exact"/>
                          <w:ind w:left="73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818181"/>
                            <w:sz w:val="14"/>
                          </w:rPr>
                          <w:t>711</w:t>
                        </w: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18"/>
                          <w:spacing w:before="72" w:line="141" w:lineRule="exact"/>
                          <w:ind w:left="3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18"/>
                          <w:spacing w:before="72" w:line="141" w:lineRule="exact"/>
                          <w:ind w:left="3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18"/>
                          <w:spacing w:before="72" w:line="141" w:lineRule="exact"/>
                          <w:ind w:left="3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602" w:type="dxa"/>
                      </w:tcPr>
                      <w:p>
                        <w:pPr>
                          <w:pStyle w:val="18"/>
                          <w:spacing w:before="72" w:line="141" w:lineRule="exact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448" w:type="dxa"/>
                      </w:tcPr>
                      <w:p>
                        <w:pPr>
                          <w:pStyle w:val="18"/>
                          <w:spacing w:before="72" w:line="141" w:lineRule="exact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18"/>
                          <w:spacing w:before="72" w:line="141" w:lineRule="exact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257" w:type="dxa"/>
                      </w:tcPr>
                      <w:p>
                        <w:pPr>
                          <w:pStyle w:val="18"/>
                          <w:spacing w:before="72" w:line="141" w:lineRule="exact"/>
                          <w:ind w:left="3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253" w:type="dxa"/>
                      </w:tcPr>
                      <w:p>
                        <w:pPr>
                          <w:pStyle w:val="18"/>
                          <w:spacing w:before="72" w:line="141" w:lineRule="exact"/>
                          <w:ind w:left="3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</w:tr>
                </w:tbl>
                <w:p>
                  <w:pPr>
                    <w:pStyle w:val="12"/>
                  </w:pPr>
                </w:p>
              </w:txbxContent>
            </v:textbox>
            <w10:wrap type="none"/>
            <w10:anchorlock/>
          </v:shape>
        </w:pict>
      </w:r>
    </w:p>
    <w:p>
      <w:pPr>
        <w:spacing w:before="138"/>
        <w:ind w:left="584" w:right="0" w:firstLine="0"/>
        <w:jc w:val="left"/>
        <w:rPr>
          <w:rFonts w:ascii="Arial MT" w:hAnsi="Arial MT"/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rFonts w:ascii="Arial MT" w:hAns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712 rows × 8 columns</w:t>
      </w:r>
    </w:p>
    <w:p>
      <w:pPr>
        <w:pStyle w:val="12"/>
        <w:spacing w:before="2"/>
        <w:rPr>
          <w:rFonts w:ascii="Arial MT"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77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data.drop(['Pclass', 'Sex', 'Embarked'], axis = 1)</w:t>
      </w:r>
    </w:p>
    <w:p>
      <w:pPr>
        <w:pStyle w:val="12"/>
        <w:spacing w:before="2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532130</wp:posOffset>
            </wp:positionH>
            <wp:positionV relativeFrom="paragraph">
              <wp:posOffset>130175</wp:posOffset>
            </wp:positionV>
            <wp:extent cx="135255" cy="104775"/>
            <wp:effectExtent l="0" t="0" r="0" b="0"/>
            <wp:wrapTopAndBottom/>
            <wp:docPr id="129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33.png"/>
                    <pic:cNvPicPr>
                      <a:picLocks noChangeAspect="1"/>
                    </pic:cNvPicPr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6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pict>
          <v:shape id="_x0000_s1064" o:spid="_x0000_s1064" o:spt="202" type="#_x0000_t202" style="position:absolute;left:0pt;margin-left:59.25pt;margin-top:14.65pt;height:179.7pt;width:416pt;mso-position-horizontal-relative:page;mso-wrap-distance-bottom:0pt;mso-wrap-distance-top:0pt;z-index:-25152716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11"/>
                    <w:tblW w:w="0" w:type="auto"/>
                    <w:tblInd w:w="7" w:type="dxa"/>
                    <w:tblBorders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insideH w:val="none" w:color="auto" w:sz="0" w:space="0"/>
                      <w:insideV w:val="none" w:color="auto" w:sz="0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374"/>
                    <w:gridCol w:w="987"/>
                    <w:gridCol w:w="756"/>
                    <w:gridCol w:w="2801"/>
                    <w:gridCol w:w="420"/>
                    <w:gridCol w:w="525"/>
                    <w:gridCol w:w="525"/>
                    <w:gridCol w:w="763"/>
                    <w:gridCol w:w="646"/>
                    <w:gridCol w:w="524"/>
                  </w:tblGrid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13" w:hRule="atLeast"/>
                    </w:trPr>
                    <w:tc>
                      <w:tcPr>
                        <w:tcW w:w="374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987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right="68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PassengerId</w:t>
                        </w:r>
                      </w:p>
                    </w:tc>
                    <w:tc>
                      <w:tcPr>
                        <w:tcW w:w="756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left="-9" w:right="68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Survived</w:t>
                        </w:r>
                      </w:p>
                    </w:tc>
                    <w:tc>
                      <w:tcPr>
                        <w:tcW w:w="2801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right="69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Name</w:t>
                        </w:r>
                      </w:p>
                    </w:tc>
                    <w:tc>
                      <w:tcPr>
                        <w:tcW w:w="420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left="49" w:right="2"/>
                          <w:jc w:val="center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Age</w:t>
                        </w:r>
                      </w:p>
                    </w:tc>
                    <w:tc>
                      <w:tcPr>
                        <w:tcW w:w="525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right="68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SibSp</w:t>
                        </w:r>
                      </w:p>
                    </w:tc>
                    <w:tc>
                      <w:tcPr>
                        <w:tcW w:w="525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right="68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Parch</w:t>
                        </w:r>
                      </w:p>
                    </w:tc>
                    <w:tc>
                      <w:tcPr>
                        <w:tcW w:w="763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right="69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Ticket</w:t>
                        </w:r>
                      </w:p>
                    </w:tc>
                    <w:tc>
                      <w:tcPr>
                        <w:tcW w:w="646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right="68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Fare</w:t>
                        </w:r>
                      </w:p>
                    </w:tc>
                    <w:tc>
                      <w:tcPr>
                        <w:tcW w:w="524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right="68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Cabin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11" w:hRule="atLeast"/>
                    </w:trPr>
                    <w:tc>
                      <w:tcPr>
                        <w:tcW w:w="374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/>
                          <w:ind w:left="147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987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493</w:t>
                        </w:r>
                      </w:p>
                    </w:tc>
                    <w:tc>
                      <w:tcPr>
                        <w:tcW w:w="756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2801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Molson,</w:t>
                        </w:r>
                        <w:r>
                          <w:rPr>
                            <w:color w:val="818181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Mr.</w:t>
                        </w:r>
                        <w:r>
                          <w:rPr>
                            <w:color w:val="818181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Harry</w:t>
                        </w:r>
                        <w:r>
                          <w:rPr>
                            <w:color w:val="818181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Markland</w:t>
                        </w:r>
                      </w:p>
                    </w:tc>
                    <w:tc>
                      <w:tcPr>
                        <w:tcW w:w="420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/>
                          <w:ind w:left="49" w:right="4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55.0</w:t>
                        </w:r>
                      </w:p>
                    </w:tc>
                    <w:tc>
                      <w:tcPr>
                        <w:tcW w:w="525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525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3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113787</w:t>
                        </w:r>
                      </w:p>
                    </w:tc>
                    <w:tc>
                      <w:tcPr>
                        <w:tcW w:w="646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30.5000</w:t>
                        </w:r>
                      </w:p>
                    </w:tc>
                    <w:tc>
                      <w:tcPr>
                        <w:tcW w:w="524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/>
                          <w:ind w:right="67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C30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15" w:hRule="atLeast"/>
                    </w:trPr>
                    <w:tc>
                      <w:tcPr>
                        <w:tcW w:w="374" w:type="dxa"/>
                      </w:tcPr>
                      <w:p>
                        <w:pPr>
                          <w:pStyle w:val="18"/>
                          <w:spacing w:before="77"/>
                          <w:ind w:left="147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987" w:type="dxa"/>
                      </w:tcPr>
                      <w:p>
                        <w:pPr>
                          <w:pStyle w:val="18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53</w:t>
                        </w:r>
                      </w:p>
                    </w:tc>
                    <w:tc>
                      <w:tcPr>
                        <w:tcW w:w="756" w:type="dxa"/>
                      </w:tcPr>
                      <w:p>
                        <w:pPr>
                          <w:pStyle w:val="18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2801" w:type="dxa"/>
                      </w:tcPr>
                      <w:p>
                        <w:pPr>
                          <w:pStyle w:val="18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Harper,</w:t>
                        </w:r>
                        <w:r>
                          <w:rPr>
                            <w:color w:val="818181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Mrs.</w:t>
                        </w:r>
                        <w:r>
                          <w:rPr>
                            <w:color w:val="818181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Henry</w:t>
                        </w:r>
                        <w:r>
                          <w:rPr>
                            <w:color w:val="818181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Sleeper</w:t>
                        </w:r>
                        <w:r>
                          <w:rPr>
                            <w:color w:val="818181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(Myna</w:t>
                        </w:r>
                        <w:r>
                          <w:rPr>
                            <w:color w:val="818181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Haxtun)</w:t>
                        </w:r>
                      </w:p>
                    </w:tc>
                    <w:tc>
                      <w:tcPr>
                        <w:tcW w:w="420" w:type="dxa"/>
                      </w:tcPr>
                      <w:p>
                        <w:pPr>
                          <w:pStyle w:val="18"/>
                          <w:spacing w:before="77"/>
                          <w:ind w:left="49" w:right="4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49.0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18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18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3" w:type="dxa"/>
                      </w:tcPr>
                      <w:p>
                        <w:pPr>
                          <w:pStyle w:val="18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PC 17572</w:t>
                        </w:r>
                      </w:p>
                    </w:tc>
                    <w:tc>
                      <w:tcPr>
                        <w:tcW w:w="646" w:type="dxa"/>
                      </w:tcPr>
                      <w:p>
                        <w:pPr>
                          <w:pStyle w:val="18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76.7292</w:t>
                        </w:r>
                      </w:p>
                    </w:tc>
                    <w:tc>
                      <w:tcPr>
                        <w:tcW w:w="524" w:type="dxa"/>
                      </w:tcPr>
                      <w:p>
                        <w:pPr>
                          <w:pStyle w:val="18"/>
                          <w:spacing w:before="77"/>
                          <w:ind w:right="67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D33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10" w:hRule="atLeast"/>
                    </w:trPr>
                    <w:tc>
                      <w:tcPr>
                        <w:tcW w:w="374" w:type="dxa"/>
                      </w:tcPr>
                      <w:p>
                        <w:pPr>
                          <w:pStyle w:val="18"/>
                          <w:spacing w:before="72"/>
                          <w:ind w:left="147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81818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987" w:type="dxa"/>
                      </w:tcPr>
                      <w:p>
                        <w:pPr>
                          <w:pStyle w:val="18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388</w:t>
                        </w:r>
                      </w:p>
                    </w:tc>
                    <w:tc>
                      <w:tcPr>
                        <w:tcW w:w="756" w:type="dxa"/>
                      </w:tcPr>
                      <w:p>
                        <w:pPr>
                          <w:pStyle w:val="18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2801" w:type="dxa"/>
                      </w:tcPr>
                      <w:p>
                        <w:pPr>
                          <w:pStyle w:val="18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Buss, Miss. Kate</w:t>
                        </w:r>
                      </w:p>
                    </w:tc>
                    <w:tc>
                      <w:tcPr>
                        <w:tcW w:w="420" w:type="dxa"/>
                      </w:tcPr>
                      <w:p>
                        <w:pPr>
                          <w:pStyle w:val="18"/>
                          <w:spacing w:before="72"/>
                          <w:ind w:left="49" w:right="4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36.0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18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18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3" w:type="dxa"/>
                      </w:tcPr>
                      <w:p>
                        <w:pPr>
                          <w:pStyle w:val="18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27849</w:t>
                        </w:r>
                      </w:p>
                    </w:tc>
                    <w:tc>
                      <w:tcPr>
                        <w:tcW w:w="646" w:type="dxa"/>
                      </w:tcPr>
                      <w:p>
                        <w:pPr>
                          <w:pStyle w:val="18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13.0000</w:t>
                        </w:r>
                      </w:p>
                    </w:tc>
                    <w:tc>
                      <w:tcPr>
                        <w:tcW w:w="524" w:type="dxa"/>
                      </w:tcPr>
                      <w:p>
                        <w:pPr>
                          <w:pStyle w:val="18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NaN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15" w:hRule="atLeast"/>
                    </w:trPr>
                    <w:tc>
                      <w:tcPr>
                        <w:tcW w:w="374" w:type="dxa"/>
                      </w:tcPr>
                      <w:p>
                        <w:pPr>
                          <w:pStyle w:val="18"/>
                          <w:spacing w:before="72"/>
                          <w:ind w:left="147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81818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987" w:type="dxa"/>
                      </w:tcPr>
                      <w:p>
                        <w:pPr>
                          <w:pStyle w:val="18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192</w:t>
                        </w:r>
                      </w:p>
                    </w:tc>
                    <w:tc>
                      <w:tcPr>
                        <w:tcW w:w="756" w:type="dxa"/>
                      </w:tcPr>
                      <w:p>
                        <w:pPr>
                          <w:pStyle w:val="18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2801" w:type="dxa"/>
                      </w:tcPr>
                      <w:p>
                        <w:pPr>
                          <w:pStyle w:val="18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Carbines,</w:t>
                        </w:r>
                        <w:r>
                          <w:rPr>
                            <w:color w:val="818181"/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Mr.</w:t>
                        </w:r>
                        <w:r>
                          <w:rPr>
                            <w:color w:val="818181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William</w:t>
                        </w:r>
                      </w:p>
                    </w:tc>
                    <w:tc>
                      <w:tcPr>
                        <w:tcW w:w="420" w:type="dxa"/>
                      </w:tcPr>
                      <w:p>
                        <w:pPr>
                          <w:pStyle w:val="18"/>
                          <w:spacing w:before="72"/>
                          <w:ind w:left="49" w:right="4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19.0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18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18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3" w:type="dxa"/>
                      </w:tcPr>
                      <w:p>
                        <w:pPr>
                          <w:pStyle w:val="18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28424</w:t>
                        </w:r>
                      </w:p>
                    </w:tc>
                    <w:tc>
                      <w:tcPr>
                        <w:tcW w:w="646" w:type="dxa"/>
                      </w:tcPr>
                      <w:p>
                        <w:pPr>
                          <w:pStyle w:val="18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13.0000</w:t>
                        </w:r>
                      </w:p>
                    </w:tc>
                    <w:tc>
                      <w:tcPr>
                        <w:tcW w:w="524" w:type="dxa"/>
                      </w:tcPr>
                      <w:p>
                        <w:pPr>
                          <w:pStyle w:val="18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NaN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15" w:hRule="atLeast"/>
                    </w:trPr>
                    <w:tc>
                      <w:tcPr>
                        <w:tcW w:w="374" w:type="dxa"/>
                      </w:tcPr>
                      <w:p>
                        <w:pPr>
                          <w:pStyle w:val="18"/>
                          <w:spacing w:before="77"/>
                          <w:ind w:left="147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818181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987" w:type="dxa"/>
                      </w:tcPr>
                      <w:p>
                        <w:pPr>
                          <w:pStyle w:val="18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687</w:t>
                        </w:r>
                      </w:p>
                    </w:tc>
                    <w:tc>
                      <w:tcPr>
                        <w:tcW w:w="756" w:type="dxa"/>
                      </w:tcPr>
                      <w:p>
                        <w:pPr>
                          <w:pStyle w:val="18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2801" w:type="dxa"/>
                      </w:tcPr>
                      <w:p>
                        <w:pPr>
                          <w:pStyle w:val="18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Panula,</w:t>
                        </w:r>
                        <w:r>
                          <w:rPr>
                            <w:color w:val="818181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Mr.</w:t>
                        </w:r>
                        <w:r>
                          <w:rPr>
                            <w:color w:val="818181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Jaako</w:t>
                        </w:r>
                        <w:r>
                          <w:rPr>
                            <w:color w:val="818181"/>
                            <w:spacing w:val="-1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Arnold</w:t>
                        </w:r>
                      </w:p>
                    </w:tc>
                    <w:tc>
                      <w:tcPr>
                        <w:tcW w:w="420" w:type="dxa"/>
                      </w:tcPr>
                      <w:p>
                        <w:pPr>
                          <w:pStyle w:val="18"/>
                          <w:spacing w:before="77"/>
                          <w:ind w:left="49" w:right="4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14.0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18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18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3" w:type="dxa"/>
                      </w:tcPr>
                      <w:p>
                        <w:pPr>
                          <w:pStyle w:val="18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3101295</w:t>
                        </w:r>
                      </w:p>
                    </w:tc>
                    <w:tc>
                      <w:tcPr>
                        <w:tcW w:w="646" w:type="dxa"/>
                      </w:tcPr>
                      <w:p>
                        <w:pPr>
                          <w:pStyle w:val="18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39.6875</w:t>
                        </w:r>
                      </w:p>
                    </w:tc>
                    <w:tc>
                      <w:tcPr>
                        <w:tcW w:w="524" w:type="dxa"/>
                      </w:tcPr>
                      <w:p>
                        <w:pPr>
                          <w:pStyle w:val="18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NaN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15" w:hRule="atLeast"/>
                    </w:trPr>
                    <w:tc>
                      <w:tcPr>
                        <w:tcW w:w="374" w:type="dxa"/>
                      </w:tcPr>
                      <w:p>
                        <w:pPr>
                          <w:pStyle w:val="18"/>
                          <w:spacing w:before="72"/>
                          <w:ind w:left="128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818181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987" w:type="dxa"/>
                      </w:tcPr>
                      <w:p>
                        <w:pPr>
                          <w:pStyle w:val="18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756" w:type="dxa"/>
                      </w:tcPr>
                      <w:p>
                        <w:pPr>
                          <w:pStyle w:val="18"/>
                          <w:spacing w:before="72"/>
                          <w:ind w:left="-9"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2801" w:type="dxa"/>
                      </w:tcPr>
                      <w:p>
                        <w:pPr>
                          <w:pStyle w:val="18"/>
                          <w:spacing w:before="72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420" w:type="dxa"/>
                      </w:tcPr>
                      <w:p>
                        <w:pPr>
                          <w:pStyle w:val="18"/>
                          <w:spacing w:before="72"/>
                          <w:ind w:left="211" w:right="5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18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18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763" w:type="dxa"/>
                      </w:tcPr>
                      <w:p>
                        <w:pPr>
                          <w:pStyle w:val="18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646" w:type="dxa"/>
                      </w:tcPr>
                      <w:p>
                        <w:pPr>
                          <w:pStyle w:val="18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524" w:type="dxa"/>
                      </w:tcPr>
                      <w:p>
                        <w:pPr>
                          <w:pStyle w:val="18"/>
                          <w:spacing w:before="72"/>
                          <w:ind w:right="67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...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15" w:hRule="atLeast"/>
                    </w:trPr>
                    <w:tc>
                      <w:tcPr>
                        <w:tcW w:w="374" w:type="dxa"/>
                      </w:tcPr>
                      <w:p>
                        <w:pPr>
                          <w:pStyle w:val="18"/>
                          <w:spacing w:before="77"/>
                          <w:ind w:left="70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818181"/>
                            <w:sz w:val="14"/>
                          </w:rPr>
                          <w:t>707</w:t>
                        </w:r>
                      </w:p>
                    </w:tc>
                    <w:tc>
                      <w:tcPr>
                        <w:tcW w:w="987" w:type="dxa"/>
                      </w:tcPr>
                      <w:p>
                        <w:pPr>
                          <w:pStyle w:val="18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859</w:t>
                        </w:r>
                      </w:p>
                    </w:tc>
                    <w:tc>
                      <w:tcPr>
                        <w:tcW w:w="756" w:type="dxa"/>
                      </w:tcPr>
                      <w:p>
                        <w:pPr>
                          <w:pStyle w:val="18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2801" w:type="dxa"/>
                      </w:tcPr>
                      <w:p>
                        <w:pPr>
                          <w:pStyle w:val="18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Baclini, Mrs. Solomon (Latifa Qurban)</w:t>
                        </w:r>
                      </w:p>
                    </w:tc>
                    <w:tc>
                      <w:tcPr>
                        <w:tcW w:w="420" w:type="dxa"/>
                      </w:tcPr>
                      <w:p>
                        <w:pPr>
                          <w:pStyle w:val="18"/>
                          <w:spacing w:before="77"/>
                          <w:ind w:left="49" w:right="4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24.0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18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18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763" w:type="dxa"/>
                      </w:tcPr>
                      <w:p>
                        <w:pPr>
                          <w:pStyle w:val="18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2666</w:t>
                        </w:r>
                      </w:p>
                    </w:tc>
                    <w:tc>
                      <w:tcPr>
                        <w:tcW w:w="646" w:type="dxa"/>
                      </w:tcPr>
                      <w:p>
                        <w:pPr>
                          <w:pStyle w:val="18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19.2583</w:t>
                        </w:r>
                      </w:p>
                    </w:tc>
                    <w:tc>
                      <w:tcPr>
                        <w:tcW w:w="524" w:type="dxa"/>
                      </w:tcPr>
                      <w:p>
                        <w:pPr>
                          <w:pStyle w:val="18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NaN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10" w:hRule="atLeast"/>
                    </w:trPr>
                    <w:tc>
                      <w:tcPr>
                        <w:tcW w:w="374" w:type="dxa"/>
                      </w:tcPr>
                      <w:p>
                        <w:pPr>
                          <w:pStyle w:val="18"/>
                          <w:spacing w:before="72"/>
                          <w:ind w:left="70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818181"/>
                            <w:sz w:val="14"/>
                          </w:rPr>
                          <w:t>708</w:t>
                        </w:r>
                      </w:p>
                    </w:tc>
                    <w:tc>
                      <w:tcPr>
                        <w:tcW w:w="987" w:type="dxa"/>
                      </w:tcPr>
                      <w:p>
                        <w:pPr>
                          <w:pStyle w:val="18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65</w:t>
                        </w:r>
                      </w:p>
                    </w:tc>
                    <w:tc>
                      <w:tcPr>
                        <w:tcW w:w="756" w:type="dxa"/>
                      </w:tcPr>
                      <w:p>
                        <w:pPr>
                          <w:pStyle w:val="18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2801" w:type="dxa"/>
                      </w:tcPr>
                      <w:p>
                        <w:pPr>
                          <w:pStyle w:val="18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Stewart,</w:t>
                        </w:r>
                        <w:r>
                          <w:rPr>
                            <w:color w:val="818181"/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Mr.</w:t>
                        </w:r>
                        <w:r>
                          <w:rPr>
                            <w:color w:val="818181"/>
                            <w:spacing w:val="-9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Albert</w:t>
                        </w:r>
                        <w:r>
                          <w:rPr>
                            <w:color w:val="818181"/>
                            <w:spacing w:val="-1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A</w:t>
                        </w:r>
                      </w:p>
                    </w:tc>
                    <w:tc>
                      <w:tcPr>
                        <w:tcW w:w="420" w:type="dxa"/>
                      </w:tcPr>
                      <w:p>
                        <w:pPr>
                          <w:pStyle w:val="18"/>
                          <w:spacing w:before="72"/>
                          <w:ind w:left="49" w:right="5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NaN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18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18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3" w:type="dxa"/>
                      </w:tcPr>
                      <w:p>
                        <w:pPr>
                          <w:pStyle w:val="18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PC 17605</w:t>
                        </w:r>
                      </w:p>
                    </w:tc>
                    <w:tc>
                      <w:tcPr>
                        <w:tcW w:w="646" w:type="dxa"/>
                      </w:tcPr>
                      <w:p>
                        <w:pPr>
                          <w:pStyle w:val="18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27.7208</w:t>
                        </w:r>
                      </w:p>
                    </w:tc>
                    <w:tc>
                      <w:tcPr>
                        <w:tcW w:w="524" w:type="dxa"/>
                      </w:tcPr>
                      <w:p>
                        <w:pPr>
                          <w:pStyle w:val="18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NaN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15" w:hRule="atLeast"/>
                    </w:trPr>
                    <w:tc>
                      <w:tcPr>
                        <w:tcW w:w="374" w:type="dxa"/>
                      </w:tcPr>
                      <w:p>
                        <w:pPr>
                          <w:pStyle w:val="18"/>
                          <w:spacing w:before="72"/>
                          <w:ind w:left="70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818181"/>
                            <w:sz w:val="14"/>
                          </w:rPr>
                          <w:t>709</w:t>
                        </w:r>
                      </w:p>
                    </w:tc>
                    <w:tc>
                      <w:tcPr>
                        <w:tcW w:w="987" w:type="dxa"/>
                      </w:tcPr>
                      <w:p>
                        <w:pPr>
                          <w:pStyle w:val="18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130</w:t>
                        </w:r>
                      </w:p>
                    </w:tc>
                    <w:tc>
                      <w:tcPr>
                        <w:tcW w:w="756" w:type="dxa"/>
                      </w:tcPr>
                      <w:p>
                        <w:pPr>
                          <w:pStyle w:val="18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2801" w:type="dxa"/>
                      </w:tcPr>
                      <w:p>
                        <w:pPr>
                          <w:pStyle w:val="18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Ekstrom,</w:t>
                        </w:r>
                        <w:r>
                          <w:rPr>
                            <w:color w:val="818181"/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Mr.</w:t>
                        </w:r>
                        <w:r>
                          <w:rPr>
                            <w:color w:val="818181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Johan</w:t>
                        </w:r>
                      </w:p>
                    </w:tc>
                    <w:tc>
                      <w:tcPr>
                        <w:tcW w:w="420" w:type="dxa"/>
                      </w:tcPr>
                      <w:p>
                        <w:pPr>
                          <w:pStyle w:val="18"/>
                          <w:spacing w:before="72"/>
                          <w:ind w:left="49" w:right="4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45.0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18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18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3" w:type="dxa"/>
                      </w:tcPr>
                      <w:p>
                        <w:pPr>
                          <w:pStyle w:val="18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347061</w:t>
                        </w:r>
                      </w:p>
                    </w:tc>
                    <w:tc>
                      <w:tcPr>
                        <w:tcW w:w="646" w:type="dxa"/>
                      </w:tcPr>
                      <w:p>
                        <w:pPr>
                          <w:pStyle w:val="18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6.9750</w:t>
                        </w:r>
                      </w:p>
                    </w:tc>
                    <w:tc>
                      <w:tcPr>
                        <w:tcW w:w="524" w:type="dxa"/>
                      </w:tcPr>
                      <w:p>
                        <w:pPr>
                          <w:pStyle w:val="18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NaN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15" w:hRule="atLeast"/>
                    </w:trPr>
                    <w:tc>
                      <w:tcPr>
                        <w:tcW w:w="374" w:type="dxa"/>
                      </w:tcPr>
                      <w:p>
                        <w:pPr>
                          <w:pStyle w:val="18"/>
                          <w:spacing w:before="77"/>
                          <w:ind w:left="70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818181"/>
                            <w:sz w:val="14"/>
                          </w:rPr>
                          <w:t>710</w:t>
                        </w:r>
                      </w:p>
                    </w:tc>
                    <w:tc>
                      <w:tcPr>
                        <w:tcW w:w="987" w:type="dxa"/>
                      </w:tcPr>
                      <w:p>
                        <w:pPr>
                          <w:pStyle w:val="18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21</w:t>
                        </w:r>
                      </w:p>
                    </w:tc>
                    <w:tc>
                      <w:tcPr>
                        <w:tcW w:w="756" w:type="dxa"/>
                      </w:tcPr>
                      <w:p>
                        <w:pPr>
                          <w:pStyle w:val="18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2801" w:type="dxa"/>
                      </w:tcPr>
                      <w:p>
                        <w:pPr>
                          <w:pStyle w:val="18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Fynney,</w:t>
                        </w:r>
                        <w:r>
                          <w:rPr>
                            <w:color w:val="818181"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Mr.</w:t>
                        </w:r>
                        <w:r>
                          <w:rPr>
                            <w:color w:val="818181"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Joseph</w:t>
                        </w:r>
                        <w:r>
                          <w:rPr>
                            <w:color w:val="818181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J</w:t>
                        </w:r>
                      </w:p>
                    </w:tc>
                    <w:tc>
                      <w:tcPr>
                        <w:tcW w:w="420" w:type="dxa"/>
                      </w:tcPr>
                      <w:p>
                        <w:pPr>
                          <w:pStyle w:val="18"/>
                          <w:spacing w:before="77"/>
                          <w:ind w:left="49" w:right="4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35.0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18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18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3" w:type="dxa"/>
                      </w:tcPr>
                      <w:p>
                        <w:pPr>
                          <w:pStyle w:val="18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239865</w:t>
                        </w:r>
                      </w:p>
                    </w:tc>
                    <w:tc>
                      <w:tcPr>
                        <w:tcW w:w="646" w:type="dxa"/>
                      </w:tcPr>
                      <w:p>
                        <w:pPr>
                          <w:pStyle w:val="18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26.0000</w:t>
                        </w:r>
                      </w:p>
                    </w:tc>
                    <w:tc>
                      <w:tcPr>
                        <w:tcW w:w="524" w:type="dxa"/>
                      </w:tcPr>
                      <w:p>
                        <w:pPr>
                          <w:pStyle w:val="18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NaN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33" w:hRule="atLeast"/>
                    </w:trPr>
                    <w:tc>
                      <w:tcPr>
                        <w:tcW w:w="374" w:type="dxa"/>
                      </w:tcPr>
                      <w:p>
                        <w:pPr>
                          <w:pStyle w:val="18"/>
                          <w:spacing w:before="72" w:line="141" w:lineRule="exact"/>
                          <w:ind w:left="73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818181"/>
                            <w:sz w:val="14"/>
                          </w:rPr>
                          <w:t>711</w:t>
                        </w:r>
                      </w:p>
                    </w:tc>
                    <w:tc>
                      <w:tcPr>
                        <w:tcW w:w="987" w:type="dxa"/>
                      </w:tcPr>
                      <w:p>
                        <w:pPr>
                          <w:pStyle w:val="18"/>
                          <w:spacing w:before="72" w:line="141" w:lineRule="exact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476</w:t>
                        </w:r>
                      </w:p>
                    </w:tc>
                    <w:tc>
                      <w:tcPr>
                        <w:tcW w:w="756" w:type="dxa"/>
                      </w:tcPr>
                      <w:p>
                        <w:pPr>
                          <w:pStyle w:val="18"/>
                          <w:spacing w:before="72" w:line="141" w:lineRule="exact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2801" w:type="dxa"/>
                      </w:tcPr>
                      <w:p>
                        <w:pPr>
                          <w:pStyle w:val="18"/>
                          <w:spacing w:before="72" w:line="141" w:lineRule="exact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Clifford,</w:t>
                        </w:r>
                        <w:r>
                          <w:rPr>
                            <w:color w:val="818181"/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Mr.</w:t>
                        </w:r>
                        <w:r>
                          <w:rPr>
                            <w:color w:val="818181"/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George</w:t>
                        </w:r>
                        <w:r>
                          <w:rPr>
                            <w:color w:val="818181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Quincy</w:t>
                        </w:r>
                      </w:p>
                    </w:tc>
                    <w:tc>
                      <w:tcPr>
                        <w:tcW w:w="420" w:type="dxa"/>
                      </w:tcPr>
                      <w:p>
                        <w:pPr>
                          <w:pStyle w:val="18"/>
                          <w:spacing w:before="72" w:line="141" w:lineRule="exact"/>
                          <w:ind w:left="49" w:right="5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NaN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18"/>
                          <w:spacing w:before="72" w:line="141" w:lineRule="exact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18"/>
                          <w:spacing w:before="72" w:line="141" w:lineRule="exact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3" w:type="dxa"/>
                      </w:tcPr>
                      <w:p>
                        <w:pPr>
                          <w:pStyle w:val="18"/>
                          <w:spacing w:before="72" w:line="141" w:lineRule="exact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110465</w:t>
                        </w:r>
                      </w:p>
                    </w:tc>
                    <w:tc>
                      <w:tcPr>
                        <w:tcW w:w="646" w:type="dxa"/>
                      </w:tcPr>
                      <w:p>
                        <w:pPr>
                          <w:pStyle w:val="18"/>
                          <w:spacing w:before="72" w:line="141" w:lineRule="exact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52.0000</w:t>
                        </w:r>
                      </w:p>
                    </w:tc>
                    <w:tc>
                      <w:tcPr>
                        <w:tcW w:w="524" w:type="dxa"/>
                      </w:tcPr>
                      <w:p>
                        <w:pPr>
                          <w:pStyle w:val="18"/>
                          <w:spacing w:before="72" w:line="141" w:lineRule="exact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A14</w:t>
                        </w:r>
                      </w:p>
                    </w:tc>
                  </w:tr>
                </w:tbl>
                <w:p>
                  <w:pPr>
                    <w:pStyle w:val="12"/>
                  </w:pPr>
                </w:p>
              </w:txbxContent>
            </v:textbox>
            <w10:wrap type="topAndBottom"/>
          </v:shape>
        </w:pict>
      </w:r>
    </w:p>
    <w:p>
      <w:pPr>
        <w:pStyle w:val="12"/>
        <w:spacing w:before="4"/>
        <w:rPr>
          <w:color w:val="000000" w:themeColor="text1"/>
          <w:sz w:val="9"/>
          <w14:textFill>
            <w14:solidFill>
              <w14:schemeClr w14:val="tx1"/>
            </w14:solidFill>
          </w14:textFill>
        </w:rPr>
      </w:pPr>
    </w:p>
    <w:p>
      <w:pPr>
        <w:spacing w:before="0"/>
        <w:ind w:left="584" w:right="0" w:firstLine="0"/>
        <w:jc w:val="left"/>
        <w:rPr>
          <w:rFonts w:ascii="Arial MT" w:hAnsi="Arial MT"/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rFonts w:ascii="Arial MT" w:hAns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712 rows × 9 columns</w:t>
      </w:r>
    </w:p>
    <w:p>
      <w:pPr>
        <w:pStyle w:val="12"/>
        <w:spacing w:before="2"/>
        <w:rPr>
          <w:rFonts w:ascii="Arial MT"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77" w:line="283" w:lineRule="auto"/>
        <w:ind w:left="194" w:right="7838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data['Age'] = data['Age'].interpolate()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print(data)</w:t>
      </w:r>
    </w:p>
    <w:p>
      <w:pPr>
        <w:pStyle w:val="12"/>
        <w:spacing w:before="11"/>
        <w:rPr>
          <w:color w:val="000000" w:themeColor="text1"/>
          <w:sz w:val="1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532130</wp:posOffset>
            </wp:positionH>
            <wp:positionV relativeFrom="paragraph">
              <wp:posOffset>113030</wp:posOffset>
            </wp:positionV>
            <wp:extent cx="135255" cy="104775"/>
            <wp:effectExtent l="0" t="0" r="0" b="0"/>
            <wp:wrapTopAndBottom/>
            <wp:docPr id="13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33.png"/>
                    <pic:cNvPicPr>
                      <a:picLocks noChangeAspect="1"/>
                    </pic:cNvPicPr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6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pict>
          <v:shape id="_x0000_s1065" o:spid="_x0000_s1065" o:spt="202" type="#_x0000_t202" style="position:absolute;left:0pt;margin-left:56.75pt;margin-top:9.8pt;height:102.5pt;width:309.05pt;mso-position-horizontal-relative:page;mso-wrap-distance-bottom:0pt;mso-wrap-distance-top:0pt;z-index:-25152716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11"/>
                    <w:tblW w:w="0" w:type="auto"/>
                    <w:tblInd w:w="7" w:type="dxa"/>
                    <w:tblBorders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insideH w:val="none" w:color="auto" w:sz="0" w:space="0"/>
                      <w:insideV w:val="none" w:color="auto" w:sz="0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358"/>
                    <w:gridCol w:w="1001"/>
                    <w:gridCol w:w="770"/>
                    <w:gridCol w:w="616"/>
                    <w:gridCol w:w="3233"/>
                    <w:gridCol w:w="204"/>
                  </w:tblGrid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30" w:hRule="atLeast"/>
                    </w:trPr>
                    <w:tc>
                      <w:tcPr>
                        <w:tcW w:w="358" w:type="dxa"/>
                      </w:tcPr>
                      <w:p>
                        <w:pPr>
                          <w:pStyle w:val="18"/>
                          <w:spacing w:before="4"/>
                          <w:jc w:val="left"/>
                          <w:rPr>
                            <w:rFonts w:ascii="Consolas"/>
                            <w:sz w:val="12"/>
                          </w:rPr>
                        </w:pPr>
                      </w:p>
                      <w:p>
                        <w:pPr>
                          <w:pStyle w:val="18"/>
                          <w:ind w:left="50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1001" w:type="dxa"/>
                      </w:tcPr>
                      <w:p>
                        <w:pPr>
                          <w:pStyle w:val="18"/>
                          <w:spacing w:line="139" w:lineRule="exact"/>
                          <w:ind w:right="75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PassengerId</w:t>
                        </w:r>
                      </w:p>
                      <w:p>
                        <w:pPr>
                          <w:pStyle w:val="18"/>
                          <w:spacing w:before="6"/>
                          <w:ind w:right="75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493</w:t>
                        </w:r>
                      </w:p>
                    </w:tc>
                    <w:tc>
                      <w:tcPr>
                        <w:tcW w:w="770" w:type="dxa"/>
                      </w:tcPr>
                      <w:p>
                        <w:pPr>
                          <w:pStyle w:val="18"/>
                          <w:spacing w:line="139" w:lineRule="exact"/>
                          <w:ind w:right="75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Survived</w:t>
                        </w:r>
                      </w:p>
                      <w:p>
                        <w:pPr>
                          <w:pStyle w:val="18"/>
                          <w:spacing w:before="6"/>
                          <w:ind w:right="75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616" w:type="dxa"/>
                      </w:tcPr>
                      <w:p>
                        <w:pPr>
                          <w:pStyle w:val="18"/>
                          <w:spacing w:line="139" w:lineRule="exact"/>
                          <w:ind w:right="75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Pclass</w:t>
                        </w:r>
                      </w:p>
                      <w:p>
                        <w:pPr>
                          <w:pStyle w:val="18"/>
                          <w:spacing w:before="6"/>
                          <w:ind w:right="75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3233" w:type="dxa"/>
                      </w:tcPr>
                      <w:p>
                        <w:pPr>
                          <w:pStyle w:val="18"/>
                          <w:spacing w:line="139" w:lineRule="exact"/>
                          <w:ind w:right="76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Name</w:t>
                        </w:r>
                      </w:p>
                      <w:p>
                        <w:pPr>
                          <w:pStyle w:val="18"/>
                          <w:spacing w:before="6"/>
                          <w:ind w:right="76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Molson, Mr. Harry Markland</w:t>
                        </w:r>
                      </w:p>
                    </w:tc>
                    <w:tc>
                      <w:tcPr>
                        <w:tcW w:w="204" w:type="dxa"/>
                      </w:tcPr>
                      <w:p>
                        <w:pPr>
                          <w:pStyle w:val="18"/>
                          <w:spacing w:line="139" w:lineRule="exact"/>
                          <w:ind w:left="75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\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75" w:hRule="atLeast"/>
                    </w:trPr>
                    <w:tc>
                      <w:tcPr>
                        <w:tcW w:w="358" w:type="dxa"/>
                      </w:tcPr>
                      <w:p>
                        <w:pPr>
                          <w:pStyle w:val="18"/>
                          <w:spacing w:line="155" w:lineRule="exact"/>
                          <w:ind w:left="50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1001" w:type="dxa"/>
                      </w:tcPr>
                      <w:p>
                        <w:pPr>
                          <w:pStyle w:val="18"/>
                          <w:spacing w:line="155" w:lineRule="exact"/>
                          <w:ind w:right="75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53</w:t>
                        </w:r>
                      </w:p>
                    </w:tc>
                    <w:tc>
                      <w:tcPr>
                        <w:tcW w:w="770" w:type="dxa"/>
                      </w:tcPr>
                      <w:p>
                        <w:pPr>
                          <w:pStyle w:val="18"/>
                          <w:spacing w:line="155" w:lineRule="exact"/>
                          <w:ind w:right="75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616" w:type="dxa"/>
                      </w:tcPr>
                      <w:p>
                        <w:pPr>
                          <w:pStyle w:val="18"/>
                          <w:spacing w:line="155" w:lineRule="exact"/>
                          <w:ind w:right="75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3233" w:type="dxa"/>
                      </w:tcPr>
                      <w:p>
                        <w:pPr>
                          <w:pStyle w:val="18"/>
                          <w:spacing w:line="155" w:lineRule="exact"/>
                          <w:ind w:right="76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Harper, Mrs. Henry Sleeper (Myna Haxtun)</w:t>
                        </w:r>
                      </w:p>
                    </w:tc>
                    <w:tc>
                      <w:tcPr>
                        <w:tcW w:w="204" w:type="dxa"/>
                      </w:tcPr>
                      <w:p>
                        <w:pPr>
                          <w:pStyle w:val="18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70" w:hRule="atLeast"/>
                    </w:trPr>
                    <w:tc>
                      <w:tcPr>
                        <w:tcW w:w="358" w:type="dxa"/>
                      </w:tcPr>
                      <w:p>
                        <w:pPr>
                          <w:pStyle w:val="18"/>
                          <w:spacing w:line="150" w:lineRule="exact"/>
                          <w:ind w:left="50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1001" w:type="dxa"/>
                      </w:tcPr>
                      <w:p>
                        <w:pPr>
                          <w:pStyle w:val="18"/>
                          <w:spacing w:line="150" w:lineRule="exact"/>
                          <w:ind w:right="75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388</w:t>
                        </w:r>
                      </w:p>
                    </w:tc>
                    <w:tc>
                      <w:tcPr>
                        <w:tcW w:w="770" w:type="dxa"/>
                      </w:tcPr>
                      <w:p>
                        <w:pPr>
                          <w:pStyle w:val="18"/>
                          <w:spacing w:line="150" w:lineRule="exact"/>
                          <w:ind w:right="75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616" w:type="dxa"/>
                      </w:tcPr>
                      <w:p>
                        <w:pPr>
                          <w:pStyle w:val="18"/>
                          <w:spacing w:line="150" w:lineRule="exact"/>
                          <w:ind w:right="75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3233" w:type="dxa"/>
                      </w:tcPr>
                      <w:p>
                        <w:pPr>
                          <w:pStyle w:val="18"/>
                          <w:spacing w:line="150" w:lineRule="exact"/>
                          <w:ind w:right="76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Buss, Miss. Kate</w:t>
                        </w:r>
                      </w:p>
                    </w:tc>
                    <w:tc>
                      <w:tcPr>
                        <w:tcW w:w="204" w:type="dxa"/>
                      </w:tcPr>
                      <w:p>
                        <w:pPr>
                          <w:pStyle w:val="18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75" w:hRule="atLeast"/>
                    </w:trPr>
                    <w:tc>
                      <w:tcPr>
                        <w:tcW w:w="358" w:type="dxa"/>
                      </w:tcPr>
                      <w:p>
                        <w:pPr>
                          <w:pStyle w:val="18"/>
                          <w:spacing w:line="154" w:lineRule="exact"/>
                          <w:ind w:left="50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1001" w:type="dxa"/>
                      </w:tcPr>
                      <w:p>
                        <w:pPr>
                          <w:pStyle w:val="18"/>
                          <w:spacing w:line="154" w:lineRule="exact"/>
                          <w:ind w:right="75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192</w:t>
                        </w:r>
                      </w:p>
                    </w:tc>
                    <w:tc>
                      <w:tcPr>
                        <w:tcW w:w="770" w:type="dxa"/>
                      </w:tcPr>
                      <w:p>
                        <w:pPr>
                          <w:pStyle w:val="18"/>
                          <w:spacing w:line="154" w:lineRule="exact"/>
                          <w:ind w:right="75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616" w:type="dxa"/>
                      </w:tcPr>
                      <w:p>
                        <w:pPr>
                          <w:pStyle w:val="18"/>
                          <w:spacing w:line="154" w:lineRule="exact"/>
                          <w:ind w:right="75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3233" w:type="dxa"/>
                      </w:tcPr>
                      <w:p>
                        <w:pPr>
                          <w:pStyle w:val="18"/>
                          <w:spacing w:line="154" w:lineRule="exact"/>
                          <w:ind w:right="76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Carbines, Mr. William</w:t>
                        </w:r>
                      </w:p>
                    </w:tc>
                    <w:tc>
                      <w:tcPr>
                        <w:tcW w:w="204" w:type="dxa"/>
                      </w:tcPr>
                      <w:p>
                        <w:pPr>
                          <w:pStyle w:val="18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50" w:hRule="atLeast"/>
                    </w:trPr>
                    <w:tc>
                      <w:tcPr>
                        <w:tcW w:w="358" w:type="dxa"/>
                      </w:tcPr>
                      <w:p>
                        <w:pPr>
                          <w:pStyle w:val="18"/>
                          <w:spacing w:line="159" w:lineRule="exact"/>
                          <w:ind w:left="50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4</w:t>
                        </w:r>
                      </w:p>
                      <w:p>
                        <w:pPr>
                          <w:pStyle w:val="18"/>
                          <w:spacing w:before="6"/>
                          <w:ind w:left="50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..</w:t>
                        </w:r>
                      </w:p>
                    </w:tc>
                    <w:tc>
                      <w:tcPr>
                        <w:tcW w:w="1001" w:type="dxa"/>
                      </w:tcPr>
                      <w:p>
                        <w:pPr>
                          <w:pStyle w:val="18"/>
                          <w:spacing w:line="159" w:lineRule="exact"/>
                          <w:ind w:right="75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687</w:t>
                        </w:r>
                      </w:p>
                      <w:p>
                        <w:pPr>
                          <w:pStyle w:val="18"/>
                          <w:spacing w:before="6"/>
                          <w:ind w:right="75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770" w:type="dxa"/>
                      </w:tcPr>
                      <w:p>
                        <w:pPr>
                          <w:pStyle w:val="18"/>
                          <w:spacing w:line="159" w:lineRule="exact"/>
                          <w:ind w:right="75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0</w:t>
                        </w:r>
                      </w:p>
                      <w:p>
                        <w:pPr>
                          <w:pStyle w:val="18"/>
                          <w:spacing w:before="6"/>
                          <w:ind w:right="75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616" w:type="dxa"/>
                      </w:tcPr>
                      <w:p>
                        <w:pPr>
                          <w:pStyle w:val="18"/>
                          <w:spacing w:line="159" w:lineRule="exact"/>
                          <w:ind w:right="75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3</w:t>
                        </w:r>
                      </w:p>
                      <w:p>
                        <w:pPr>
                          <w:pStyle w:val="18"/>
                          <w:spacing w:before="6"/>
                          <w:ind w:right="75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3233" w:type="dxa"/>
                      </w:tcPr>
                      <w:p>
                        <w:pPr>
                          <w:pStyle w:val="18"/>
                          <w:spacing w:line="159" w:lineRule="exact"/>
                          <w:ind w:right="76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Panula, Mr. Jaako Arnold</w:t>
                        </w:r>
                      </w:p>
                      <w:p>
                        <w:pPr>
                          <w:pStyle w:val="18"/>
                          <w:spacing w:before="6"/>
                          <w:ind w:right="76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204" w:type="dxa"/>
                      </w:tcPr>
                      <w:p>
                        <w:pPr>
                          <w:pStyle w:val="18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75" w:hRule="atLeast"/>
                    </w:trPr>
                    <w:tc>
                      <w:tcPr>
                        <w:tcW w:w="358" w:type="dxa"/>
                      </w:tcPr>
                      <w:p>
                        <w:pPr>
                          <w:pStyle w:val="18"/>
                          <w:spacing w:line="155" w:lineRule="exact"/>
                          <w:ind w:left="50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707</w:t>
                        </w:r>
                      </w:p>
                    </w:tc>
                    <w:tc>
                      <w:tcPr>
                        <w:tcW w:w="1001" w:type="dxa"/>
                      </w:tcPr>
                      <w:p>
                        <w:pPr>
                          <w:pStyle w:val="18"/>
                          <w:spacing w:line="155" w:lineRule="exact"/>
                          <w:ind w:right="75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859</w:t>
                        </w:r>
                      </w:p>
                    </w:tc>
                    <w:tc>
                      <w:tcPr>
                        <w:tcW w:w="770" w:type="dxa"/>
                      </w:tcPr>
                      <w:p>
                        <w:pPr>
                          <w:pStyle w:val="18"/>
                          <w:spacing w:line="155" w:lineRule="exact"/>
                          <w:ind w:right="75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616" w:type="dxa"/>
                      </w:tcPr>
                      <w:p>
                        <w:pPr>
                          <w:pStyle w:val="18"/>
                          <w:spacing w:line="155" w:lineRule="exact"/>
                          <w:ind w:right="75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3233" w:type="dxa"/>
                      </w:tcPr>
                      <w:p>
                        <w:pPr>
                          <w:pStyle w:val="18"/>
                          <w:spacing w:line="155" w:lineRule="exact"/>
                          <w:ind w:right="76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Baclini, Mrs. Solomon (Latifa Qurban)</w:t>
                        </w:r>
                      </w:p>
                    </w:tc>
                    <w:tc>
                      <w:tcPr>
                        <w:tcW w:w="204" w:type="dxa"/>
                      </w:tcPr>
                      <w:p>
                        <w:pPr>
                          <w:pStyle w:val="18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70" w:hRule="atLeast"/>
                    </w:trPr>
                    <w:tc>
                      <w:tcPr>
                        <w:tcW w:w="358" w:type="dxa"/>
                      </w:tcPr>
                      <w:p>
                        <w:pPr>
                          <w:pStyle w:val="18"/>
                          <w:spacing w:line="150" w:lineRule="exact"/>
                          <w:ind w:left="50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708</w:t>
                        </w:r>
                      </w:p>
                    </w:tc>
                    <w:tc>
                      <w:tcPr>
                        <w:tcW w:w="1001" w:type="dxa"/>
                      </w:tcPr>
                      <w:p>
                        <w:pPr>
                          <w:pStyle w:val="18"/>
                          <w:spacing w:line="150" w:lineRule="exact"/>
                          <w:ind w:right="75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65</w:t>
                        </w:r>
                      </w:p>
                    </w:tc>
                    <w:tc>
                      <w:tcPr>
                        <w:tcW w:w="770" w:type="dxa"/>
                      </w:tcPr>
                      <w:p>
                        <w:pPr>
                          <w:pStyle w:val="18"/>
                          <w:spacing w:line="150" w:lineRule="exact"/>
                          <w:ind w:right="75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616" w:type="dxa"/>
                      </w:tcPr>
                      <w:p>
                        <w:pPr>
                          <w:pStyle w:val="18"/>
                          <w:spacing w:line="150" w:lineRule="exact"/>
                          <w:ind w:right="75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3233" w:type="dxa"/>
                      </w:tcPr>
                      <w:p>
                        <w:pPr>
                          <w:pStyle w:val="18"/>
                          <w:spacing w:line="150" w:lineRule="exact"/>
                          <w:ind w:right="76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Stewart, Mr. Albert A</w:t>
                        </w:r>
                      </w:p>
                    </w:tc>
                    <w:tc>
                      <w:tcPr>
                        <w:tcW w:w="204" w:type="dxa"/>
                      </w:tcPr>
                      <w:p>
                        <w:pPr>
                          <w:pStyle w:val="18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75" w:hRule="atLeast"/>
                    </w:trPr>
                    <w:tc>
                      <w:tcPr>
                        <w:tcW w:w="358" w:type="dxa"/>
                      </w:tcPr>
                      <w:p>
                        <w:pPr>
                          <w:pStyle w:val="18"/>
                          <w:spacing w:line="154" w:lineRule="exact"/>
                          <w:ind w:left="50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709</w:t>
                        </w:r>
                      </w:p>
                    </w:tc>
                    <w:tc>
                      <w:tcPr>
                        <w:tcW w:w="1001" w:type="dxa"/>
                      </w:tcPr>
                      <w:p>
                        <w:pPr>
                          <w:pStyle w:val="18"/>
                          <w:spacing w:line="154" w:lineRule="exact"/>
                          <w:ind w:right="75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130</w:t>
                        </w:r>
                      </w:p>
                    </w:tc>
                    <w:tc>
                      <w:tcPr>
                        <w:tcW w:w="770" w:type="dxa"/>
                      </w:tcPr>
                      <w:p>
                        <w:pPr>
                          <w:pStyle w:val="18"/>
                          <w:spacing w:line="154" w:lineRule="exact"/>
                          <w:ind w:right="75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616" w:type="dxa"/>
                      </w:tcPr>
                      <w:p>
                        <w:pPr>
                          <w:pStyle w:val="18"/>
                          <w:spacing w:line="154" w:lineRule="exact"/>
                          <w:ind w:right="75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3233" w:type="dxa"/>
                      </w:tcPr>
                      <w:p>
                        <w:pPr>
                          <w:pStyle w:val="18"/>
                          <w:spacing w:line="154" w:lineRule="exact"/>
                          <w:ind w:right="76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Ekstrom, Mr. Johan</w:t>
                        </w:r>
                      </w:p>
                    </w:tc>
                    <w:tc>
                      <w:tcPr>
                        <w:tcW w:w="204" w:type="dxa"/>
                      </w:tcPr>
                      <w:p>
                        <w:pPr>
                          <w:pStyle w:val="18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75" w:hRule="atLeast"/>
                    </w:trPr>
                    <w:tc>
                      <w:tcPr>
                        <w:tcW w:w="358" w:type="dxa"/>
                      </w:tcPr>
                      <w:p>
                        <w:pPr>
                          <w:pStyle w:val="18"/>
                          <w:spacing w:line="155" w:lineRule="exact"/>
                          <w:ind w:left="50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710</w:t>
                        </w:r>
                      </w:p>
                    </w:tc>
                    <w:tc>
                      <w:tcPr>
                        <w:tcW w:w="1001" w:type="dxa"/>
                      </w:tcPr>
                      <w:p>
                        <w:pPr>
                          <w:pStyle w:val="18"/>
                          <w:spacing w:line="155" w:lineRule="exact"/>
                          <w:ind w:right="75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21</w:t>
                        </w:r>
                      </w:p>
                    </w:tc>
                    <w:tc>
                      <w:tcPr>
                        <w:tcW w:w="770" w:type="dxa"/>
                      </w:tcPr>
                      <w:p>
                        <w:pPr>
                          <w:pStyle w:val="18"/>
                          <w:spacing w:line="155" w:lineRule="exact"/>
                          <w:ind w:right="75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616" w:type="dxa"/>
                      </w:tcPr>
                      <w:p>
                        <w:pPr>
                          <w:pStyle w:val="18"/>
                          <w:spacing w:line="155" w:lineRule="exact"/>
                          <w:ind w:right="75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3233" w:type="dxa"/>
                      </w:tcPr>
                      <w:p>
                        <w:pPr>
                          <w:pStyle w:val="18"/>
                          <w:spacing w:line="155" w:lineRule="exact"/>
                          <w:ind w:right="76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Fynney, Mr. Joseph J</w:t>
                        </w:r>
                      </w:p>
                    </w:tc>
                    <w:tc>
                      <w:tcPr>
                        <w:tcW w:w="204" w:type="dxa"/>
                      </w:tcPr>
                      <w:p>
                        <w:pPr>
                          <w:pStyle w:val="18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55" w:hRule="atLeast"/>
                    </w:trPr>
                    <w:tc>
                      <w:tcPr>
                        <w:tcW w:w="358" w:type="dxa"/>
                      </w:tcPr>
                      <w:p>
                        <w:pPr>
                          <w:pStyle w:val="18"/>
                          <w:spacing w:line="135" w:lineRule="exact"/>
                          <w:ind w:left="50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711</w:t>
                        </w:r>
                      </w:p>
                    </w:tc>
                    <w:tc>
                      <w:tcPr>
                        <w:tcW w:w="1001" w:type="dxa"/>
                      </w:tcPr>
                      <w:p>
                        <w:pPr>
                          <w:pStyle w:val="18"/>
                          <w:spacing w:line="135" w:lineRule="exact"/>
                          <w:ind w:right="75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476</w:t>
                        </w:r>
                      </w:p>
                    </w:tc>
                    <w:tc>
                      <w:tcPr>
                        <w:tcW w:w="770" w:type="dxa"/>
                      </w:tcPr>
                      <w:p>
                        <w:pPr>
                          <w:pStyle w:val="18"/>
                          <w:spacing w:line="135" w:lineRule="exact"/>
                          <w:ind w:right="75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616" w:type="dxa"/>
                      </w:tcPr>
                      <w:p>
                        <w:pPr>
                          <w:pStyle w:val="18"/>
                          <w:spacing w:line="135" w:lineRule="exact"/>
                          <w:ind w:right="75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3233" w:type="dxa"/>
                      </w:tcPr>
                      <w:p>
                        <w:pPr>
                          <w:pStyle w:val="18"/>
                          <w:spacing w:line="135" w:lineRule="exact"/>
                          <w:ind w:right="76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Clifford, Mr. George Quincy</w:t>
                        </w:r>
                      </w:p>
                    </w:tc>
                    <w:tc>
                      <w:tcPr>
                        <w:tcW w:w="204" w:type="dxa"/>
                      </w:tcPr>
                      <w:p>
                        <w:pPr>
                          <w:pStyle w:val="18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</w:tbl>
                <w:p>
                  <w:pPr>
                    <w:pStyle w:val="12"/>
                  </w:pPr>
                </w:p>
              </w:txbxContent>
            </v:textbox>
            <w10:wrap type="topAndBottom"/>
          </v:shape>
        </w:pict>
      </w:r>
    </w:p>
    <w:p>
      <w:pPr>
        <w:pStyle w:val="12"/>
        <w:spacing w:before="3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tabs>
          <w:tab w:val="left" w:pos="1662"/>
          <w:tab w:val="left" w:pos="3278"/>
          <w:tab w:val="left" w:pos="4125"/>
        </w:tabs>
        <w:spacing w:before="1" w:after="31"/>
        <w:ind w:left="1200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Sex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Age</w:t>
      </w:r>
      <w:r>
        <w:rPr>
          <w:color w:val="000000" w:themeColor="text1"/>
          <w:spacing w:val="76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SibSp</w:t>
      </w:r>
      <w:r>
        <w:rPr>
          <w:color w:val="000000" w:themeColor="text1"/>
          <w:spacing w:val="77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Parch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Ticket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Fare Cabin Embarked</w:t>
      </w:r>
    </w:p>
    <w:tbl>
      <w:tblPr>
        <w:tblStyle w:val="11"/>
        <w:tblW w:w="0" w:type="auto"/>
        <w:tblInd w:w="54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58"/>
        <w:gridCol w:w="616"/>
        <w:gridCol w:w="539"/>
        <w:gridCol w:w="539"/>
        <w:gridCol w:w="462"/>
        <w:gridCol w:w="770"/>
        <w:gridCol w:w="732"/>
        <w:gridCol w:w="578"/>
        <w:gridCol w:w="51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5" w:hRule="atLeast"/>
        </w:trPr>
        <w:tc>
          <w:tcPr>
            <w:tcW w:w="358" w:type="dxa"/>
          </w:tcPr>
          <w:p>
            <w:pPr>
              <w:pStyle w:val="18"/>
              <w:spacing w:line="135" w:lineRule="exact"/>
              <w:ind w:left="50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616" w:type="dxa"/>
          </w:tcPr>
          <w:p>
            <w:pPr>
              <w:pStyle w:val="18"/>
              <w:spacing w:line="135" w:lineRule="exact"/>
              <w:ind w:left="210" w:right="57"/>
              <w:jc w:val="center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male</w:t>
            </w:r>
          </w:p>
        </w:tc>
        <w:tc>
          <w:tcPr>
            <w:tcW w:w="539" w:type="dxa"/>
          </w:tcPr>
          <w:p>
            <w:pPr>
              <w:pStyle w:val="18"/>
              <w:spacing w:line="135" w:lineRule="exact"/>
              <w:ind w:right="152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55.0</w:t>
            </w:r>
          </w:p>
        </w:tc>
        <w:tc>
          <w:tcPr>
            <w:tcW w:w="539" w:type="dxa"/>
          </w:tcPr>
          <w:p>
            <w:pPr>
              <w:pStyle w:val="18"/>
              <w:spacing w:line="135" w:lineRule="exact"/>
              <w:ind w:right="152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462" w:type="dxa"/>
          </w:tcPr>
          <w:p>
            <w:pPr>
              <w:pStyle w:val="18"/>
              <w:spacing w:line="135" w:lineRule="exact"/>
              <w:ind w:right="75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770" w:type="dxa"/>
          </w:tcPr>
          <w:p>
            <w:pPr>
              <w:pStyle w:val="18"/>
              <w:spacing w:line="135" w:lineRule="exact"/>
              <w:ind w:right="76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113787</w:t>
            </w:r>
          </w:p>
        </w:tc>
        <w:tc>
          <w:tcPr>
            <w:tcW w:w="732" w:type="dxa"/>
          </w:tcPr>
          <w:p>
            <w:pPr>
              <w:pStyle w:val="18"/>
              <w:spacing w:line="135" w:lineRule="exact"/>
              <w:ind w:right="115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30.5000</w:t>
            </w:r>
          </w:p>
        </w:tc>
        <w:tc>
          <w:tcPr>
            <w:tcW w:w="578" w:type="dxa"/>
          </w:tcPr>
          <w:p>
            <w:pPr>
              <w:pStyle w:val="18"/>
              <w:spacing w:line="135" w:lineRule="exact"/>
              <w:ind w:left="113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C30</w:t>
            </w:r>
          </w:p>
        </w:tc>
        <w:tc>
          <w:tcPr>
            <w:tcW w:w="513" w:type="dxa"/>
          </w:tcPr>
          <w:p>
            <w:pPr>
              <w:pStyle w:val="18"/>
              <w:spacing w:line="135" w:lineRule="exact"/>
              <w:ind w:right="51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" w:hRule="atLeast"/>
        </w:trPr>
        <w:tc>
          <w:tcPr>
            <w:tcW w:w="358" w:type="dxa"/>
          </w:tcPr>
          <w:p>
            <w:pPr>
              <w:pStyle w:val="18"/>
              <w:spacing w:line="154" w:lineRule="exact"/>
              <w:ind w:left="50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616" w:type="dxa"/>
          </w:tcPr>
          <w:p>
            <w:pPr>
              <w:pStyle w:val="18"/>
              <w:spacing w:line="154" w:lineRule="exact"/>
              <w:ind w:left="57" w:right="57"/>
              <w:jc w:val="center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female</w:t>
            </w:r>
          </w:p>
        </w:tc>
        <w:tc>
          <w:tcPr>
            <w:tcW w:w="539" w:type="dxa"/>
          </w:tcPr>
          <w:p>
            <w:pPr>
              <w:pStyle w:val="18"/>
              <w:spacing w:line="154" w:lineRule="exact"/>
              <w:ind w:right="152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49.0</w:t>
            </w:r>
          </w:p>
        </w:tc>
        <w:tc>
          <w:tcPr>
            <w:tcW w:w="539" w:type="dxa"/>
          </w:tcPr>
          <w:p>
            <w:pPr>
              <w:pStyle w:val="18"/>
              <w:spacing w:line="154" w:lineRule="exact"/>
              <w:ind w:right="152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462" w:type="dxa"/>
          </w:tcPr>
          <w:p>
            <w:pPr>
              <w:pStyle w:val="18"/>
              <w:spacing w:line="154" w:lineRule="exact"/>
              <w:ind w:right="75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770" w:type="dxa"/>
          </w:tcPr>
          <w:p>
            <w:pPr>
              <w:pStyle w:val="18"/>
              <w:spacing w:line="154" w:lineRule="exact"/>
              <w:ind w:right="76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PC 17572</w:t>
            </w:r>
          </w:p>
        </w:tc>
        <w:tc>
          <w:tcPr>
            <w:tcW w:w="732" w:type="dxa"/>
          </w:tcPr>
          <w:p>
            <w:pPr>
              <w:pStyle w:val="18"/>
              <w:spacing w:line="154" w:lineRule="exact"/>
              <w:ind w:right="115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76.7292</w:t>
            </w:r>
          </w:p>
        </w:tc>
        <w:tc>
          <w:tcPr>
            <w:tcW w:w="578" w:type="dxa"/>
          </w:tcPr>
          <w:p>
            <w:pPr>
              <w:pStyle w:val="18"/>
              <w:spacing w:line="154" w:lineRule="exact"/>
              <w:ind w:left="113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D33</w:t>
            </w:r>
          </w:p>
        </w:tc>
        <w:tc>
          <w:tcPr>
            <w:tcW w:w="513" w:type="dxa"/>
          </w:tcPr>
          <w:p>
            <w:pPr>
              <w:pStyle w:val="18"/>
              <w:spacing w:line="154" w:lineRule="exact"/>
              <w:ind w:right="51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" w:hRule="atLeast"/>
        </w:trPr>
        <w:tc>
          <w:tcPr>
            <w:tcW w:w="358" w:type="dxa"/>
          </w:tcPr>
          <w:p>
            <w:pPr>
              <w:pStyle w:val="18"/>
              <w:spacing w:line="155" w:lineRule="exact"/>
              <w:ind w:left="50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616" w:type="dxa"/>
          </w:tcPr>
          <w:p>
            <w:pPr>
              <w:pStyle w:val="18"/>
              <w:spacing w:line="155" w:lineRule="exact"/>
              <w:ind w:left="57" w:right="57"/>
              <w:jc w:val="center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female</w:t>
            </w:r>
          </w:p>
        </w:tc>
        <w:tc>
          <w:tcPr>
            <w:tcW w:w="539" w:type="dxa"/>
          </w:tcPr>
          <w:p>
            <w:pPr>
              <w:pStyle w:val="18"/>
              <w:spacing w:line="155" w:lineRule="exact"/>
              <w:ind w:right="152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36.0</w:t>
            </w:r>
          </w:p>
        </w:tc>
        <w:tc>
          <w:tcPr>
            <w:tcW w:w="539" w:type="dxa"/>
          </w:tcPr>
          <w:p>
            <w:pPr>
              <w:pStyle w:val="18"/>
              <w:spacing w:line="155" w:lineRule="exact"/>
              <w:ind w:right="152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462" w:type="dxa"/>
          </w:tcPr>
          <w:p>
            <w:pPr>
              <w:pStyle w:val="18"/>
              <w:spacing w:line="155" w:lineRule="exact"/>
              <w:ind w:right="75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770" w:type="dxa"/>
          </w:tcPr>
          <w:p>
            <w:pPr>
              <w:pStyle w:val="18"/>
              <w:spacing w:line="155" w:lineRule="exact"/>
              <w:ind w:right="76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27849</w:t>
            </w:r>
          </w:p>
        </w:tc>
        <w:tc>
          <w:tcPr>
            <w:tcW w:w="732" w:type="dxa"/>
          </w:tcPr>
          <w:p>
            <w:pPr>
              <w:pStyle w:val="18"/>
              <w:spacing w:line="155" w:lineRule="exact"/>
              <w:ind w:right="115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13.0000</w:t>
            </w:r>
          </w:p>
        </w:tc>
        <w:tc>
          <w:tcPr>
            <w:tcW w:w="578" w:type="dxa"/>
          </w:tcPr>
          <w:p>
            <w:pPr>
              <w:pStyle w:val="18"/>
              <w:spacing w:line="155" w:lineRule="exact"/>
              <w:ind w:left="113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NaN</w:t>
            </w:r>
          </w:p>
        </w:tc>
        <w:tc>
          <w:tcPr>
            <w:tcW w:w="513" w:type="dxa"/>
          </w:tcPr>
          <w:p>
            <w:pPr>
              <w:pStyle w:val="18"/>
              <w:spacing w:line="155" w:lineRule="exact"/>
              <w:ind w:right="51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0" w:hRule="atLeast"/>
        </w:trPr>
        <w:tc>
          <w:tcPr>
            <w:tcW w:w="358" w:type="dxa"/>
          </w:tcPr>
          <w:p>
            <w:pPr>
              <w:pStyle w:val="18"/>
              <w:spacing w:line="150" w:lineRule="exact"/>
              <w:ind w:left="50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616" w:type="dxa"/>
          </w:tcPr>
          <w:p>
            <w:pPr>
              <w:pStyle w:val="18"/>
              <w:spacing w:line="150" w:lineRule="exact"/>
              <w:ind w:left="210" w:right="57"/>
              <w:jc w:val="center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male</w:t>
            </w:r>
          </w:p>
        </w:tc>
        <w:tc>
          <w:tcPr>
            <w:tcW w:w="539" w:type="dxa"/>
          </w:tcPr>
          <w:p>
            <w:pPr>
              <w:pStyle w:val="18"/>
              <w:spacing w:line="150" w:lineRule="exact"/>
              <w:ind w:right="152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19.0</w:t>
            </w:r>
          </w:p>
        </w:tc>
        <w:tc>
          <w:tcPr>
            <w:tcW w:w="539" w:type="dxa"/>
          </w:tcPr>
          <w:p>
            <w:pPr>
              <w:pStyle w:val="18"/>
              <w:spacing w:line="150" w:lineRule="exact"/>
              <w:ind w:right="152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462" w:type="dxa"/>
          </w:tcPr>
          <w:p>
            <w:pPr>
              <w:pStyle w:val="18"/>
              <w:spacing w:line="150" w:lineRule="exact"/>
              <w:ind w:right="75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770" w:type="dxa"/>
          </w:tcPr>
          <w:p>
            <w:pPr>
              <w:pStyle w:val="18"/>
              <w:spacing w:line="150" w:lineRule="exact"/>
              <w:ind w:right="76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28424</w:t>
            </w:r>
          </w:p>
        </w:tc>
        <w:tc>
          <w:tcPr>
            <w:tcW w:w="732" w:type="dxa"/>
          </w:tcPr>
          <w:p>
            <w:pPr>
              <w:pStyle w:val="18"/>
              <w:spacing w:line="150" w:lineRule="exact"/>
              <w:ind w:right="115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13.0000</w:t>
            </w:r>
          </w:p>
        </w:tc>
        <w:tc>
          <w:tcPr>
            <w:tcW w:w="578" w:type="dxa"/>
          </w:tcPr>
          <w:p>
            <w:pPr>
              <w:pStyle w:val="18"/>
              <w:spacing w:line="150" w:lineRule="exact"/>
              <w:ind w:left="113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NaN</w:t>
            </w:r>
          </w:p>
        </w:tc>
        <w:tc>
          <w:tcPr>
            <w:tcW w:w="513" w:type="dxa"/>
          </w:tcPr>
          <w:p>
            <w:pPr>
              <w:pStyle w:val="18"/>
              <w:spacing w:line="150" w:lineRule="exact"/>
              <w:ind w:right="51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" w:hRule="atLeast"/>
        </w:trPr>
        <w:tc>
          <w:tcPr>
            <w:tcW w:w="358" w:type="dxa"/>
          </w:tcPr>
          <w:p>
            <w:pPr>
              <w:pStyle w:val="18"/>
              <w:spacing w:line="154" w:lineRule="exact"/>
              <w:ind w:left="50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4</w:t>
            </w:r>
          </w:p>
        </w:tc>
        <w:tc>
          <w:tcPr>
            <w:tcW w:w="616" w:type="dxa"/>
          </w:tcPr>
          <w:p>
            <w:pPr>
              <w:pStyle w:val="18"/>
              <w:spacing w:line="154" w:lineRule="exact"/>
              <w:ind w:left="210" w:right="57"/>
              <w:jc w:val="center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male</w:t>
            </w:r>
          </w:p>
        </w:tc>
        <w:tc>
          <w:tcPr>
            <w:tcW w:w="539" w:type="dxa"/>
          </w:tcPr>
          <w:p>
            <w:pPr>
              <w:pStyle w:val="18"/>
              <w:spacing w:line="154" w:lineRule="exact"/>
              <w:ind w:right="152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14.0</w:t>
            </w:r>
          </w:p>
        </w:tc>
        <w:tc>
          <w:tcPr>
            <w:tcW w:w="539" w:type="dxa"/>
          </w:tcPr>
          <w:p>
            <w:pPr>
              <w:pStyle w:val="18"/>
              <w:spacing w:line="154" w:lineRule="exact"/>
              <w:ind w:right="152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4</w:t>
            </w:r>
          </w:p>
        </w:tc>
        <w:tc>
          <w:tcPr>
            <w:tcW w:w="462" w:type="dxa"/>
          </w:tcPr>
          <w:p>
            <w:pPr>
              <w:pStyle w:val="18"/>
              <w:spacing w:line="154" w:lineRule="exact"/>
              <w:ind w:right="75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770" w:type="dxa"/>
          </w:tcPr>
          <w:p>
            <w:pPr>
              <w:pStyle w:val="18"/>
              <w:spacing w:line="154" w:lineRule="exact"/>
              <w:ind w:right="76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3101295</w:t>
            </w:r>
          </w:p>
        </w:tc>
        <w:tc>
          <w:tcPr>
            <w:tcW w:w="732" w:type="dxa"/>
          </w:tcPr>
          <w:p>
            <w:pPr>
              <w:pStyle w:val="18"/>
              <w:spacing w:line="154" w:lineRule="exact"/>
              <w:ind w:right="115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39.6875</w:t>
            </w:r>
          </w:p>
        </w:tc>
        <w:tc>
          <w:tcPr>
            <w:tcW w:w="578" w:type="dxa"/>
          </w:tcPr>
          <w:p>
            <w:pPr>
              <w:pStyle w:val="18"/>
              <w:spacing w:line="154" w:lineRule="exact"/>
              <w:ind w:left="113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NaN</w:t>
            </w:r>
          </w:p>
        </w:tc>
        <w:tc>
          <w:tcPr>
            <w:tcW w:w="513" w:type="dxa"/>
          </w:tcPr>
          <w:p>
            <w:pPr>
              <w:pStyle w:val="18"/>
              <w:spacing w:line="154" w:lineRule="exact"/>
              <w:ind w:right="51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" w:hRule="atLeast"/>
        </w:trPr>
        <w:tc>
          <w:tcPr>
            <w:tcW w:w="358" w:type="dxa"/>
          </w:tcPr>
          <w:p>
            <w:pPr>
              <w:pStyle w:val="18"/>
              <w:spacing w:line="155" w:lineRule="exact"/>
              <w:ind w:left="50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..</w:t>
            </w:r>
          </w:p>
        </w:tc>
        <w:tc>
          <w:tcPr>
            <w:tcW w:w="616" w:type="dxa"/>
          </w:tcPr>
          <w:p>
            <w:pPr>
              <w:pStyle w:val="18"/>
              <w:spacing w:line="155" w:lineRule="exact"/>
              <w:ind w:left="287" w:right="57"/>
              <w:jc w:val="center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...</w:t>
            </w:r>
          </w:p>
        </w:tc>
        <w:tc>
          <w:tcPr>
            <w:tcW w:w="539" w:type="dxa"/>
          </w:tcPr>
          <w:p>
            <w:pPr>
              <w:pStyle w:val="18"/>
              <w:spacing w:line="155" w:lineRule="exact"/>
              <w:ind w:right="152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...</w:t>
            </w:r>
          </w:p>
        </w:tc>
        <w:tc>
          <w:tcPr>
            <w:tcW w:w="539" w:type="dxa"/>
          </w:tcPr>
          <w:p>
            <w:pPr>
              <w:pStyle w:val="18"/>
              <w:spacing w:line="155" w:lineRule="exact"/>
              <w:ind w:right="152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...</w:t>
            </w:r>
          </w:p>
        </w:tc>
        <w:tc>
          <w:tcPr>
            <w:tcW w:w="462" w:type="dxa"/>
          </w:tcPr>
          <w:p>
            <w:pPr>
              <w:pStyle w:val="18"/>
              <w:spacing w:line="155" w:lineRule="exact"/>
              <w:ind w:right="75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...</w:t>
            </w:r>
          </w:p>
        </w:tc>
        <w:tc>
          <w:tcPr>
            <w:tcW w:w="770" w:type="dxa"/>
          </w:tcPr>
          <w:p>
            <w:pPr>
              <w:pStyle w:val="18"/>
              <w:spacing w:line="155" w:lineRule="exact"/>
              <w:ind w:right="76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...</w:t>
            </w:r>
          </w:p>
        </w:tc>
        <w:tc>
          <w:tcPr>
            <w:tcW w:w="732" w:type="dxa"/>
          </w:tcPr>
          <w:p>
            <w:pPr>
              <w:pStyle w:val="18"/>
              <w:spacing w:line="155" w:lineRule="exact"/>
              <w:ind w:right="115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...</w:t>
            </w:r>
          </w:p>
        </w:tc>
        <w:tc>
          <w:tcPr>
            <w:tcW w:w="578" w:type="dxa"/>
          </w:tcPr>
          <w:p>
            <w:pPr>
              <w:pStyle w:val="18"/>
              <w:spacing w:line="155" w:lineRule="exact"/>
              <w:ind w:left="113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...</w:t>
            </w:r>
          </w:p>
        </w:tc>
        <w:tc>
          <w:tcPr>
            <w:tcW w:w="513" w:type="dxa"/>
          </w:tcPr>
          <w:p>
            <w:pPr>
              <w:pStyle w:val="18"/>
              <w:spacing w:line="155" w:lineRule="exact"/>
              <w:ind w:right="51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...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" w:hRule="atLeast"/>
        </w:trPr>
        <w:tc>
          <w:tcPr>
            <w:tcW w:w="358" w:type="dxa"/>
          </w:tcPr>
          <w:p>
            <w:pPr>
              <w:pStyle w:val="18"/>
              <w:spacing w:line="154" w:lineRule="exact"/>
              <w:ind w:left="50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707</w:t>
            </w:r>
          </w:p>
        </w:tc>
        <w:tc>
          <w:tcPr>
            <w:tcW w:w="616" w:type="dxa"/>
          </w:tcPr>
          <w:p>
            <w:pPr>
              <w:pStyle w:val="18"/>
              <w:spacing w:line="154" w:lineRule="exact"/>
              <w:ind w:left="57" w:right="57"/>
              <w:jc w:val="center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female</w:t>
            </w:r>
          </w:p>
        </w:tc>
        <w:tc>
          <w:tcPr>
            <w:tcW w:w="539" w:type="dxa"/>
          </w:tcPr>
          <w:p>
            <w:pPr>
              <w:pStyle w:val="18"/>
              <w:spacing w:line="154" w:lineRule="exact"/>
              <w:ind w:right="152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24.0</w:t>
            </w:r>
          </w:p>
        </w:tc>
        <w:tc>
          <w:tcPr>
            <w:tcW w:w="539" w:type="dxa"/>
          </w:tcPr>
          <w:p>
            <w:pPr>
              <w:pStyle w:val="18"/>
              <w:spacing w:line="154" w:lineRule="exact"/>
              <w:ind w:right="152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462" w:type="dxa"/>
          </w:tcPr>
          <w:p>
            <w:pPr>
              <w:pStyle w:val="18"/>
              <w:spacing w:line="154" w:lineRule="exact"/>
              <w:ind w:right="75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770" w:type="dxa"/>
          </w:tcPr>
          <w:p>
            <w:pPr>
              <w:pStyle w:val="18"/>
              <w:spacing w:line="154" w:lineRule="exact"/>
              <w:ind w:right="76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2666</w:t>
            </w:r>
          </w:p>
        </w:tc>
        <w:tc>
          <w:tcPr>
            <w:tcW w:w="732" w:type="dxa"/>
          </w:tcPr>
          <w:p>
            <w:pPr>
              <w:pStyle w:val="18"/>
              <w:spacing w:line="154" w:lineRule="exact"/>
              <w:ind w:right="115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19.2583</w:t>
            </w:r>
          </w:p>
        </w:tc>
        <w:tc>
          <w:tcPr>
            <w:tcW w:w="578" w:type="dxa"/>
          </w:tcPr>
          <w:p>
            <w:pPr>
              <w:pStyle w:val="18"/>
              <w:spacing w:line="154" w:lineRule="exact"/>
              <w:ind w:left="113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NaN</w:t>
            </w:r>
          </w:p>
        </w:tc>
        <w:tc>
          <w:tcPr>
            <w:tcW w:w="513" w:type="dxa"/>
          </w:tcPr>
          <w:p>
            <w:pPr>
              <w:pStyle w:val="18"/>
              <w:spacing w:line="154" w:lineRule="exact"/>
              <w:ind w:right="51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" w:hRule="atLeast"/>
        </w:trPr>
        <w:tc>
          <w:tcPr>
            <w:tcW w:w="358" w:type="dxa"/>
          </w:tcPr>
          <w:p>
            <w:pPr>
              <w:pStyle w:val="18"/>
              <w:spacing w:line="155" w:lineRule="exact"/>
              <w:ind w:left="50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708</w:t>
            </w:r>
          </w:p>
        </w:tc>
        <w:tc>
          <w:tcPr>
            <w:tcW w:w="616" w:type="dxa"/>
          </w:tcPr>
          <w:p>
            <w:pPr>
              <w:pStyle w:val="18"/>
              <w:spacing w:line="155" w:lineRule="exact"/>
              <w:ind w:left="210" w:right="57"/>
              <w:jc w:val="center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male</w:t>
            </w:r>
          </w:p>
        </w:tc>
        <w:tc>
          <w:tcPr>
            <w:tcW w:w="539" w:type="dxa"/>
          </w:tcPr>
          <w:p>
            <w:pPr>
              <w:pStyle w:val="18"/>
              <w:spacing w:line="155" w:lineRule="exact"/>
              <w:ind w:right="152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34.5</w:t>
            </w:r>
          </w:p>
        </w:tc>
        <w:tc>
          <w:tcPr>
            <w:tcW w:w="539" w:type="dxa"/>
          </w:tcPr>
          <w:p>
            <w:pPr>
              <w:pStyle w:val="18"/>
              <w:spacing w:line="155" w:lineRule="exact"/>
              <w:ind w:right="152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462" w:type="dxa"/>
          </w:tcPr>
          <w:p>
            <w:pPr>
              <w:pStyle w:val="18"/>
              <w:spacing w:line="155" w:lineRule="exact"/>
              <w:ind w:right="75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770" w:type="dxa"/>
          </w:tcPr>
          <w:p>
            <w:pPr>
              <w:pStyle w:val="18"/>
              <w:spacing w:line="155" w:lineRule="exact"/>
              <w:ind w:right="76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PC 17605</w:t>
            </w:r>
          </w:p>
        </w:tc>
        <w:tc>
          <w:tcPr>
            <w:tcW w:w="732" w:type="dxa"/>
          </w:tcPr>
          <w:p>
            <w:pPr>
              <w:pStyle w:val="18"/>
              <w:spacing w:line="155" w:lineRule="exact"/>
              <w:ind w:right="115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27.7208</w:t>
            </w:r>
          </w:p>
        </w:tc>
        <w:tc>
          <w:tcPr>
            <w:tcW w:w="578" w:type="dxa"/>
          </w:tcPr>
          <w:p>
            <w:pPr>
              <w:pStyle w:val="18"/>
              <w:spacing w:line="155" w:lineRule="exact"/>
              <w:ind w:left="113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NaN</w:t>
            </w:r>
          </w:p>
        </w:tc>
        <w:tc>
          <w:tcPr>
            <w:tcW w:w="513" w:type="dxa"/>
          </w:tcPr>
          <w:p>
            <w:pPr>
              <w:pStyle w:val="18"/>
              <w:spacing w:line="155" w:lineRule="exact"/>
              <w:ind w:right="51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0" w:hRule="atLeast"/>
        </w:trPr>
        <w:tc>
          <w:tcPr>
            <w:tcW w:w="358" w:type="dxa"/>
          </w:tcPr>
          <w:p>
            <w:pPr>
              <w:pStyle w:val="18"/>
              <w:spacing w:line="150" w:lineRule="exact"/>
              <w:ind w:left="50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709</w:t>
            </w:r>
          </w:p>
        </w:tc>
        <w:tc>
          <w:tcPr>
            <w:tcW w:w="616" w:type="dxa"/>
          </w:tcPr>
          <w:p>
            <w:pPr>
              <w:pStyle w:val="18"/>
              <w:spacing w:line="150" w:lineRule="exact"/>
              <w:ind w:left="210" w:right="57"/>
              <w:jc w:val="center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male</w:t>
            </w:r>
          </w:p>
        </w:tc>
        <w:tc>
          <w:tcPr>
            <w:tcW w:w="539" w:type="dxa"/>
          </w:tcPr>
          <w:p>
            <w:pPr>
              <w:pStyle w:val="18"/>
              <w:spacing w:line="150" w:lineRule="exact"/>
              <w:ind w:right="152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45.0</w:t>
            </w:r>
          </w:p>
        </w:tc>
        <w:tc>
          <w:tcPr>
            <w:tcW w:w="539" w:type="dxa"/>
          </w:tcPr>
          <w:p>
            <w:pPr>
              <w:pStyle w:val="18"/>
              <w:spacing w:line="150" w:lineRule="exact"/>
              <w:ind w:right="152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462" w:type="dxa"/>
          </w:tcPr>
          <w:p>
            <w:pPr>
              <w:pStyle w:val="18"/>
              <w:spacing w:line="150" w:lineRule="exact"/>
              <w:ind w:right="75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770" w:type="dxa"/>
          </w:tcPr>
          <w:p>
            <w:pPr>
              <w:pStyle w:val="18"/>
              <w:spacing w:line="150" w:lineRule="exact"/>
              <w:ind w:right="76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347061</w:t>
            </w:r>
          </w:p>
        </w:tc>
        <w:tc>
          <w:tcPr>
            <w:tcW w:w="732" w:type="dxa"/>
          </w:tcPr>
          <w:p>
            <w:pPr>
              <w:pStyle w:val="18"/>
              <w:spacing w:line="150" w:lineRule="exact"/>
              <w:ind w:right="115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6.9750</w:t>
            </w:r>
          </w:p>
        </w:tc>
        <w:tc>
          <w:tcPr>
            <w:tcW w:w="578" w:type="dxa"/>
          </w:tcPr>
          <w:p>
            <w:pPr>
              <w:pStyle w:val="18"/>
              <w:spacing w:line="150" w:lineRule="exact"/>
              <w:ind w:left="113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NaN</w:t>
            </w:r>
          </w:p>
        </w:tc>
        <w:tc>
          <w:tcPr>
            <w:tcW w:w="513" w:type="dxa"/>
          </w:tcPr>
          <w:p>
            <w:pPr>
              <w:pStyle w:val="18"/>
              <w:spacing w:line="150" w:lineRule="exact"/>
              <w:ind w:right="51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" w:hRule="atLeast"/>
        </w:trPr>
        <w:tc>
          <w:tcPr>
            <w:tcW w:w="358" w:type="dxa"/>
          </w:tcPr>
          <w:p>
            <w:pPr>
              <w:pStyle w:val="18"/>
              <w:spacing w:line="154" w:lineRule="exact"/>
              <w:ind w:left="50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710</w:t>
            </w:r>
          </w:p>
        </w:tc>
        <w:tc>
          <w:tcPr>
            <w:tcW w:w="616" w:type="dxa"/>
          </w:tcPr>
          <w:p>
            <w:pPr>
              <w:pStyle w:val="18"/>
              <w:spacing w:line="154" w:lineRule="exact"/>
              <w:ind w:left="210" w:right="57"/>
              <w:jc w:val="center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male</w:t>
            </w:r>
          </w:p>
        </w:tc>
        <w:tc>
          <w:tcPr>
            <w:tcW w:w="539" w:type="dxa"/>
          </w:tcPr>
          <w:p>
            <w:pPr>
              <w:pStyle w:val="18"/>
              <w:spacing w:line="154" w:lineRule="exact"/>
              <w:ind w:right="152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35.0</w:t>
            </w:r>
          </w:p>
        </w:tc>
        <w:tc>
          <w:tcPr>
            <w:tcW w:w="539" w:type="dxa"/>
          </w:tcPr>
          <w:p>
            <w:pPr>
              <w:pStyle w:val="18"/>
              <w:spacing w:line="154" w:lineRule="exact"/>
              <w:ind w:right="152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462" w:type="dxa"/>
          </w:tcPr>
          <w:p>
            <w:pPr>
              <w:pStyle w:val="18"/>
              <w:spacing w:line="154" w:lineRule="exact"/>
              <w:ind w:right="75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770" w:type="dxa"/>
          </w:tcPr>
          <w:p>
            <w:pPr>
              <w:pStyle w:val="18"/>
              <w:spacing w:line="154" w:lineRule="exact"/>
              <w:ind w:right="76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239865</w:t>
            </w:r>
          </w:p>
        </w:tc>
        <w:tc>
          <w:tcPr>
            <w:tcW w:w="732" w:type="dxa"/>
          </w:tcPr>
          <w:p>
            <w:pPr>
              <w:pStyle w:val="18"/>
              <w:spacing w:line="154" w:lineRule="exact"/>
              <w:ind w:right="115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26.0000</w:t>
            </w:r>
          </w:p>
        </w:tc>
        <w:tc>
          <w:tcPr>
            <w:tcW w:w="578" w:type="dxa"/>
          </w:tcPr>
          <w:p>
            <w:pPr>
              <w:pStyle w:val="18"/>
              <w:spacing w:line="154" w:lineRule="exact"/>
              <w:ind w:left="113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NaN</w:t>
            </w:r>
          </w:p>
        </w:tc>
        <w:tc>
          <w:tcPr>
            <w:tcW w:w="513" w:type="dxa"/>
          </w:tcPr>
          <w:p>
            <w:pPr>
              <w:pStyle w:val="18"/>
              <w:spacing w:line="154" w:lineRule="exact"/>
              <w:ind w:right="51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</w:trPr>
        <w:tc>
          <w:tcPr>
            <w:tcW w:w="358" w:type="dxa"/>
          </w:tcPr>
          <w:p>
            <w:pPr>
              <w:pStyle w:val="18"/>
              <w:spacing w:line="140" w:lineRule="exact"/>
              <w:ind w:left="50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711</w:t>
            </w:r>
          </w:p>
        </w:tc>
        <w:tc>
          <w:tcPr>
            <w:tcW w:w="616" w:type="dxa"/>
          </w:tcPr>
          <w:p>
            <w:pPr>
              <w:pStyle w:val="18"/>
              <w:spacing w:line="140" w:lineRule="exact"/>
              <w:ind w:left="210" w:right="57"/>
              <w:jc w:val="center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male</w:t>
            </w:r>
          </w:p>
        </w:tc>
        <w:tc>
          <w:tcPr>
            <w:tcW w:w="539" w:type="dxa"/>
          </w:tcPr>
          <w:p>
            <w:pPr>
              <w:pStyle w:val="18"/>
              <w:spacing w:line="140" w:lineRule="exact"/>
              <w:ind w:right="152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35.0</w:t>
            </w:r>
          </w:p>
        </w:tc>
        <w:tc>
          <w:tcPr>
            <w:tcW w:w="539" w:type="dxa"/>
          </w:tcPr>
          <w:p>
            <w:pPr>
              <w:pStyle w:val="18"/>
              <w:spacing w:line="140" w:lineRule="exact"/>
              <w:ind w:right="152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462" w:type="dxa"/>
          </w:tcPr>
          <w:p>
            <w:pPr>
              <w:pStyle w:val="18"/>
              <w:spacing w:line="140" w:lineRule="exact"/>
              <w:ind w:right="75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770" w:type="dxa"/>
          </w:tcPr>
          <w:p>
            <w:pPr>
              <w:pStyle w:val="18"/>
              <w:spacing w:line="140" w:lineRule="exact"/>
              <w:ind w:right="76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110465</w:t>
            </w:r>
          </w:p>
        </w:tc>
        <w:tc>
          <w:tcPr>
            <w:tcW w:w="732" w:type="dxa"/>
          </w:tcPr>
          <w:p>
            <w:pPr>
              <w:pStyle w:val="18"/>
              <w:spacing w:line="140" w:lineRule="exact"/>
              <w:ind w:right="115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52.0000</w:t>
            </w:r>
          </w:p>
        </w:tc>
        <w:tc>
          <w:tcPr>
            <w:tcW w:w="578" w:type="dxa"/>
          </w:tcPr>
          <w:p>
            <w:pPr>
              <w:pStyle w:val="18"/>
              <w:spacing w:line="140" w:lineRule="exact"/>
              <w:ind w:left="113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A14</w:t>
            </w:r>
          </w:p>
        </w:tc>
        <w:tc>
          <w:tcPr>
            <w:tcW w:w="513" w:type="dxa"/>
          </w:tcPr>
          <w:p>
            <w:pPr>
              <w:pStyle w:val="18"/>
              <w:spacing w:line="140" w:lineRule="exact"/>
              <w:ind w:right="51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S</w:t>
            </w:r>
          </w:p>
        </w:tc>
      </w:tr>
    </w:tbl>
    <w:p>
      <w:pPr>
        <w:pStyle w:val="12"/>
        <w:spacing w:before="11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</w:p>
    <w:p>
      <w:pPr>
        <w:spacing w:before="0"/>
        <w:ind w:left="585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[712 rows x 12 columns]</w:t>
      </w:r>
    </w:p>
    <w:p>
      <w:pPr>
        <w:spacing w:after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sectPr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</w:sectPr>
      </w:pPr>
    </w:p>
    <w:p>
      <w:pPr>
        <w:pStyle w:val="12"/>
        <w:spacing w:before="96" w:line="283" w:lineRule="auto"/>
        <w:ind w:left="194" w:right="7354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from sklearn.preprocessing import MinMaxScaler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data = [[-1, 1], [-0.5, 6], [0, 10], [1, 10]]</w:t>
      </w:r>
    </w:p>
    <w:p>
      <w:pPr>
        <w:pStyle w:val="12"/>
        <w:spacing w:before="1" w:line="283" w:lineRule="auto"/>
        <w:ind w:left="194" w:right="8997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scaler = MinMaxScaler()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print(scaler.fit(data))</w:t>
      </w:r>
      <w:r>
        <w:rPr>
          <w:color w:val="000000" w:themeColor="text1"/>
          <w:spacing w:val="-70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print(scaler.data_max_)</w:t>
      </w:r>
    </w:p>
    <w:p>
      <w:pPr>
        <w:pStyle w:val="12"/>
        <w:spacing w:before="1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print(scaler.transform(data))</w:t>
      </w:r>
    </w:p>
    <w:p>
      <w:pPr>
        <w:pStyle w:val="12"/>
        <w:spacing w:before="1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spacing w:before="0" w:line="237" w:lineRule="auto"/>
        <w:ind w:left="585" w:right="9158" w:hanging="347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position w:val="-3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35890" cy="104775"/>
            <wp:effectExtent l="0" t="0" r="0" b="0"/>
            <wp:docPr id="13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34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ascii="Times New Roman"/>
          <w:color w:val="000000" w:themeColor="text1"/>
          <w:spacing w:val="-18"/>
          <w:sz w:val="20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MinMaxScaler()</w:t>
      </w:r>
      <w:r>
        <w:rPr>
          <w:color w:val="000000" w:themeColor="text1"/>
          <w:spacing w:val="-74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[ 1. 10.]</w:t>
      </w:r>
    </w:p>
    <w:p>
      <w:pPr>
        <w:tabs>
          <w:tab w:val="left" w:pos="1585"/>
          <w:tab w:val="left" w:pos="2355"/>
        </w:tabs>
        <w:spacing w:before="16"/>
        <w:ind w:left="585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[[0.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0.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]</w:t>
      </w:r>
    </w:p>
    <w:p>
      <w:pPr>
        <w:tabs>
          <w:tab w:val="left" w:pos="1585"/>
        </w:tabs>
        <w:spacing w:before="6" w:after="31"/>
        <w:ind w:left="661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[0.25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0.55555556]</w:t>
      </w:r>
    </w:p>
    <w:tbl>
      <w:tblPr>
        <w:tblStyle w:val="11"/>
        <w:tblW w:w="0" w:type="auto"/>
        <w:tblInd w:w="619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66"/>
        <w:gridCol w:w="770"/>
        <w:gridCol w:w="5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</w:trPr>
        <w:tc>
          <w:tcPr>
            <w:tcW w:w="666" w:type="dxa"/>
          </w:tcPr>
          <w:p>
            <w:pPr>
              <w:pStyle w:val="18"/>
              <w:spacing w:line="139" w:lineRule="exact"/>
              <w:ind w:left="50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[0.5</w:t>
            </w:r>
          </w:p>
        </w:tc>
        <w:tc>
          <w:tcPr>
            <w:tcW w:w="770" w:type="dxa"/>
          </w:tcPr>
          <w:p>
            <w:pPr>
              <w:pStyle w:val="18"/>
              <w:spacing w:line="139" w:lineRule="exact"/>
              <w:ind w:left="288" w:right="288"/>
              <w:jc w:val="center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1.</w:t>
            </w:r>
          </w:p>
        </w:tc>
        <w:tc>
          <w:tcPr>
            <w:tcW w:w="512" w:type="dxa"/>
          </w:tcPr>
          <w:p>
            <w:pPr>
              <w:pStyle w:val="18"/>
              <w:spacing w:line="139" w:lineRule="exact"/>
              <w:ind w:left="307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]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</w:trPr>
        <w:tc>
          <w:tcPr>
            <w:tcW w:w="666" w:type="dxa"/>
          </w:tcPr>
          <w:p>
            <w:pPr>
              <w:pStyle w:val="18"/>
              <w:spacing w:line="140" w:lineRule="exact"/>
              <w:ind w:left="50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[1.</w:t>
            </w:r>
          </w:p>
        </w:tc>
        <w:tc>
          <w:tcPr>
            <w:tcW w:w="770" w:type="dxa"/>
          </w:tcPr>
          <w:p>
            <w:pPr>
              <w:pStyle w:val="18"/>
              <w:spacing w:line="140" w:lineRule="exact"/>
              <w:ind w:left="288" w:right="288"/>
              <w:jc w:val="center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1.</w:t>
            </w:r>
          </w:p>
        </w:tc>
        <w:tc>
          <w:tcPr>
            <w:tcW w:w="512" w:type="dxa"/>
          </w:tcPr>
          <w:p>
            <w:pPr>
              <w:pStyle w:val="18"/>
              <w:spacing w:line="140" w:lineRule="exact"/>
              <w:ind w:left="307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]]</w:t>
            </w:r>
          </w:p>
        </w:tc>
      </w:tr>
    </w:tbl>
    <w:p>
      <w:pPr>
        <w:spacing w:after="0" w:line="140" w:lineRule="exact"/>
        <w:jc w:val="left"/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sectPr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</w:sectPr>
      </w:pPr>
    </w:p>
    <w:p>
      <w:pPr>
        <w:pStyle w:val="12"/>
        <w:spacing w:before="7"/>
        <w:rPr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Segoe UI Symbol" w:hAnsi="Segoe UI Symbol"/>
          <w:color w:val="000000" w:themeColor="text1"/>
          <w:position w:val="-3"/>
          <w:sz w:val="24"/>
          <w14:textFill>
            <w14:solidFill>
              <w14:schemeClr w14:val="tx1"/>
            </w14:solidFill>
          </w14:textFill>
        </w:rPr>
        <w:t></w:t>
      </w:r>
      <w:r>
        <w:rPr>
          <w:rFonts w:ascii="Segoe UI Symbol" w:hAnsi="Segoe UI Symbol"/>
          <w:color w:val="000000" w:themeColor="text1"/>
          <w:spacing w:val="57"/>
          <w:position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LABSHEET</w:t>
      </w:r>
      <w:r>
        <w:rPr>
          <w:color w:val="000000" w:themeColor="text1"/>
          <w:spacing w:val="-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6</w:t>
      </w:r>
    </w:p>
    <w:p>
      <w:pPr>
        <w:pStyle w:val="12"/>
        <w:rPr>
          <w:rFonts w:ascii="Roboto"/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8"/>
        <w:rPr>
          <w:rFonts w:ascii="Roboto"/>
          <w:color w:val="000000" w:themeColor="text1"/>
          <w:sz w:val="1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pict>
          <v:shape id="_x0000_s1066" o:spid="_x0000_s1066" style="position:absolute;left:0pt;margin-left:40.25pt;margin-top:9.45pt;height:0.1pt;width:526.5pt;mso-position-horizontal-relative:page;mso-wrap-distance-bottom:0pt;mso-wrap-distance-top:0pt;z-index:-251522048;mso-width-relative:page;mso-height-relative:page;" filled="f" stroked="t" coordorigin="805,189" coordsize="10530,0" path="m805,189l11335,189e">
            <v:path arrowok="t"/>
            <v:fill on="f" focussize="0,0"/>
            <v:stroke weight="1pt" color="#282828"/>
            <v:imagedata o:title=""/>
            <o:lock v:ext="edit"/>
            <w10:wrap type="topAndBottom"/>
          </v:shape>
        </w:pict>
      </w:r>
    </w:p>
    <w:p>
      <w:pPr>
        <w:pStyle w:val="12"/>
        <w:tabs>
          <w:tab w:val="left" w:pos="10734"/>
        </w:tabs>
        <w:spacing w:line="115" w:lineRule="exact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u w:val="single" w:color="282828"/>
          <w14:textFill>
            <w14:solidFill>
              <w14:schemeClr w14:val="tx1"/>
            </w14:solidFill>
          </w14:textFill>
        </w:rPr>
        <w:t>import matplotlib.pyplot as plt</w:t>
      </w:r>
      <w:r>
        <w:rPr>
          <w:color w:val="000000" w:themeColor="text1"/>
          <w:u w:val="single" w:color="282828"/>
          <w14:textFill>
            <w14:solidFill>
              <w14:schemeClr w14:val="tx1"/>
            </w14:solidFill>
          </w14:textFill>
        </w:rPr>
        <w:tab/>
      </w:r>
    </w:p>
    <w:p>
      <w:pPr>
        <w:pStyle w:val="12"/>
        <w:spacing w:before="27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import seaborn as sn</w:t>
      </w:r>
    </w:p>
    <w:p>
      <w:pPr>
        <w:pStyle w:val="12"/>
        <w:spacing w:before="9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print a empty figure</w:t>
      </w:r>
    </w:p>
    <w:p>
      <w:pPr>
        <w:pStyle w:val="12"/>
        <w:spacing w:before="28" w:line="283" w:lineRule="auto"/>
        <w:ind w:left="194" w:right="7552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linespace 10 points with 1000 data points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# styles</w:t>
      </w:r>
    </w:p>
    <w:p>
      <w:pPr>
        <w:pStyle w:val="12"/>
        <w:spacing w:before="1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sin x and cos x</w:t>
      </w:r>
    </w:p>
    <w:p>
      <w:pPr>
        <w:pStyle w:val="12"/>
        <w:spacing w:before="28" w:line="283" w:lineRule="auto"/>
        <w:ind w:left="194" w:right="6409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legend values, colors, setting x, y title and other stuff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# line styles (different styles for each line)</w:t>
      </w:r>
    </w:p>
    <w:p>
      <w:pPr>
        <w:pStyle w:val="12"/>
        <w:spacing w:line="283" w:lineRule="auto"/>
        <w:ind w:left="194" w:right="769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setting access limits (interval limits)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# subplot (printing multiple plots)</w:t>
      </w:r>
    </w:p>
    <w:p>
      <w:pPr>
        <w:pStyle w:val="12"/>
        <w:spacing w:before="1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pict>
          <v:group id="_x0000_s1067" o:spid="_x0000_s1067" o:spt="203" style="position:absolute;left:0pt;margin-left:46.75pt;margin-top:9.5pt;height:14pt;width:508pt;mso-position-horizontal-relative:page;mso-wrap-distance-bottom:0pt;mso-wrap-distance-top:0pt;z-index:-251522048;mso-width-relative:page;mso-height-relative:page;" coordorigin="935,191" coordsize="10160,280">
            <o:lock v:ext="edit"/>
            <v:shape id="_x0000_s1068" o:spid="_x0000_s1068" style="position:absolute;left:935;top:320;height:10;width:10160;" fillcolor="#A8A8A8" filled="t" stroked="f" coordorigin="935,321" coordsize="10160,10" path="m11095,321l11085,321,945,321,935,321,935,331,945,331,11085,331,11095,331,11095,321xe">
              <v:path arrowok="t"/>
              <v:fill on="t" focussize="0,0"/>
              <v:stroke on="f"/>
              <v:imagedata o:title=""/>
              <o:lock v:ext="edit"/>
            </v:shape>
            <v:shape id="_x0000_s1069" o:spid="_x0000_s1069" style="position:absolute;left:5235;top:190;height:280;width:730;" fillcolor="#FFFFFF" filled="t" stroked="f" coordorigin="5235,191" coordsize="730,280" path="m5890,471l5310,471,5305,470,5251,439,5235,396,5235,391,5235,265,5262,210,5310,191,5890,191,5945,218,5965,265,5965,396,5938,451,5895,470,5890,471xe">
              <v:path arrowok="t"/>
              <v:fill on="t" focussize="0,0"/>
              <v:stroke on="f"/>
              <v:imagedata o:title=""/>
              <o:lock v:ext="edit"/>
            </v:shape>
            <v:shape id="_x0000_s1070" o:spid="_x0000_s1070" style="position:absolute;left:5240;top:195;height:270;width:720;" filled="f" stroked="t" coordorigin="5240,196" coordsize="720,270" path="m5240,391l5240,271,5240,261,5242,251,5246,242,5250,233,5255,225,5262,218,5269,211,5277,205,5286,201,5295,197,5305,196,5315,196,5885,196,5895,196,5905,197,5954,242,5960,261,5960,271,5960,391,5960,401,5958,410,5914,460,5885,466,5315,466,5305,466,5295,464,5286,460,5277,456,5269,451,5262,444,5255,437,5250,428,5246,419,5242,410,5240,401,5240,391xe">
              <v:path arrowok="t"/>
              <v:fill on="f" focussize="0,0"/>
              <v:stroke weight="0.5pt" color="#78737D"/>
              <v:imagedata o:title=""/>
              <o:lock v:ext="edit"/>
            </v:shape>
            <v:shape id="_x0000_s1071" o:spid="_x0000_s1071" style="position:absolute;left:6125;top:190;height:280;width:670;" fillcolor="#FFFFFF" filled="t" stroked="f" coordorigin="6125,191" coordsize="670,280" path="m6720,471l6200,471,6195,470,6141,439,6125,396,6125,391,6125,265,6152,210,6200,191,6720,191,6775,218,6795,265,6795,396,6768,451,6725,470,6720,471xe">
              <v:path arrowok="t"/>
              <v:fill on="t" focussize="0,0"/>
              <v:stroke on="f"/>
              <v:imagedata o:title=""/>
              <o:lock v:ext="edit"/>
            </v:shape>
            <v:shape id="_x0000_s1072" o:spid="_x0000_s1072" style="position:absolute;left:6130;top:195;height:270;width:660;" filled="f" stroked="t" coordorigin="6130,196" coordsize="660,270" path="m6130,391l6130,271,6130,261,6132,251,6136,242,6140,233,6145,225,6152,218,6159,211,6167,205,6176,201,6185,197,6195,196,6205,196,6715,196,6725,196,6735,197,6744,201,6753,205,6790,261,6790,271,6790,391,6761,451,6744,460,6735,464,6725,466,6715,466,6205,466,6195,466,6185,464,6176,460,6167,456,6159,451,6152,444,6145,437,6140,428,6136,419,6132,410,6130,401,6130,391xe">
              <v:path arrowok="t"/>
              <v:fill on="f" focussize="0,0"/>
              <v:stroke weight="0.5pt" color="#78737D"/>
              <v:imagedata o:title=""/>
              <o:lock v:ext="edit"/>
            </v:shape>
            <v:shape id="_x0000_s1073" o:spid="_x0000_s1073" o:spt="202" type="#_x0000_t202" style="position:absolute;left:5316;top:240;height:180;width:54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80" w:lineRule="exact"/>
                      <w:ind w:left="0" w:right="0" w:firstLine="0"/>
                      <w:jc w:val="left"/>
                      <w:rPr>
                        <w:rFonts w:ascii="Roboto Lt" w:hAnsi="Roboto Lt"/>
                        <w:sz w:val="14"/>
                      </w:rPr>
                    </w:pPr>
                    <w:r>
                      <w:rPr>
                        <w:rFonts w:ascii="Segoe UI Symbol" w:hAnsi="Segoe UI Symbol"/>
                        <w:color w:val="696969"/>
                        <w:w w:val="90"/>
                        <w:position w:val="-4"/>
                        <w:sz w:val="18"/>
                      </w:rPr>
                      <w:t></w:t>
                    </w:r>
                    <w:r>
                      <w:rPr>
                        <w:rFonts w:ascii="Segoe UI Symbol" w:hAnsi="Segoe UI Symbol"/>
                        <w:color w:val="696969"/>
                        <w:spacing w:val="-17"/>
                        <w:w w:val="90"/>
                        <w:position w:val="-4"/>
                        <w:sz w:val="18"/>
                      </w:rPr>
                      <w:t xml:space="preserve"> </w:t>
                    </w:r>
                    <w:r>
                      <w:rPr>
                        <w:rFonts w:ascii="Roboto Lt" w:hAnsi="Roboto Lt"/>
                        <w:color w:val="696969"/>
                        <w:w w:val="90"/>
                        <w:sz w:val="14"/>
                      </w:rPr>
                      <w:t>Code</w:t>
                    </w:r>
                  </w:p>
                </w:txbxContent>
              </v:textbox>
            </v:shape>
            <v:shape id="_x0000_s1074" o:spid="_x0000_s1074" o:spt="202" type="#_x0000_t202" style="position:absolute;left:6202;top:240;height:180;width:49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80" w:lineRule="exact"/>
                      <w:ind w:left="0" w:right="0" w:firstLine="0"/>
                      <w:jc w:val="left"/>
                      <w:rPr>
                        <w:rFonts w:ascii="Roboto Lt" w:hAnsi="Roboto Lt"/>
                        <w:sz w:val="14"/>
                      </w:rPr>
                    </w:pPr>
                    <w:r>
                      <w:rPr>
                        <w:rFonts w:ascii="Segoe UI Symbol" w:hAnsi="Segoe UI Symbol"/>
                        <w:color w:val="696969"/>
                        <w:w w:val="95"/>
                        <w:position w:val="-4"/>
                        <w:sz w:val="18"/>
                      </w:rPr>
                      <w:t></w:t>
                    </w:r>
                    <w:r>
                      <w:rPr>
                        <w:rFonts w:ascii="Roboto Lt" w:hAnsi="Roboto Lt"/>
                        <w:color w:val="696969"/>
                        <w:w w:val="95"/>
                        <w:sz w:val="14"/>
                      </w:rPr>
                      <w:t>Text</w:t>
                    </w:r>
                  </w:p>
                </w:txbxContent>
              </v:textbox>
            </v:shape>
            <w10:wrap type="topAndBottom"/>
          </v:group>
        </w:pic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# 0 1 y = sin and then 0 1 x = sin</w:t>
      </w:r>
    </w:p>
    <w:p>
      <w:pPr>
        <w:pStyle w:val="12"/>
        <w:spacing w:before="1" w:line="283" w:lineRule="auto"/>
        <w:ind w:left="194" w:right="905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print a empty figure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fig = plt.figure()</w:t>
      </w:r>
    </w:p>
    <w:p>
      <w:pPr>
        <w:pStyle w:val="12"/>
        <w:spacing w:before="1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plt.show()</w:t>
      </w:r>
    </w:p>
    <w:p>
      <w:pPr>
        <w:pStyle w:val="12"/>
        <w:spacing w:before="11"/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</w:pPr>
    </w:p>
    <w:p>
      <w:pPr>
        <w:spacing w:before="0"/>
        <w:ind w:left="238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position w:val="-3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35890" cy="104775"/>
            <wp:effectExtent l="0" t="0" r="0" b="0"/>
            <wp:docPr id="13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34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ascii="Times New Roman"/>
          <w:color w:val="000000" w:themeColor="text1"/>
          <w:spacing w:val="-18"/>
          <w:sz w:val="20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&lt;Figure size 640x480 with 0 Axes&gt;</w:t>
      </w:r>
    </w:p>
    <w:p>
      <w:pPr>
        <w:pStyle w:val="12"/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140" w:line="568" w:lineRule="auto"/>
        <w:ind w:left="194" w:right="8767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print sin wave until 4pi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import numpy as np</w:t>
      </w:r>
    </w:p>
    <w:p>
      <w:pPr>
        <w:pStyle w:val="12"/>
        <w:spacing w:line="283" w:lineRule="auto"/>
        <w:ind w:left="194" w:right="8267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x = np.linspace(0, 4*np.pi, 1000)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y = np.sin(x)</w:t>
      </w:r>
    </w:p>
    <w:p>
      <w:pPr>
        <w:pStyle w:val="12"/>
        <w:spacing w:line="283" w:lineRule="auto"/>
        <w:ind w:left="194" w:right="9696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z = np.cos(x)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</w:t>
      </w:r>
      <w:r>
        <w:rPr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=</w:t>
      </w:r>
      <w:r>
        <w:rPr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np.tan(x)</w:t>
      </w:r>
    </w:p>
    <w:p>
      <w:pPr>
        <w:pStyle w:val="12"/>
        <w:spacing w:before="4"/>
        <w:rPr>
          <w:color w:val="000000" w:themeColor="text1"/>
          <w:sz w:val="15"/>
          <w14:textFill>
            <w14:solidFill>
              <w14:schemeClr w14:val="tx1"/>
            </w14:solidFill>
          </w14:textFill>
        </w:rPr>
      </w:pPr>
    </w:p>
    <w:p>
      <w:pPr>
        <w:pStyle w:val="12"/>
        <w:spacing w:line="283" w:lineRule="auto"/>
        <w:ind w:left="194" w:right="712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plt.plot(x, y, color="green", linestyle="dotted")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plt.plot(x, z, color="blue")</w:t>
      </w:r>
    </w:p>
    <w:p>
      <w:pPr>
        <w:pStyle w:val="12"/>
        <w:spacing w:before="5"/>
        <w:rPr>
          <w:color w:val="000000" w:themeColor="text1"/>
          <w:sz w:val="15"/>
          <w14:textFill>
            <w14:solidFill>
              <w14:schemeClr w14:val="tx1"/>
            </w14:solidFill>
          </w14:textFill>
        </w:rPr>
      </w:pPr>
    </w:p>
    <w:p>
      <w:pPr>
        <w:pStyle w:val="12"/>
        <w:spacing w:line="283" w:lineRule="auto"/>
        <w:ind w:left="194" w:right="819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Set the x-axis and y-axis limits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plt.xlim(0, 4*np.pi)</w:t>
      </w:r>
    </w:p>
    <w:p>
      <w:pPr>
        <w:pStyle w:val="12"/>
        <w:spacing w:before="1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plt.ylim(-1, 1)</w:t>
      </w:r>
    </w:p>
    <w:p>
      <w:pPr>
        <w:pStyle w:val="12"/>
        <w:spacing w:before="8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1" w:line="283" w:lineRule="auto"/>
        <w:ind w:left="194" w:right="819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Set the x-axis and y-axis labels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plt.xlabel('x')</w:t>
      </w: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plt.ylabel('sin(x) and cos(x)')</w:t>
      </w:r>
    </w:p>
    <w:p>
      <w:pPr>
        <w:pStyle w:val="12"/>
        <w:spacing w:before="9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spacing w:line="283" w:lineRule="auto"/>
        <w:ind w:left="194" w:right="955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Show the plot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# plt.show()</w:t>
      </w:r>
    </w:p>
    <w:p>
      <w:pPr>
        <w:pStyle w:val="12"/>
        <w:spacing w:before="8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</w:p>
    <w:p>
      <w:pPr>
        <w:spacing w:before="0"/>
        <w:ind w:left="238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809625</wp:posOffset>
            </wp:positionH>
            <wp:positionV relativeFrom="paragraph">
              <wp:posOffset>176530</wp:posOffset>
            </wp:positionV>
            <wp:extent cx="3644265" cy="2642235"/>
            <wp:effectExtent l="0" t="0" r="0" b="0"/>
            <wp:wrapTopAndBottom/>
            <wp:docPr id="137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35.jpeg"/>
                    <pic:cNvPicPr>
                      <a:picLocks noChangeAspect="1"/>
                    </pic:cNvPicPr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3979" cy="2642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position w:val="-3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35890" cy="104775"/>
            <wp:effectExtent l="0" t="0" r="0" b="0"/>
            <wp:docPr id="13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34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ascii="Times New Roman"/>
          <w:color w:val="000000" w:themeColor="text1"/>
          <w:spacing w:val="-18"/>
          <w:sz w:val="20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Text(0, 0.5, 'sin(x) and cos(x)')</w:t>
      </w:r>
    </w:p>
    <w:p>
      <w:pPr>
        <w:pStyle w:val="12"/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1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plt.xlabel('empty grid')</w:t>
      </w:r>
    </w:p>
    <w:p>
      <w:pPr>
        <w:spacing w:after="0"/>
        <w:rPr>
          <w:color w:val="000000" w:themeColor="text1"/>
          <w14:textFill>
            <w14:solidFill>
              <w14:schemeClr w14:val="tx1"/>
            </w14:solidFill>
          </w14:textFill>
        </w:rPr>
        <w:sectPr>
          <w:headerReference r:id="rId46" w:type="default"/>
          <w:footerReference r:id="rId47" w:type="default"/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start="1"/>
          <w:cols w:space="720" w:num="1"/>
        </w:sectPr>
      </w:pPr>
    </w:p>
    <w:p>
      <w:pPr>
        <w:pStyle w:val="12"/>
        <w:spacing w:before="5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before="0"/>
        <w:ind w:left="584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822325</wp:posOffset>
            </wp:positionH>
            <wp:positionV relativeFrom="paragraph">
              <wp:posOffset>176530</wp:posOffset>
            </wp:positionV>
            <wp:extent cx="3427095" cy="2661285"/>
            <wp:effectExtent l="0" t="0" r="0" b="0"/>
            <wp:wrapTopAndBottom/>
            <wp:docPr id="14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36.png"/>
                    <pic:cNvPicPr>
                      <a:picLocks noChangeAspect="1"/>
                    </pic:cNvPicPr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6999" cy="2661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532130</wp:posOffset>
            </wp:positionH>
            <wp:positionV relativeFrom="paragraph">
              <wp:posOffset>3810</wp:posOffset>
            </wp:positionV>
            <wp:extent cx="135890" cy="105410"/>
            <wp:effectExtent l="0" t="0" r="0" b="0"/>
            <wp:wrapNone/>
            <wp:docPr id="14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34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Text(0.5, 0, 'empty grid')</w:t>
      </w:r>
    </w:p>
    <w:p>
      <w:pPr>
        <w:pStyle w:val="12"/>
        <w:spacing w:before="10"/>
        <w:rPr>
          <w:color w:val="000000" w:themeColor="text1"/>
          <w:sz w:val="25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78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x = np.linspace(0, 10, 1000)</w:t>
      </w:r>
    </w:p>
    <w:p>
      <w:pPr>
        <w:pStyle w:val="12"/>
        <w:spacing w:before="27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y = np.linspace(0, 5, 1000)</w:t>
      </w:r>
    </w:p>
    <w:p>
      <w:pPr>
        <w:pStyle w:val="12"/>
        <w:spacing w:before="28" w:line="283" w:lineRule="auto"/>
        <w:ind w:left="194" w:right="8338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plt.plot(np.sin(x), np.cos(y))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plt.plot(x, y)</w:t>
      </w:r>
    </w:p>
    <w:p>
      <w:pPr>
        <w:pStyle w:val="12"/>
        <w:spacing w:before="5"/>
        <w:rPr>
          <w:color w:val="000000" w:themeColor="text1"/>
          <w:sz w:val="15"/>
          <w14:textFill>
            <w14:solidFill>
              <w14:schemeClr w14:val="tx1"/>
            </w14:solidFill>
          </w14:textFill>
        </w:rPr>
      </w:pPr>
    </w:p>
    <w:p>
      <w:pPr>
        <w:pStyle w:val="12"/>
        <w:spacing w:line="283" w:lineRule="auto"/>
        <w:ind w:left="194" w:right="819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Set the x-axis and y-axis limits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plt.xlim(0, 10)</w:t>
      </w:r>
    </w:p>
    <w:p>
      <w:pPr>
        <w:pStyle w:val="12"/>
        <w:spacing w:before="1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plt.ylim(0, 10)</w:t>
      </w:r>
    </w:p>
    <w:p>
      <w:pPr>
        <w:pStyle w:val="12"/>
        <w:spacing w:before="9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spacing w:line="283" w:lineRule="auto"/>
        <w:ind w:left="194" w:right="819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Set the x-axis and y-axis labels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plt.xlabel('x')</w:t>
      </w:r>
    </w:p>
    <w:p>
      <w:pPr>
        <w:pStyle w:val="12"/>
        <w:spacing w:before="1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plt.ylabel('y')</w:t>
      </w:r>
    </w:p>
    <w:p>
      <w:pPr>
        <w:pStyle w:val="12"/>
        <w:spacing w:before="8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spacing w:line="283" w:lineRule="auto"/>
        <w:ind w:left="194" w:right="955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Show the plot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plt.show()</w:t>
      </w:r>
    </w:p>
    <w:p>
      <w:pPr>
        <w:pStyle w:val="12"/>
        <w:spacing w:before="3"/>
        <w:rPr>
          <w:color w:val="000000" w:themeColor="text1"/>
          <w:sz w:val="27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532130</wp:posOffset>
            </wp:positionH>
            <wp:positionV relativeFrom="paragraph">
              <wp:posOffset>227330</wp:posOffset>
            </wp:positionV>
            <wp:extent cx="135255" cy="104775"/>
            <wp:effectExtent l="0" t="0" r="0" b="0"/>
            <wp:wrapTopAndBottom/>
            <wp:docPr id="14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37.png"/>
                    <pic:cNvPicPr>
                      <a:picLocks noChangeAspect="1"/>
                    </pic:cNvPicPr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6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292100</wp:posOffset>
            </wp:positionV>
            <wp:extent cx="3503295" cy="2642235"/>
            <wp:effectExtent l="0" t="0" r="0" b="0"/>
            <wp:wrapTopAndBottom/>
            <wp:docPr id="14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38.png"/>
                    <pic:cNvPicPr>
                      <a:picLocks noChangeAspect="1"/>
                    </pic:cNvPicPr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3580" cy="2642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11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1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printing a subplot</w:t>
      </w:r>
    </w:p>
    <w:p>
      <w:pPr>
        <w:pStyle w:val="12"/>
        <w:spacing w:before="27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x = np.array([0, 1, 2, 3])</w:t>
      </w:r>
    </w:p>
    <w:p>
      <w:pPr>
        <w:pStyle w:val="12"/>
        <w:spacing w:before="28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y = np.array([3, 8, 1, 10])</w:t>
      </w:r>
    </w:p>
    <w:p>
      <w:pPr>
        <w:pStyle w:val="12"/>
        <w:spacing w:before="9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spacing w:line="283" w:lineRule="auto"/>
        <w:ind w:left="194" w:right="9196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plt.subplot(2, 1, 1)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plt.plot(x,y)</w:t>
      </w:r>
    </w:p>
    <w:p>
      <w:pPr>
        <w:pStyle w:val="12"/>
        <w:spacing w:before="5"/>
        <w:rPr>
          <w:color w:val="000000" w:themeColor="text1"/>
          <w:sz w:val="15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#plot 2:</w:t>
      </w:r>
    </w:p>
    <w:p>
      <w:pPr>
        <w:pStyle w:val="12"/>
        <w:spacing w:before="28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#x = np.array([0, 1, 2, 3])</w:t>
      </w:r>
    </w:p>
    <w:p>
      <w:pPr>
        <w:pStyle w:val="12"/>
        <w:spacing w:before="28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#y = np.array([10, 20, 30, 40])</w:t>
      </w:r>
    </w:p>
    <w:p>
      <w:pPr>
        <w:pStyle w:val="12"/>
        <w:spacing w:before="8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spacing w:line="283" w:lineRule="auto"/>
        <w:ind w:left="194" w:right="912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#plt.subplot(2, 1, 2)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#plt.plot(x,y)</w:t>
      </w:r>
    </w:p>
    <w:p>
      <w:pPr>
        <w:spacing w:after="0" w:line="283" w:lineRule="auto"/>
        <w:rPr>
          <w:color w:val="000000" w:themeColor="text1"/>
          <w14:textFill>
            <w14:solidFill>
              <w14:schemeClr w14:val="tx1"/>
            </w14:solidFill>
          </w14:textFill>
        </w:rPr>
        <w:sectPr>
          <w:headerReference r:id="rId48" w:type="default"/>
          <w:footerReference r:id="rId49" w:type="default"/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</w:sectPr>
      </w:pPr>
    </w:p>
    <w:p>
      <w:pPr>
        <w:pStyle w:val="12"/>
        <w:spacing w:before="5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before="0"/>
        <w:ind w:left="584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157480</wp:posOffset>
            </wp:positionV>
            <wp:extent cx="3337560" cy="1219200"/>
            <wp:effectExtent l="0" t="0" r="0" b="0"/>
            <wp:wrapTopAndBottom/>
            <wp:docPr id="14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39.png"/>
                    <pic:cNvPicPr>
                      <a:picLocks noChangeAspect="1"/>
                    </pic:cNvPicPr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7655" cy="1218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532130</wp:posOffset>
            </wp:positionH>
            <wp:positionV relativeFrom="paragraph">
              <wp:posOffset>3810</wp:posOffset>
            </wp:positionV>
            <wp:extent cx="135890" cy="105410"/>
            <wp:effectExtent l="0" t="0" r="0" b="0"/>
            <wp:wrapNone/>
            <wp:docPr id="151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40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[&lt;matplotlib.lines.Line2D at 0x7a4d87f00ca0&gt;]</w:t>
      </w:r>
    </w:p>
    <w:p>
      <w:pPr>
        <w:pStyle w:val="12"/>
        <w:spacing w:before="7"/>
        <w:rPr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77" w:line="283" w:lineRule="auto"/>
        <w:ind w:left="194" w:right="8267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barchar example with dictionary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import matplotlib.pyplot as plt</w:t>
      </w:r>
    </w:p>
    <w:p>
      <w:pPr>
        <w:pStyle w:val="12"/>
        <w:spacing w:before="5"/>
        <w:rPr>
          <w:color w:val="000000" w:themeColor="text1"/>
          <w:sz w:val="15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Define the data</w:t>
      </w:r>
    </w:p>
    <w:p>
      <w:pPr>
        <w:pStyle w:val="12"/>
        <w:spacing w:before="28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data = {'apples': 10, 'oranges': 15, 'bananas': 5, 'cherries': 20}</w:t>
      </w:r>
    </w:p>
    <w:p>
      <w:pPr>
        <w:pStyle w:val="12"/>
        <w:spacing w:before="8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Create a bar chart</w:t>
      </w:r>
    </w:p>
    <w:p>
      <w:pPr>
        <w:pStyle w:val="12"/>
        <w:spacing w:before="28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plt.bar(list(data.keys()), list(data.values()), width=0.35, color="teal")</w:t>
      </w:r>
    </w:p>
    <w:p>
      <w:pPr>
        <w:pStyle w:val="12"/>
        <w:spacing w:before="9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spacing w:line="283" w:lineRule="auto"/>
        <w:ind w:left="194" w:right="8696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Add title and axis labels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plt.title('Fruit Sales')</w:t>
      </w:r>
    </w:p>
    <w:p>
      <w:pPr>
        <w:pStyle w:val="12"/>
        <w:spacing w:before="1" w:line="283" w:lineRule="auto"/>
        <w:ind w:left="194" w:right="9267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plt.xlabel('Fruit')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plt.ylabel('Sales')</w:t>
      </w:r>
    </w:p>
    <w:p>
      <w:pPr>
        <w:pStyle w:val="12"/>
        <w:spacing w:before="5"/>
        <w:rPr>
          <w:color w:val="000000" w:themeColor="text1"/>
          <w:sz w:val="15"/>
          <w14:textFill>
            <w14:solidFill>
              <w14:schemeClr w14:val="tx1"/>
            </w14:solidFill>
          </w14:textFill>
        </w:rPr>
      </w:pPr>
    </w:p>
    <w:p>
      <w:pPr>
        <w:pStyle w:val="12"/>
        <w:spacing w:line="283" w:lineRule="auto"/>
        <w:ind w:left="194" w:right="955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Show the plot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plt.show()</w:t>
      </w:r>
    </w:p>
    <w:p>
      <w:pPr>
        <w:pStyle w:val="12"/>
        <w:spacing w:before="3"/>
        <w:rPr>
          <w:color w:val="000000" w:themeColor="text1"/>
          <w:sz w:val="27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532130</wp:posOffset>
            </wp:positionH>
            <wp:positionV relativeFrom="paragraph">
              <wp:posOffset>227330</wp:posOffset>
            </wp:positionV>
            <wp:extent cx="135255" cy="104775"/>
            <wp:effectExtent l="0" t="0" r="0" b="0"/>
            <wp:wrapTopAndBottom/>
            <wp:docPr id="153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40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6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815975</wp:posOffset>
            </wp:positionH>
            <wp:positionV relativeFrom="paragraph">
              <wp:posOffset>285750</wp:posOffset>
            </wp:positionV>
            <wp:extent cx="3561080" cy="2757170"/>
            <wp:effectExtent l="0" t="0" r="0" b="0"/>
            <wp:wrapTopAndBottom/>
            <wp:docPr id="15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41.png"/>
                    <pic:cNvPicPr>
                      <a:picLocks noChangeAspect="1"/>
                    </pic:cNvPicPr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1016" cy="2756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2"/>
        <w:spacing w:before="2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1" w:line="360" w:lineRule="atLeast"/>
        <w:ind w:left="194" w:right="719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example of horizontal barchart with dictionary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# Define the data</w:t>
      </w:r>
    </w:p>
    <w:p>
      <w:pPr>
        <w:pStyle w:val="12"/>
        <w:spacing w:before="27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data = {'apples': 10, 'oranges': 15, 'bananas': 5, 'cherries': 20}</w:t>
      </w:r>
    </w:p>
    <w:p>
      <w:pPr>
        <w:pStyle w:val="12"/>
        <w:spacing w:before="9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Create a horizontal bar chart</w:t>
      </w:r>
    </w:p>
    <w:p>
      <w:pPr>
        <w:pStyle w:val="12"/>
        <w:spacing w:before="28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plt.barh(list(data.keys()), list(data.values()), color="purple", height=0.3)</w:t>
      </w:r>
    </w:p>
    <w:p>
      <w:pPr>
        <w:pStyle w:val="12"/>
        <w:spacing w:before="9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spacing w:line="283" w:lineRule="auto"/>
        <w:ind w:left="194" w:right="8696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Add title and axis labels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plt.title('Fruit Sales')</w:t>
      </w:r>
    </w:p>
    <w:p>
      <w:pPr>
        <w:pStyle w:val="12"/>
        <w:spacing w:line="283" w:lineRule="auto"/>
        <w:ind w:left="194" w:right="912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plt.xlabel('Sales')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#</w:t>
      </w:r>
      <w:r>
        <w:rPr>
          <w:color w:val="000000" w:themeColor="text1"/>
          <w:spacing w:val="-13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plt.ylabel('Fruit')</w:t>
      </w:r>
    </w:p>
    <w:p>
      <w:pPr>
        <w:pStyle w:val="12"/>
        <w:spacing w:before="5"/>
        <w:rPr>
          <w:color w:val="000000" w:themeColor="text1"/>
          <w:sz w:val="15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1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Show the plot</w:t>
      </w:r>
    </w:p>
    <w:p>
      <w:pPr>
        <w:pStyle w:val="12"/>
        <w:spacing w:before="27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show_plot = plt.show()</w:t>
      </w:r>
    </w:p>
    <w:p>
      <w:pPr>
        <w:spacing w:after="0"/>
        <w:rPr>
          <w:color w:val="000000" w:themeColor="text1"/>
          <w14:textFill>
            <w14:solidFill>
              <w14:schemeClr w14:val="tx1"/>
            </w14:solidFill>
          </w14:textFill>
        </w:rPr>
        <w:sectPr>
          <w:headerReference r:id="rId50" w:type="default"/>
          <w:footerReference r:id="rId51" w:type="default"/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</w:sect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1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pStyle w:val="12"/>
        <w:spacing w:line="20" w:lineRule="exact"/>
        <w:ind w:left="579"/>
        <w:rPr>
          <w:color w:val="000000" w:themeColor="text1"/>
          <w:sz w:val="2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"/>
          <w14:textFill>
            <w14:solidFill>
              <w14:schemeClr w14:val="tx1"/>
            </w14:solidFill>
          </w14:textFill>
        </w:rPr>
        <w:pict>
          <v:group id="_x0000_s1075" o:spid="_x0000_s1075" o:spt="203" style="height:0.6pt;width:288.65pt;" coordsize="5773,12">
            <o:lock v:ext="edit"/>
            <v:line id="_x0000_s1076" o:spid="_x0000_s1076" o:spt="20" style="position:absolute;left:0;top:6;height:0;width:5773;" stroked="t" coordsize="21600,21600">
              <v:path arrowok="t"/>
              <v:fill focussize="0,0"/>
              <v:stroke weight="0.56pt" color="#AA515A" dashstyle="dash"/>
              <v:imagedata o:title=""/>
              <o:lock v:ext="edit"/>
            </v:line>
            <w10:wrap type="none"/>
            <w10:anchorlock/>
          </v:group>
        </w:pict>
      </w:r>
    </w:p>
    <w:p>
      <w:pPr>
        <w:tabs>
          <w:tab w:val="left" w:pos="3817"/>
        </w:tabs>
        <w:spacing w:before="64"/>
        <w:ind w:left="584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822325</wp:posOffset>
            </wp:positionH>
            <wp:positionV relativeFrom="paragraph">
              <wp:posOffset>-2766695</wp:posOffset>
            </wp:positionV>
            <wp:extent cx="3594100" cy="2622550"/>
            <wp:effectExtent l="0" t="0" r="0" b="0"/>
            <wp:wrapNone/>
            <wp:docPr id="15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43.png"/>
                    <pic:cNvPicPr>
                      <a:picLocks noChangeAspect="1"/>
                    </pic:cNvPicPr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AttributeError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Traceback (most recent call last)</w:t>
      </w:r>
    </w:p>
    <w:p>
      <w:pPr>
        <w:spacing w:before="16"/>
        <w:ind w:left="584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 xml:space="preserve">&lt;ipython-input-56-dbd46437747f&gt;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 xml:space="preserve">in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&lt;cell line: 16&gt;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()</w:t>
      </w:r>
    </w:p>
    <w:p>
      <w:pPr>
        <w:pStyle w:val="17"/>
        <w:numPr>
          <w:ilvl w:val="0"/>
          <w:numId w:val="7"/>
        </w:numPr>
        <w:tabs>
          <w:tab w:val="left" w:pos="1201"/>
        </w:tabs>
        <w:spacing w:before="6" w:after="0" w:line="240" w:lineRule="auto"/>
        <w:ind w:left="1200" w:right="0" w:hanging="232"/>
        <w:jc w:val="left"/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# Show the plot</w:t>
      </w:r>
    </w:p>
    <w:p>
      <w:pPr>
        <w:pStyle w:val="17"/>
        <w:numPr>
          <w:ilvl w:val="0"/>
          <w:numId w:val="7"/>
        </w:numPr>
        <w:tabs>
          <w:tab w:val="left" w:pos="1201"/>
        </w:tabs>
        <w:spacing w:before="6" w:after="0" w:line="240" w:lineRule="auto"/>
        <w:ind w:left="1200" w:right="0" w:hanging="232"/>
        <w:jc w:val="left"/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 xml:space="preserve">show_plot </w:t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 xml:space="preserve">= </w:t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plt</w:t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.</w:t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show</w:t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()</w:t>
      </w:r>
    </w:p>
    <w:p>
      <w:pPr>
        <w:spacing w:before="16"/>
        <w:ind w:left="584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 xml:space="preserve">---&gt; 16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show_plot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.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set_xlabel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('something')</w:t>
      </w:r>
    </w:p>
    <w:p>
      <w:pPr>
        <w:pStyle w:val="12"/>
        <w:spacing w:before="11"/>
        <w:rPr>
          <w:color w:val="000000" w:themeColor="text1"/>
          <w:sz w:val="15"/>
          <w14:textFill>
            <w14:solidFill>
              <w14:schemeClr w14:val="tx1"/>
            </w14:solidFill>
          </w14:textFill>
        </w:rPr>
      </w:pPr>
    </w:p>
    <w:p>
      <w:pPr>
        <w:spacing w:before="0"/>
        <w:ind w:left="584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AttributeError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: 'NoneType' object has no attribute 'set_xlabel'</w:t>
      </w: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1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78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fig, ax = plt.subplots()</w:t>
      </w:r>
    </w:p>
    <w:p>
      <w:pPr>
        <w:pStyle w:val="12"/>
        <w:spacing w:before="8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Example data</w:t>
      </w:r>
    </w:p>
    <w:p>
      <w:pPr>
        <w:pStyle w:val="12"/>
        <w:spacing w:before="28" w:line="283" w:lineRule="auto"/>
        <w:ind w:left="194" w:right="7052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people = ('Tom', 'Thejas', 'Harry', 'Slim', 'Jim')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y_pos = np.arange(len(people))</w:t>
      </w:r>
    </w:p>
    <w:p>
      <w:pPr>
        <w:pStyle w:val="12"/>
        <w:spacing w:before="1" w:line="283" w:lineRule="auto"/>
        <w:ind w:left="194" w:right="7052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performance = 3 + 10 * np.random.rand(len(people))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error = np.random.rand(len(people))</w:t>
      </w:r>
    </w:p>
    <w:p>
      <w:pPr>
        <w:pStyle w:val="12"/>
        <w:spacing w:before="5"/>
        <w:rPr>
          <w:color w:val="000000" w:themeColor="text1"/>
          <w:sz w:val="15"/>
          <w14:textFill>
            <w14:solidFill>
              <w14:schemeClr w14:val="tx1"/>
            </w14:solidFill>
          </w14:textFill>
        </w:rPr>
      </w:pPr>
    </w:p>
    <w:p>
      <w:pPr>
        <w:pStyle w:val="12"/>
        <w:spacing w:line="283" w:lineRule="auto"/>
        <w:ind w:left="194" w:right="612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hbars = ax.barh(y_pos, performance, xerr=error, align='center')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ax.invert_yaxis()</w:t>
      </w:r>
    </w:p>
    <w:p>
      <w:pPr>
        <w:pStyle w:val="12"/>
        <w:spacing w:before="1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ax.set_xlabel('Performance')</w:t>
      </w:r>
    </w:p>
    <w:p>
      <w:pPr>
        <w:pStyle w:val="12"/>
        <w:spacing w:before="27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ax.set_title('How fast do you want to go today?')</w:t>
      </w:r>
    </w:p>
    <w:p>
      <w:pPr>
        <w:pStyle w:val="12"/>
        <w:spacing w:before="9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spacing w:line="283" w:lineRule="auto"/>
        <w:ind w:left="194" w:right="6051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Label with given captions, custom padding and annotate options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ax.bar_label(hbars, padding=8, color='b')</w:t>
      </w:r>
    </w:p>
    <w:p>
      <w:pPr>
        <w:pStyle w:val="12"/>
        <w:spacing w:before="1" w:line="568" w:lineRule="auto"/>
        <w:ind w:left="194" w:right="912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ax.set_xlim(right=15)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plt.show()</w:t>
      </w:r>
    </w:p>
    <w:p>
      <w:pPr>
        <w:tabs>
          <w:tab w:val="left" w:pos="695"/>
        </w:tabs>
        <w:spacing w:line="240" w:lineRule="auto"/>
        <w:ind w:left="238" w:right="0" w:firstLine="0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position w:val="427"/>
          <w:sz w:val="20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35255" cy="102235"/>
            <wp:effectExtent l="0" t="0" r="0" b="0"/>
            <wp:docPr id="161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44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786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position w:val="427"/>
          <w:sz w:val="20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3292475" cy="2756535"/>
            <wp:effectExtent l="0" t="0" r="0" b="0"/>
            <wp:docPr id="16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45.png"/>
                    <pic:cNvPicPr>
                      <a:picLocks noChangeAspect="1"/>
                    </pic:cNvPicPr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2983" cy="275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5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print(np.arange(10, 20, 2))</w:t>
      </w:r>
    </w:p>
    <w:p>
      <w:pPr>
        <w:pStyle w:val="12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spacing w:before="0"/>
        <w:ind w:left="585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532130</wp:posOffset>
            </wp:positionH>
            <wp:positionV relativeFrom="paragraph">
              <wp:posOffset>3810</wp:posOffset>
            </wp:positionV>
            <wp:extent cx="135890" cy="105410"/>
            <wp:effectExtent l="0" t="0" r="0" b="0"/>
            <wp:wrapNone/>
            <wp:docPr id="165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44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[10 12 14 16 18]</w:t>
      </w:r>
    </w:p>
    <w:p>
      <w:pPr>
        <w:spacing w:after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sectPr>
          <w:headerReference r:id="rId52" w:type="default"/>
          <w:footerReference r:id="rId53" w:type="default"/>
          <w:pgSz w:w="11900" w:h="16840"/>
          <w:pgMar w:top="780" w:right="460" w:bottom="600" w:left="600" w:header="290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</w:sectPr>
      </w:pPr>
    </w:p>
    <w:p>
      <w:pPr>
        <w:pStyle w:val="12"/>
        <w:spacing w:before="96" w:line="568" w:lineRule="auto"/>
        <w:ind w:left="194" w:right="812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pprint a axis plot with ax.grid()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import matplotlib.pyplot as plt</w:t>
      </w:r>
    </w:p>
    <w:p>
      <w:pPr>
        <w:pStyle w:val="12"/>
        <w:spacing w:line="283" w:lineRule="auto"/>
        <w:ind w:left="194" w:right="8052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Create a figure and an axes object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ax = plt.subplot()</w:t>
      </w:r>
    </w:p>
    <w:p>
      <w:pPr>
        <w:pStyle w:val="12"/>
        <w:spacing w:before="4"/>
        <w:rPr>
          <w:color w:val="000000" w:themeColor="text1"/>
          <w:sz w:val="15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Plot some data</w:t>
      </w:r>
    </w:p>
    <w:p>
      <w:pPr>
        <w:pStyle w:val="12"/>
        <w:spacing w:before="28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ax.plot([1, 2, 3, 4, 5], [5,6,7,8,9])</w:t>
      </w:r>
    </w:p>
    <w:p>
      <w:pPr>
        <w:pStyle w:val="12"/>
        <w:spacing w:before="8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spacing w:line="283" w:lineRule="auto"/>
        <w:ind w:left="194" w:right="941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Enable the grid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ax.grid(True)</w:t>
      </w:r>
    </w:p>
    <w:p>
      <w:pPr>
        <w:pStyle w:val="12"/>
        <w:spacing w:before="5"/>
        <w:rPr>
          <w:color w:val="000000" w:themeColor="text1"/>
          <w:sz w:val="15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1" w:line="283" w:lineRule="auto"/>
        <w:ind w:left="194" w:right="955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Show the plot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plt.show()</w:t>
      </w:r>
    </w:p>
    <w:p>
      <w:pPr>
        <w:pStyle w:val="12"/>
        <w:spacing w:before="3"/>
        <w:rPr>
          <w:color w:val="000000" w:themeColor="text1"/>
          <w:sz w:val="27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532130</wp:posOffset>
            </wp:positionH>
            <wp:positionV relativeFrom="paragraph">
              <wp:posOffset>227330</wp:posOffset>
            </wp:positionV>
            <wp:extent cx="135255" cy="104775"/>
            <wp:effectExtent l="0" t="0" r="0" b="0"/>
            <wp:wrapTopAndBottom/>
            <wp:docPr id="16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44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6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822325</wp:posOffset>
            </wp:positionH>
            <wp:positionV relativeFrom="paragraph">
              <wp:posOffset>279400</wp:posOffset>
            </wp:positionV>
            <wp:extent cx="3375660" cy="2495550"/>
            <wp:effectExtent l="0" t="0" r="0" b="0"/>
            <wp:wrapTopAndBottom/>
            <wp:docPr id="16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46.png"/>
                    <pic:cNvPicPr>
                      <a:picLocks noChangeAspect="1"/>
                    </pic:cNvPicPr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5945" cy="2495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2"/>
        <w:rPr>
          <w:color w:val="000000" w:themeColor="text1"/>
          <w:sz w:val="11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print(np.arange(10, 20, 2))</w:t>
      </w:r>
    </w:p>
    <w:p>
      <w:pPr>
        <w:pStyle w:val="12"/>
        <w:spacing w:before="11"/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</w:pPr>
    </w:p>
    <w:p>
      <w:pPr>
        <w:spacing w:before="0"/>
        <w:ind w:left="238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position w:val="-3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35890" cy="104775"/>
            <wp:effectExtent l="0" t="0" r="0" b="0"/>
            <wp:docPr id="171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44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ascii="Times New Roman"/>
          <w:color w:val="000000" w:themeColor="text1"/>
          <w:spacing w:val="-18"/>
          <w:sz w:val="20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[10 12 14 16 18]</w:t>
      </w:r>
    </w:p>
    <w:p>
      <w:pPr>
        <w:pStyle w:val="12"/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139" w:line="283" w:lineRule="auto"/>
        <w:ind w:left="194" w:right="862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grouped bar charts example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import numpy as np</w:t>
      </w:r>
    </w:p>
    <w:p>
      <w:pPr>
        <w:pStyle w:val="12"/>
        <w:spacing w:before="1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import matplotlib.pyplot as plt</w:t>
      </w:r>
    </w:p>
    <w:p>
      <w:pPr>
        <w:pStyle w:val="12"/>
        <w:spacing w:before="28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labels = ['G1', 'G2', 'G3', 'G4', 'G5']</w:t>
      </w:r>
    </w:p>
    <w:p>
      <w:pPr>
        <w:pStyle w:val="12"/>
        <w:spacing w:before="28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men_means = [20, 34, 30, 35, 27]</w:t>
      </w:r>
    </w:p>
    <w:p>
      <w:pPr>
        <w:pStyle w:val="12"/>
        <w:spacing w:before="28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women_means = [25, 32, 34, 20, 25]</w:t>
      </w:r>
    </w:p>
    <w:p>
      <w:pPr>
        <w:pStyle w:val="12"/>
        <w:spacing w:before="8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x = np.arange(len(labels))</w:t>
      </w:r>
    </w:p>
    <w:p>
      <w:pPr>
        <w:pStyle w:val="12"/>
        <w:spacing w:before="28" w:line="283" w:lineRule="auto"/>
        <w:ind w:left="194" w:right="812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width of the individual component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width = 0.25</w:t>
      </w:r>
    </w:p>
    <w:p>
      <w:pPr>
        <w:pStyle w:val="12"/>
        <w:spacing w:before="5"/>
        <w:rPr>
          <w:color w:val="000000" w:themeColor="text1"/>
          <w:sz w:val="15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fig, ax = plt.subplots()</w:t>
      </w:r>
    </w:p>
    <w:p>
      <w:pPr>
        <w:pStyle w:val="12"/>
        <w:spacing w:before="28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rects1 = ax.bar(x - width/2, men_means, width, label='Men')</w:t>
      </w:r>
    </w:p>
    <w:p>
      <w:pPr>
        <w:pStyle w:val="12"/>
        <w:spacing w:before="28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rects2 = ax.bar(x + width/2, women_means, width, label='Women')</w:t>
      </w:r>
    </w:p>
    <w:p>
      <w:pPr>
        <w:pStyle w:val="12"/>
        <w:spacing w:before="8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spacing w:line="283" w:lineRule="auto"/>
        <w:ind w:left="194" w:right="56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Add some text for labels, title and custom x-axis tick labels, etc.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ax.set_ylabel('Scores')</w:t>
      </w:r>
    </w:p>
    <w:p>
      <w:pPr>
        <w:pStyle w:val="12"/>
        <w:spacing w:before="1" w:line="283" w:lineRule="auto"/>
        <w:ind w:left="194" w:right="762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ax.set_title('Scores by group and gender')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ax.set_xticks(x)</w:t>
      </w:r>
    </w:p>
    <w:p>
      <w:pPr>
        <w:pStyle w:val="12"/>
        <w:spacing w:before="1" w:line="283" w:lineRule="auto"/>
        <w:ind w:left="194" w:right="8767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ax.set_xticklabels(labels)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ax.legend();</w:t>
      </w:r>
    </w:p>
    <w:p>
      <w:pPr>
        <w:pStyle w:val="12"/>
        <w:spacing w:before="5"/>
        <w:rPr>
          <w:color w:val="000000" w:themeColor="text1"/>
          <w:sz w:val="15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plt.show()</w:t>
      </w:r>
    </w:p>
    <w:p>
      <w:pPr>
        <w:spacing w:after="0"/>
        <w:rPr>
          <w:color w:val="000000" w:themeColor="text1"/>
          <w14:textFill>
            <w14:solidFill>
              <w14:schemeClr w14:val="tx1"/>
            </w14:solidFill>
          </w14:textFill>
        </w:rPr>
        <w:sectPr>
          <w:headerReference r:id="rId54" w:type="default"/>
          <w:footerReference r:id="rId55" w:type="default"/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</w:sectPr>
      </w:pPr>
    </w:p>
    <w:p>
      <w:pPr>
        <w:pStyle w:val="12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</w:p>
    <w:p>
      <w:pPr>
        <w:tabs>
          <w:tab w:val="left" w:pos="695"/>
        </w:tabs>
        <w:spacing w:line="240" w:lineRule="auto"/>
        <w:ind w:left="238" w:right="0" w:firstLine="0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position w:val="408"/>
          <w:sz w:val="20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35255" cy="104775"/>
            <wp:effectExtent l="0" t="0" r="0" b="0"/>
            <wp:docPr id="17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47.png"/>
                    <pic:cNvPicPr>
                      <a:picLocks noChangeAspect="1"/>
                    </pic:cNvPicPr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6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position w:val="408"/>
          <w:sz w:val="20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3471545" cy="2635250"/>
            <wp:effectExtent l="0" t="0" r="0" b="0"/>
            <wp:docPr id="17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48.png"/>
                    <pic:cNvPicPr>
                      <a:picLocks noChangeAspect="1"/>
                    </pic:cNvPicPr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1671" cy="263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26" w:line="360" w:lineRule="exact"/>
        <w:ind w:left="194" w:right="6909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adding labels to individual bars with their scores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fig, ax = plt.subplots()</w:t>
      </w:r>
    </w:p>
    <w:p>
      <w:pPr>
        <w:pStyle w:val="12"/>
        <w:spacing w:line="141" w:lineRule="exact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ax.grid(linestyle='--', color='0.75', axis = 'y')</w:t>
      </w:r>
    </w:p>
    <w:p>
      <w:pPr>
        <w:pStyle w:val="12"/>
        <w:spacing w:before="28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ax.set_axisbelow(True)</w:t>
      </w:r>
    </w:p>
    <w:p>
      <w:pPr>
        <w:pStyle w:val="12"/>
        <w:spacing w:before="9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rects1 = ax.bar(x - width/2, men_means, width, label='Men')</w:t>
      </w:r>
    </w:p>
    <w:p>
      <w:pPr>
        <w:pStyle w:val="12"/>
        <w:spacing w:before="28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rects2 = ax.bar(x + width/2, women_means, width, label='Women')</w:t>
      </w:r>
    </w:p>
    <w:p>
      <w:pPr>
        <w:pStyle w:val="12"/>
        <w:spacing w:before="8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ax.set_ylabel('Scores')</w:t>
      </w:r>
    </w:p>
    <w:p>
      <w:pPr>
        <w:pStyle w:val="12"/>
        <w:spacing w:before="28" w:line="283" w:lineRule="auto"/>
        <w:ind w:left="194" w:right="762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ax.set_title('Scores by group and gender')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ax.set_xticks(x)</w:t>
      </w:r>
    </w:p>
    <w:p>
      <w:pPr>
        <w:pStyle w:val="12"/>
        <w:spacing w:before="1" w:line="568" w:lineRule="auto"/>
        <w:ind w:left="194" w:right="8767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ax.set_xticklabels(labels)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ax.legend()</w:t>
      </w:r>
    </w:p>
    <w:p>
      <w:pPr>
        <w:pStyle w:val="12"/>
        <w:spacing w:line="151" w:lineRule="exact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Adding the bar labels</w:t>
      </w:r>
    </w:p>
    <w:p>
      <w:pPr>
        <w:pStyle w:val="12"/>
        <w:spacing w:before="28" w:line="283" w:lineRule="auto"/>
        <w:ind w:left="194" w:right="841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ax.bar_label(rects1, padding=3)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ax.bar_label(rects2,</w:t>
      </w:r>
      <w:r>
        <w:rPr>
          <w:color w:val="000000" w:themeColor="text1"/>
          <w:spacing w:val="-13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padding=3)</w:t>
      </w:r>
    </w:p>
    <w:p>
      <w:pPr>
        <w:pStyle w:val="12"/>
        <w:spacing w:before="5"/>
        <w:rPr>
          <w:color w:val="000000" w:themeColor="text1"/>
          <w:sz w:val="15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ax.set_ylim(0,40);</w:t>
      </w:r>
    </w:p>
    <w:p>
      <w:pPr>
        <w:pStyle w:val="12"/>
        <w:spacing w:before="2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532130</wp:posOffset>
            </wp:positionH>
            <wp:positionV relativeFrom="paragraph">
              <wp:posOffset>130175</wp:posOffset>
            </wp:positionV>
            <wp:extent cx="135255" cy="104775"/>
            <wp:effectExtent l="0" t="0" r="0" b="0"/>
            <wp:wrapTopAndBottom/>
            <wp:docPr id="17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49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6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822325</wp:posOffset>
            </wp:positionH>
            <wp:positionV relativeFrom="paragraph">
              <wp:posOffset>188595</wp:posOffset>
            </wp:positionV>
            <wp:extent cx="3420110" cy="2596515"/>
            <wp:effectExtent l="0" t="0" r="0" b="0"/>
            <wp:wrapTopAndBottom/>
            <wp:docPr id="17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50.png"/>
                    <pic:cNvPicPr>
                      <a:picLocks noChangeAspect="1"/>
                    </pic:cNvPicPr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855" cy="259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sectPr>
          <w:headerReference r:id="rId56" w:type="default"/>
          <w:footerReference r:id="rId57" w:type="default"/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</w:sectPr>
      </w:pPr>
    </w:p>
    <w:p>
      <w:pPr>
        <w:pStyle w:val="12"/>
        <w:spacing w:before="96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fig, ax = plt.subplots()</w:t>
      </w:r>
    </w:p>
    <w:p>
      <w:pPr>
        <w:pStyle w:val="12"/>
        <w:spacing w:before="28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ax.grid(linestyle='--', color='0.75', axis = 'y');</w:t>
      </w:r>
    </w:p>
    <w:p>
      <w:pPr>
        <w:pStyle w:val="12"/>
        <w:spacing w:line="360" w:lineRule="atLeast"/>
        <w:ind w:left="194" w:right="6051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ax.set_axisbelow(True) # set this to true for enabling gridlines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p1 = ax.bar(labels, men_means, width, label='Men')</w:t>
      </w:r>
    </w:p>
    <w:p>
      <w:pPr>
        <w:pStyle w:val="12"/>
        <w:spacing w:before="28" w:line="283" w:lineRule="auto"/>
        <w:ind w:left="695" w:right="6551" w:hanging="501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p2 = ax.bar(labels, women_means, width, bottom=men_means,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label='Women')</w:t>
      </w:r>
    </w:p>
    <w:p>
      <w:pPr>
        <w:pStyle w:val="12"/>
        <w:spacing w:before="5"/>
        <w:rPr>
          <w:color w:val="000000" w:themeColor="text1"/>
          <w:sz w:val="15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ax.set_ylabel('Scores')</w:t>
      </w:r>
    </w:p>
    <w:p>
      <w:pPr>
        <w:pStyle w:val="12"/>
        <w:spacing w:before="28" w:line="283" w:lineRule="auto"/>
        <w:ind w:left="194" w:right="762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ax.set_title('Scores by group and gender')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ax.legend()</w:t>
      </w:r>
    </w:p>
    <w:p>
      <w:pPr>
        <w:pStyle w:val="12"/>
        <w:spacing w:before="5"/>
        <w:rPr>
          <w:color w:val="000000" w:themeColor="text1"/>
          <w:sz w:val="15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Label with label_type 'center'</w:t>
      </w:r>
    </w:p>
    <w:p>
      <w:pPr>
        <w:pStyle w:val="12"/>
        <w:spacing w:before="28" w:line="283" w:lineRule="auto"/>
        <w:ind w:left="194" w:right="7997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ax.bar_label(p1, label_type='center')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ax.bar_label(p2, label_type='center')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ax.bar_label(p2)</w:t>
      </w:r>
    </w:p>
    <w:p>
      <w:pPr>
        <w:pStyle w:val="12"/>
        <w:spacing w:before="1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ax.set_ylim(0,70)</w:t>
      </w:r>
    </w:p>
    <w:p>
      <w:pPr>
        <w:pStyle w:val="12"/>
        <w:spacing w:before="11"/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</w:pPr>
    </w:p>
    <w:p>
      <w:pPr>
        <w:spacing w:before="0"/>
        <w:ind w:left="238" w:right="0" w:firstLine="0"/>
        <w:jc w:val="both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822325</wp:posOffset>
            </wp:positionH>
            <wp:positionV relativeFrom="paragraph">
              <wp:posOffset>170180</wp:posOffset>
            </wp:positionV>
            <wp:extent cx="3471545" cy="2635885"/>
            <wp:effectExtent l="0" t="0" r="0" b="0"/>
            <wp:wrapTopAndBottom/>
            <wp:docPr id="18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51.png"/>
                    <pic:cNvPicPr>
                      <a:picLocks noChangeAspect="1"/>
                    </pic:cNvPicPr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1671" cy="2635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position w:val="-3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35890" cy="104775"/>
            <wp:effectExtent l="0" t="0" r="0" b="0"/>
            <wp:docPr id="183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49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ascii="Times New Roman"/>
          <w:color w:val="000000" w:themeColor="text1"/>
          <w:spacing w:val="-18"/>
          <w:sz w:val="20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(0.0, 70.0)</w:t>
      </w:r>
    </w:p>
    <w:p>
      <w:pPr>
        <w:pStyle w:val="12"/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2"/>
        <w:rPr>
          <w:color w:val="000000" w:themeColor="text1"/>
          <w:sz w:val="18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scatter plot</w:t>
      </w:r>
    </w:p>
    <w:p>
      <w:pPr>
        <w:pStyle w:val="12"/>
        <w:spacing w:before="28" w:line="283" w:lineRule="auto"/>
        <w:ind w:left="194" w:right="8982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x = np.random.randn(20)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y</w:t>
      </w:r>
      <w:r>
        <w:rPr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=</w:t>
      </w:r>
      <w:r>
        <w:rPr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np.random.randn(20)</w:t>
      </w:r>
    </w:p>
    <w:p>
      <w:pPr>
        <w:pStyle w:val="12"/>
        <w:spacing w:before="5"/>
        <w:rPr>
          <w:color w:val="000000" w:themeColor="text1"/>
          <w:sz w:val="15"/>
          <w14:textFill>
            <w14:solidFill>
              <w14:schemeClr w14:val="tx1"/>
            </w14:solidFill>
          </w14:textFill>
        </w:rPr>
      </w:pPr>
    </w:p>
    <w:p>
      <w:pPr>
        <w:pStyle w:val="12"/>
        <w:spacing w:line="283" w:lineRule="auto"/>
        <w:ind w:left="194" w:right="891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fig, ax = plt.subplots()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ax.grid(True)</w:t>
      </w:r>
    </w:p>
    <w:p>
      <w:pPr>
        <w:pStyle w:val="12"/>
        <w:spacing w:before="1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ax.scatter(x, y, marker = 'h') # can change to any marker</w:t>
      </w:r>
    </w:p>
    <w:p>
      <w:pPr>
        <w:pStyle w:val="12"/>
        <w:spacing w:before="11"/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</w:pPr>
    </w:p>
    <w:p>
      <w:pPr>
        <w:spacing w:before="0"/>
        <w:ind w:left="584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822325</wp:posOffset>
            </wp:positionH>
            <wp:positionV relativeFrom="paragraph">
              <wp:posOffset>163830</wp:posOffset>
            </wp:positionV>
            <wp:extent cx="3312795" cy="2458085"/>
            <wp:effectExtent l="0" t="0" r="0" b="0"/>
            <wp:wrapTopAndBottom/>
            <wp:docPr id="18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age52.png"/>
                    <pic:cNvPicPr>
                      <a:picLocks noChangeAspect="1"/>
                    </pic:cNvPicPr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2985" cy="245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532130</wp:posOffset>
            </wp:positionH>
            <wp:positionV relativeFrom="paragraph">
              <wp:posOffset>3810</wp:posOffset>
            </wp:positionV>
            <wp:extent cx="135890" cy="105410"/>
            <wp:effectExtent l="0" t="0" r="0" b="0"/>
            <wp:wrapNone/>
            <wp:docPr id="18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image49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&lt;matplotlib.collections.PathCollection at 0x7b29651475e0&gt;</w:t>
      </w:r>
    </w:p>
    <w:p>
      <w:pPr>
        <w:spacing w:after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sectPr>
          <w:headerReference r:id="rId58" w:type="default"/>
          <w:footerReference r:id="rId59" w:type="default"/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</w:sect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82" w:line="283" w:lineRule="auto"/>
        <w:ind w:left="194" w:right="5408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fig, axs = plt.subplots(2, 3, sharex=True, sharey=True, figsize=(16,12));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# plt.style.use('seaborn-darkgrid')</w:t>
      </w: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marker symbol</w:t>
      </w:r>
    </w:p>
    <w:p>
      <w:pPr>
        <w:pStyle w:val="12"/>
        <w:spacing w:before="28" w:line="283" w:lineRule="auto"/>
        <w:ind w:left="194" w:right="769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axs[0, 0].scatter(x, y, s=80, marker="&gt;")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axs[0, 0].set_title("marker='&gt;'")</w:t>
      </w:r>
    </w:p>
    <w:p>
      <w:pPr>
        <w:pStyle w:val="12"/>
        <w:spacing w:before="5"/>
        <w:rPr>
          <w:color w:val="000000" w:themeColor="text1"/>
          <w:sz w:val="15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marker from TeX</w:t>
      </w:r>
    </w:p>
    <w:p>
      <w:pPr>
        <w:pStyle w:val="12"/>
        <w:spacing w:before="28" w:line="283" w:lineRule="auto"/>
        <w:ind w:left="194" w:right="712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axs[0, 1].scatter(x, y, s=80, marker=r'$\alpha$')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axs[0, 1].set_title("marker = " + r'$\alpha$')</w:t>
      </w:r>
    </w:p>
    <w:p>
      <w:pPr>
        <w:pStyle w:val="12"/>
        <w:spacing w:before="1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axs[0, 1].set_title(f"marker = {r'$\alpha$'}")</w:t>
      </w:r>
    </w:p>
    <w:p>
      <w:pPr>
        <w:pStyle w:val="12"/>
        <w:spacing w:before="8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1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marker from path</w:t>
      </w:r>
    </w:p>
    <w:p>
      <w:pPr>
        <w:pStyle w:val="12"/>
        <w:spacing w:before="27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verts = [[-1, -1], [1, -1], [1, 1], [-1, -1]]</w:t>
      </w:r>
    </w:p>
    <w:p>
      <w:pPr>
        <w:pStyle w:val="12"/>
        <w:spacing w:before="28" w:line="283" w:lineRule="auto"/>
        <w:ind w:left="194" w:right="7552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axs[0, 2].scatter(x, y, s=80, marker=verts)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axs[0, 2].set_title("marker=verts")</w:t>
      </w:r>
    </w:p>
    <w:p>
      <w:pPr>
        <w:pStyle w:val="12"/>
        <w:spacing w:before="5"/>
        <w:rPr>
          <w:color w:val="000000" w:themeColor="text1"/>
          <w:sz w:val="15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axs[1, 0].scatter(x, y, s=80, marker=(5, 0))</w:t>
      </w:r>
    </w:p>
    <w:p>
      <w:pPr>
        <w:pStyle w:val="12"/>
        <w:spacing w:before="28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axs[1, 0].set_title("marker=(5, 0)")</w:t>
      </w:r>
    </w:p>
    <w:p>
      <w:pPr>
        <w:pStyle w:val="12"/>
        <w:spacing w:before="9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regular star marker</w:t>
      </w:r>
    </w:p>
    <w:p>
      <w:pPr>
        <w:pStyle w:val="12"/>
        <w:spacing w:before="28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axs[1, 1].scatter(x, y, s=80, marker=(5, 1))</w:t>
      </w:r>
    </w:p>
    <w:p>
      <w:pPr>
        <w:pStyle w:val="12"/>
        <w:spacing w:before="27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axs[1, 1].set_title("marker=(5, 1)")</w:t>
      </w:r>
    </w:p>
    <w:p>
      <w:pPr>
        <w:pStyle w:val="12"/>
        <w:spacing w:before="9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regular asterisk marker</w:t>
      </w:r>
    </w:p>
    <w:p>
      <w:pPr>
        <w:pStyle w:val="12"/>
        <w:spacing w:before="28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axs[1, 2].scatter(x, y, s=80, marker=(5, 2))</w:t>
      </w:r>
    </w:p>
    <w:p>
      <w:pPr>
        <w:pStyle w:val="12"/>
        <w:spacing w:before="28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axs[1, 2].set_title("marker=(5, 2)");</w:t>
      </w:r>
    </w:p>
    <w:p>
      <w:pPr>
        <w:pStyle w:val="12"/>
        <w:spacing w:before="2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532130</wp:posOffset>
            </wp:positionH>
            <wp:positionV relativeFrom="paragraph">
              <wp:posOffset>130175</wp:posOffset>
            </wp:positionV>
            <wp:extent cx="135255" cy="104775"/>
            <wp:effectExtent l="0" t="0" r="0" b="0"/>
            <wp:wrapTopAndBottom/>
            <wp:docPr id="18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image53.png"/>
                    <pic:cNvPicPr>
                      <a:picLocks noChangeAspect="1"/>
                    </pic:cNvPicPr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6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807085</wp:posOffset>
            </wp:positionH>
            <wp:positionV relativeFrom="paragraph">
              <wp:posOffset>180340</wp:posOffset>
            </wp:positionV>
            <wp:extent cx="6244590" cy="4754880"/>
            <wp:effectExtent l="0" t="0" r="0" b="0"/>
            <wp:wrapTopAndBottom/>
            <wp:docPr id="19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54.png"/>
                    <pic:cNvPicPr>
                      <a:picLocks noChangeAspect="1"/>
                    </pic:cNvPicPr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4298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sectPr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</w:sectPr>
      </w:pPr>
    </w:p>
    <w:p>
      <w:pPr>
        <w:pStyle w:val="12"/>
        <w:spacing w:before="96" w:line="283" w:lineRule="auto"/>
        <w:ind w:left="194" w:right="8069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setting the colors with matplotlib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plt.style.use('seaborn-darkgrid')</w:t>
      </w:r>
    </w:p>
    <w:p>
      <w:pPr>
        <w:pStyle w:val="12"/>
        <w:spacing w:before="13" w:line="360" w:lineRule="exact"/>
        <w:ind w:left="194" w:right="8839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z1 = np.sqrt(x**2 + y**2)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fig, ax = plt.subplots()</w:t>
      </w:r>
    </w:p>
    <w:p>
      <w:pPr>
        <w:pStyle w:val="12"/>
        <w:spacing w:line="141" w:lineRule="exact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pos = ax.scatter(x, y, c=z1, cmap='cool', marker='3')</w:t>
      </w:r>
    </w:p>
    <w:p>
      <w:pPr>
        <w:pStyle w:val="12"/>
        <w:spacing w:before="8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fig.colorbar(pos);</w:t>
      </w:r>
    </w:p>
    <w:p>
      <w:pPr>
        <w:pStyle w:val="12"/>
        <w:spacing w:before="1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spacing w:before="0" w:line="237" w:lineRule="auto"/>
        <w:ind w:left="738" w:right="168" w:hanging="501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822325</wp:posOffset>
            </wp:positionH>
            <wp:positionV relativeFrom="paragraph">
              <wp:posOffset>283845</wp:posOffset>
            </wp:positionV>
            <wp:extent cx="3088640" cy="2456815"/>
            <wp:effectExtent l="0" t="0" r="0" b="0"/>
            <wp:wrapTopAndBottom/>
            <wp:docPr id="193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55.png"/>
                    <pic:cNvPicPr>
                      <a:picLocks noChangeAspect="1"/>
                    </pic:cNvPicPr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8766" cy="24569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pict>
          <v:shape id="_x0000_s1077" o:spid="_x0000_s1077" style="position:absolute;left:0pt;margin-left:56.7pt;margin-top:225.85pt;height:0.5pt;width:507.55pt;mso-position-horizontal-relative:page;mso-wrap-distance-bottom:0pt;mso-wrap-distance-top:0pt;z-index:-251521024;mso-width-relative:page;mso-height-relative:page;" fillcolor="#F1F1F1" filled="t" stroked="f" coordorigin="1135,4518" coordsize="10151,10" path="m11285,4518l11075,4518,1345,4518,1135,4518,1135,4528,1345,4528,11075,4528,11285,4528,11285,4518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color w:val="000000" w:themeColor="text1"/>
          <w:position w:val="-3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35890" cy="104775"/>
            <wp:effectExtent l="0" t="0" r="0" b="0"/>
            <wp:docPr id="195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56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ascii="Times New Roman"/>
          <w:color w:val="000000" w:themeColor="text1"/>
          <w:spacing w:val="-18"/>
          <w:sz w:val="20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&lt;ipython-input-51-3dd43bf91bb6&gt;:2: MatplotlibDeprecationWarning: The seaborn styles shipped by Matplotlib are deprecated since 3.6,</w:t>
      </w:r>
      <w:r>
        <w:rPr>
          <w:color w:val="000000" w:themeColor="text1"/>
          <w:spacing w:val="-74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plt.style.use('seaborn-darkgrid')</w:t>
      </w:r>
    </w:p>
    <w:p>
      <w:pPr>
        <w:pStyle w:val="12"/>
        <w:spacing w:before="3"/>
        <w:rPr>
          <w:color w:val="000000" w:themeColor="text1"/>
          <w:sz w:val="11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3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spacing w:line="283" w:lineRule="auto"/>
        <w:ind w:left="194" w:right="891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x = np.random.randn(100)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y</w:t>
      </w:r>
      <w:r>
        <w:rPr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=</w:t>
      </w:r>
      <w:r>
        <w:rPr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np.random.randn(100)</w:t>
      </w:r>
    </w:p>
    <w:p>
      <w:pPr>
        <w:pStyle w:val="12"/>
        <w:spacing w:before="5"/>
        <w:rPr>
          <w:color w:val="000000" w:themeColor="text1"/>
          <w:sz w:val="15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z1 = np.sqrt(x**2 + y**2)</w:t>
      </w:r>
    </w:p>
    <w:p>
      <w:pPr>
        <w:pStyle w:val="12"/>
        <w:spacing w:before="28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z2 = np.random.randint(10, 200, size=len(x))</w:t>
      </w:r>
    </w:p>
    <w:p>
      <w:pPr>
        <w:pStyle w:val="12"/>
        <w:spacing w:before="8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1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fig, ax = plt.subplots()</w:t>
      </w:r>
    </w:p>
    <w:p>
      <w:pPr>
        <w:pStyle w:val="12"/>
        <w:spacing w:before="27" w:line="283" w:lineRule="auto"/>
        <w:ind w:left="194" w:right="5837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pos = ax.scatter(x, y, c=z1, s=z2, alpha = 0.55, cmap='viridis')</w:t>
      </w:r>
      <w:r>
        <w:rPr>
          <w:color w:val="000000" w:themeColor="text1"/>
          <w:spacing w:val="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pos = ax.scatter(x, y, c = z1, s = z2, alpha = 0.55, cmap='RdPu_r')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fig.colorbar(pos);</w:t>
      </w: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532130</wp:posOffset>
            </wp:positionH>
            <wp:positionV relativeFrom="paragraph">
              <wp:posOffset>113665</wp:posOffset>
            </wp:positionV>
            <wp:extent cx="135255" cy="104775"/>
            <wp:effectExtent l="0" t="0" r="0" b="0"/>
            <wp:wrapTopAndBottom/>
            <wp:docPr id="197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56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6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822325</wp:posOffset>
            </wp:positionH>
            <wp:positionV relativeFrom="paragraph">
              <wp:posOffset>172085</wp:posOffset>
            </wp:positionV>
            <wp:extent cx="3088640" cy="2456815"/>
            <wp:effectExtent l="0" t="0" r="0" b="0"/>
            <wp:wrapTopAndBottom/>
            <wp:docPr id="199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57.jpeg"/>
                    <pic:cNvPicPr>
                      <a:picLocks noChangeAspect="1"/>
                    </pic:cNvPicPr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8766" cy="24569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2"/>
        <w:rPr>
          <w:color w:val="000000" w:themeColor="text1"/>
          <w:sz w:val="11"/>
          <w14:textFill>
            <w14:solidFill>
              <w14:schemeClr w14:val="tx1"/>
            </w14:solidFill>
          </w14:textFill>
        </w:rPr>
      </w:pPr>
    </w:p>
    <w:p>
      <w:pPr>
        <w:pStyle w:val="12"/>
        <w:spacing w:line="283" w:lineRule="auto"/>
        <w:ind w:left="194" w:right="8767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x = np.linspace(0, 10, 30)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y = np.sin(x)</w:t>
      </w:r>
    </w:p>
    <w:p>
      <w:pPr>
        <w:pStyle w:val="12"/>
        <w:spacing w:before="5"/>
        <w:rPr>
          <w:color w:val="000000" w:themeColor="text1"/>
          <w:sz w:val="15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plt.plot(x, y, 'o-', color='violet');</w:t>
      </w:r>
    </w:p>
    <w:p>
      <w:pPr>
        <w:spacing w:after="0"/>
        <w:rPr>
          <w:color w:val="000000" w:themeColor="text1"/>
          <w14:textFill>
            <w14:solidFill>
              <w14:schemeClr w14:val="tx1"/>
            </w14:solidFill>
          </w14:textFill>
        </w:rPr>
        <w:sectPr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</w:sectPr>
      </w:pPr>
    </w:p>
    <w:p>
      <w:pPr>
        <w:pStyle w:val="12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</w:p>
    <w:p>
      <w:pPr>
        <w:pStyle w:val="12"/>
        <w:spacing w:line="165" w:lineRule="exact"/>
        <w:ind w:left="238"/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position w:val="-2"/>
          <w:sz w:val="16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35255" cy="104775"/>
            <wp:effectExtent l="0" t="0" r="0" b="0"/>
            <wp:docPr id="201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58.png"/>
                    <pic:cNvPicPr>
                      <a:picLocks noChangeAspect="1"/>
                    </pic:cNvPicPr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6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10"/>
        <w:rPr>
          <w:color w:val="000000" w:themeColor="text1"/>
          <w:sz w:val="25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77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pict>
          <v:group id="_x0000_s1078" o:spid="_x0000_s1078" o:spt="203" style="position:absolute;left:0pt;margin-left:36.75pt;margin-top:-124.15pt;height:481pt;width:528pt;mso-position-horizontal-relative:page;z-index:-251589632;mso-width-relative:page;mso-height-relative:page;" coordorigin="735,-2483" coordsize="10560,9620">
            <o:lock v:ext="edit"/>
            <v:shape id="_x0000_s1079" o:spid="_x0000_s1079" o:spt="75" type="#_x0000_t75" style="position:absolute;left:1295;top:-2484;height:3850;width:5350;" filled="f" stroked="f" coordsize="21600,21600">
              <v:path/>
              <v:fill on="f" focussize="0,0"/>
              <v:stroke on="f"/>
              <v:imagedata r:id="rId138" o:title=""/>
              <o:lock v:ext="edit" aspectratio="t"/>
            </v:shape>
            <v:rect id="_x0000_s1080" o:spid="_x0000_s1080" o:spt="1" style="position:absolute;left:735;top:-34;height:7170;width:10560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81" o:spid="_x0000_s1081" o:spt="75" type="#_x0000_t75" style="position:absolute;left:1185;top:2756;height:4280;width:5520;" filled="f" stroked="f" coordsize="21600,21600">
              <v:path/>
              <v:fill on="f" focussize="0,0"/>
              <v:stroke on="f"/>
              <v:imagedata r:id="rId139" o:title=""/>
              <o:lock v:ext="edit" aspectratio="t"/>
            </v:shape>
            <v:shape id="_x0000_s1082" o:spid="_x0000_s1082" o:spt="75" type="#_x0000_t75" style="position:absolute;left:838;top:2594;height:166;width:215;" filled="f" stroked="f" coordsize="21600,21600">
              <v:path/>
              <v:fill on="f" focussize="0,0"/>
              <v:stroke on="f"/>
              <v:imagedata r:id="rId108" o:title=""/>
              <o:lock v:ext="edit" aspectratio="t"/>
            </v:shape>
          </v:group>
        </w:pic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# Box plots</w:t>
      </w:r>
    </w:p>
    <w:p>
      <w:pPr>
        <w:pStyle w:val="12"/>
        <w:spacing w:before="8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Generating the data</w:t>
      </w:r>
    </w:p>
    <w:p>
      <w:pPr>
        <w:pStyle w:val="12"/>
        <w:spacing w:before="28" w:line="283" w:lineRule="auto"/>
        <w:ind w:left="194" w:right="8267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spread = np.random.rand(50) * 100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center = np.ones(25) * 50</w:t>
      </w:r>
    </w:p>
    <w:p>
      <w:pPr>
        <w:pStyle w:val="12"/>
        <w:spacing w:before="1" w:line="283" w:lineRule="auto"/>
        <w:ind w:left="194" w:right="7552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flier_high = np.random.rand(10) * 100 + 100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flier_low = np.random.rand(10) * -100</w:t>
      </w:r>
    </w:p>
    <w:p>
      <w:pPr>
        <w:pStyle w:val="12"/>
        <w:spacing w:before="1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data = np.concatenate((spread, center, flier_high, flier_low))</w:t>
      </w:r>
    </w:p>
    <w:p>
      <w:pPr>
        <w:pStyle w:val="12"/>
        <w:spacing w:before="8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spacing w:line="283" w:lineRule="auto"/>
        <w:ind w:left="194" w:right="7052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Visualization of the data using box plot (basic)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fig, ax = plt.subplots()</w:t>
      </w:r>
    </w:p>
    <w:p>
      <w:pPr>
        <w:pStyle w:val="12"/>
        <w:spacing w:before="1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ax.boxplot(data)</w:t>
      </w:r>
    </w:p>
    <w:p>
      <w:pPr>
        <w:pStyle w:val="12"/>
        <w:spacing w:before="28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ax.set_title("Basic Box plot")</w:t>
      </w:r>
    </w:p>
    <w:p>
      <w:pPr>
        <w:pStyle w:val="12"/>
        <w:spacing w:before="6"/>
        <w:rPr>
          <w:color w:val="000000" w:themeColor="text1"/>
          <w:sz w:val="10"/>
          <w14:textFill>
            <w14:solidFill>
              <w14:schemeClr w14:val="tx1"/>
            </w14:solidFill>
          </w14:textFill>
        </w:rPr>
      </w:pPr>
    </w:p>
    <w:p>
      <w:pPr>
        <w:spacing w:before="76"/>
        <w:ind w:left="584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Text(0.5, 1.0, 'Basic Box plot')</w:t>
      </w: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6"/>
        <w:rPr>
          <w:color w:val="000000" w:themeColor="text1"/>
          <w:sz w:val="27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77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Notched boxplot without outliers</w:t>
      </w:r>
    </w:p>
    <w:p>
      <w:pPr>
        <w:spacing w:after="0"/>
        <w:rPr>
          <w:color w:val="000000" w:themeColor="text1"/>
          <w14:textFill>
            <w14:solidFill>
              <w14:schemeClr w14:val="tx1"/>
            </w14:solidFill>
          </w14:textFill>
        </w:rPr>
        <w:sectPr>
          <w:headerReference r:id="rId60" w:type="default"/>
          <w:footerReference r:id="rId61" w:type="default"/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</w:sectPr>
      </w:pPr>
    </w:p>
    <w:p>
      <w:pPr>
        <w:pStyle w:val="12"/>
        <w:spacing w:before="7"/>
        <w:rPr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Segoe UI Symbol" w:hAnsi="Segoe UI Symbol"/>
          <w:color w:val="000000" w:themeColor="text1"/>
          <w:position w:val="-3"/>
          <w:sz w:val="24"/>
          <w14:textFill>
            <w14:solidFill>
              <w14:schemeClr w14:val="tx1"/>
            </w14:solidFill>
          </w14:textFill>
        </w:rPr>
        <w:t></w:t>
      </w:r>
      <w:r>
        <w:rPr>
          <w:rFonts w:ascii="Segoe UI Symbol" w:hAnsi="Segoe UI Symbol"/>
          <w:color w:val="000000" w:themeColor="text1"/>
          <w:spacing w:val="57"/>
          <w:position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LABSHEET</w:t>
      </w:r>
      <w:r>
        <w:rPr>
          <w:color w:val="000000" w:themeColor="text1"/>
          <w:spacing w:val="-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7</w:t>
      </w:r>
    </w:p>
    <w:p>
      <w:pPr>
        <w:pStyle w:val="12"/>
        <w:spacing w:before="5"/>
        <w:rPr>
          <w:rFonts w:ascii="Roboto"/>
          <w:color w:val="000000" w:themeColor="text1"/>
          <w:sz w:val="29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77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pict>
          <v:group id="_x0000_s1083" o:spid="_x0000_s1083" o:spt="203" style="position:absolute;left:0pt;margin-left:46.75pt;margin-top:13.3pt;height:14pt;width:508pt;mso-position-horizontal-relative:page;mso-wrap-distance-bottom:0pt;mso-wrap-distance-top:0pt;z-index:-251520000;mso-width-relative:page;mso-height-relative:page;" coordorigin="935,267" coordsize="10160,280">
            <o:lock v:ext="edit"/>
            <v:shape id="_x0000_s1084" o:spid="_x0000_s1084" style="position:absolute;left:935;top:396;height:10;width:10160;" fillcolor="#A8A8A8" filled="t" stroked="f" coordorigin="935,397" coordsize="10160,10" path="m11095,397l11085,397,945,397,935,397,935,407,945,407,11085,407,11095,407,11095,397xe">
              <v:path arrowok="t"/>
              <v:fill on="t" focussize="0,0"/>
              <v:stroke on="f"/>
              <v:imagedata o:title=""/>
              <o:lock v:ext="edit"/>
            </v:shape>
            <v:shape id="_x0000_s1085" o:spid="_x0000_s1085" style="position:absolute;left:5235;top:266;height:280;width:730;" fillcolor="#FFFFFF" filled="t" stroked="f" coordorigin="5235,267" coordsize="730,280" path="m5890,547l5310,547,5305,546,5251,515,5235,472,5235,467,5235,341,5262,286,5310,267,5890,267,5945,294,5965,341,5965,472,5938,527,5895,546,5890,547xe">
              <v:path arrowok="t"/>
              <v:fill on="t" focussize="0,0"/>
              <v:stroke on="f"/>
              <v:imagedata o:title=""/>
              <o:lock v:ext="edit"/>
            </v:shape>
            <v:shape id="_x0000_s1086" o:spid="_x0000_s1086" style="position:absolute;left:5240;top:271;height:270;width:720;" filled="f" stroked="t" coordorigin="5240,272" coordsize="720,270" path="m5240,467l5240,347,5240,337,5242,327,5246,318,5250,309,5255,301,5262,294,5269,287,5277,281,5286,277,5295,273,5305,272,5315,272,5885,272,5895,272,5905,273,5954,318,5960,337,5960,347,5960,467,5960,477,5958,486,5914,536,5885,542,5315,542,5262,520,5255,513,5250,504,5246,495,5242,486,5240,477,5240,467xe">
              <v:path arrowok="t"/>
              <v:fill on="f" focussize="0,0"/>
              <v:stroke weight="0.5pt" color="#78737D"/>
              <v:imagedata o:title=""/>
              <o:lock v:ext="edit"/>
            </v:shape>
            <v:shape id="_x0000_s1087" o:spid="_x0000_s1087" style="position:absolute;left:6125;top:266;height:280;width:670;" fillcolor="#FFFFFF" filled="t" stroked="f" coordorigin="6125,267" coordsize="670,280" path="m6720,547l6200,547,6195,546,6141,515,6125,472,6125,467,6125,341,6152,286,6200,267,6720,267,6775,294,6795,341,6795,472,6768,527,6725,546,6720,547xe">
              <v:path arrowok="t"/>
              <v:fill on="t" focussize="0,0"/>
              <v:stroke on="f"/>
              <v:imagedata o:title=""/>
              <o:lock v:ext="edit"/>
            </v:shape>
            <v:shape id="_x0000_s1088" o:spid="_x0000_s1088" style="position:absolute;left:6130;top:271;height:270;width:660;" filled="f" stroked="t" coordorigin="6130,272" coordsize="660,270" path="m6130,467l6130,347,6130,337,6132,327,6136,318,6140,309,6145,301,6152,294,6159,287,6167,281,6176,277,6185,273,6195,272,6205,272,6715,272,6725,272,6735,273,6744,277,6753,281,6790,337,6790,347,6790,467,6761,527,6744,536,6735,540,6725,542,6715,542,6205,542,6195,542,6185,540,6176,536,6167,532,6159,527,6152,520,6145,513,6140,504,6136,495,6132,486,6130,477,6130,467xe">
              <v:path arrowok="t"/>
              <v:fill on="f" focussize="0,0"/>
              <v:stroke weight="0.5pt" color="#78737D"/>
              <v:imagedata o:title=""/>
              <o:lock v:ext="edit"/>
            </v:shape>
            <v:shape id="_x0000_s1089" o:spid="_x0000_s1089" o:spt="202" type="#_x0000_t202" style="position:absolute;left:935;top:266;height:280;width:1016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tabs>
                        <w:tab w:val="left" w:pos="885"/>
                      </w:tabs>
                      <w:spacing w:before="35"/>
                      <w:ind w:left="0" w:right="38" w:firstLine="0"/>
                      <w:jc w:val="center"/>
                      <w:rPr>
                        <w:rFonts w:ascii="Roboto Lt" w:hAnsi="Roboto Lt"/>
                        <w:sz w:val="14"/>
                      </w:rPr>
                    </w:pPr>
                    <w:r>
                      <w:rPr>
                        <w:rFonts w:ascii="Segoe UI Symbol" w:hAnsi="Segoe UI Symbol"/>
                        <w:color w:val="696969"/>
                        <w:w w:val="90"/>
                        <w:position w:val="-4"/>
                        <w:sz w:val="18"/>
                      </w:rPr>
                      <w:t></w:t>
                    </w:r>
                    <w:r>
                      <w:rPr>
                        <w:rFonts w:ascii="Segoe UI Symbol" w:hAnsi="Segoe UI Symbol"/>
                        <w:color w:val="696969"/>
                        <w:spacing w:val="-23"/>
                        <w:w w:val="90"/>
                        <w:position w:val="-4"/>
                        <w:sz w:val="18"/>
                      </w:rPr>
                      <w:t xml:space="preserve"> </w:t>
                    </w:r>
                    <w:r>
                      <w:rPr>
                        <w:rFonts w:ascii="Roboto Lt" w:hAnsi="Roboto Lt"/>
                        <w:color w:val="696969"/>
                        <w:w w:val="90"/>
                        <w:sz w:val="14"/>
                      </w:rPr>
                      <w:t>Code</w:t>
                    </w:r>
                    <w:r>
                      <w:rPr>
                        <w:rFonts w:ascii="Roboto Lt" w:hAnsi="Roboto Lt"/>
                        <w:color w:val="696969"/>
                        <w:w w:val="90"/>
                        <w:sz w:val="14"/>
                      </w:rPr>
                      <w:tab/>
                    </w:r>
                    <w:r>
                      <w:rPr>
                        <w:rFonts w:ascii="Segoe UI Symbol" w:hAnsi="Segoe UI Symbol"/>
                        <w:color w:val="696969"/>
                        <w:position w:val="-4"/>
                        <w:sz w:val="18"/>
                      </w:rPr>
                      <w:t></w:t>
                    </w:r>
                    <w:r>
                      <w:rPr>
                        <w:rFonts w:ascii="Roboto Lt" w:hAnsi="Roboto Lt"/>
                        <w:color w:val="696969"/>
                        <w:sz w:val="14"/>
                      </w:rPr>
                      <w:t>Text</w:t>
                    </w:r>
                  </w:p>
                </w:txbxContent>
              </v:textbox>
            </v:shape>
            <w10:wrap type="topAndBottom"/>
          </v:group>
        </w:pic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import pandas as pd</w:t>
      </w:r>
    </w:p>
    <w:p>
      <w:pPr>
        <w:pStyle w:val="12"/>
        <w:spacing w:before="1" w:line="283" w:lineRule="auto"/>
        <w:ind w:left="194" w:right="855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df = pd.read_csv('train.csv')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df</w:t>
      </w:r>
    </w:p>
    <w:p>
      <w:pPr>
        <w:pStyle w:val="12"/>
        <w:spacing w:before="9"/>
        <w:rPr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tbl>
      <w:tblPr>
        <w:tblStyle w:val="11"/>
        <w:tblW w:w="0" w:type="auto"/>
        <w:tblInd w:w="15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9"/>
        <w:gridCol w:w="332"/>
        <w:gridCol w:w="471"/>
        <w:gridCol w:w="286"/>
        <w:gridCol w:w="632"/>
        <w:gridCol w:w="2255"/>
        <w:gridCol w:w="561"/>
        <w:gridCol w:w="421"/>
        <w:gridCol w:w="526"/>
        <w:gridCol w:w="680"/>
        <w:gridCol w:w="988"/>
        <w:gridCol w:w="647"/>
        <w:gridCol w:w="526"/>
        <w:gridCol w:w="75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3" w:hRule="atLeast"/>
        </w:trPr>
        <w:tc>
          <w:tcPr>
            <w:tcW w:w="1801" w:type="dxa"/>
            <w:gridSpan w:val="2"/>
          </w:tcPr>
          <w:p>
            <w:pPr>
              <w:pStyle w:val="18"/>
              <w:spacing w:line="139" w:lineRule="exact"/>
              <w:ind w:left="883"/>
              <w:jc w:val="left"/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PassengerId</w:t>
            </w:r>
          </w:p>
        </w:tc>
        <w:tc>
          <w:tcPr>
            <w:tcW w:w="757" w:type="dxa"/>
            <w:gridSpan w:val="2"/>
            <w:tcBorders>
              <w:bottom w:val="single" w:color="616161" w:sz="4" w:space="0"/>
            </w:tcBorders>
          </w:tcPr>
          <w:p>
            <w:pPr>
              <w:pStyle w:val="18"/>
              <w:spacing w:line="139" w:lineRule="exact"/>
              <w:ind w:left="69"/>
              <w:jc w:val="left"/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Survived</w:t>
            </w:r>
          </w:p>
        </w:tc>
        <w:tc>
          <w:tcPr>
            <w:tcW w:w="632" w:type="dxa"/>
            <w:tcBorders>
              <w:bottom w:val="single" w:color="616161" w:sz="4" w:space="0"/>
            </w:tcBorders>
          </w:tcPr>
          <w:p>
            <w:pPr>
              <w:pStyle w:val="18"/>
              <w:spacing w:line="139" w:lineRule="exact"/>
              <w:ind w:right="100"/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Pclass</w:t>
            </w:r>
          </w:p>
        </w:tc>
        <w:tc>
          <w:tcPr>
            <w:tcW w:w="2255" w:type="dxa"/>
            <w:tcBorders>
              <w:bottom w:val="single" w:color="616161" w:sz="4" w:space="0"/>
            </w:tcBorders>
          </w:tcPr>
          <w:p>
            <w:pPr>
              <w:pStyle w:val="18"/>
              <w:spacing w:line="139" w:lineRule="exact"/>
              <w:ind w:right="71"/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Name</w:t>
            </w:r>
          </w:p>
        </w:tc>
        <w:tc>
          <w:tcPr>
            <w:tcW w:w="561" w:type="dxa"/>
            <w:tcBorders>
              <w:bottom w:val="single" w:color="616161" w:sz="4" w:space="0"/>
            </w:tcBorders>
          </w:tcPr>
          <w:p>
            <w:pPr>
              <w:pStyle w:val="18"/>
              <w:spacing w:line="139" w:lineRule="exact"/>
              <w:ind w:right="71"/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Sex</w:t>
            </w:r>
          </w:p>
        </w:tc>
        <w:tc>
          <w:tcPr>
            <w:tcW w:w="421" w:type="dxa"/>
            <w:tcBorders>
              <w:bottom w:val="single" w:color="616161" w:sz="4" w:space="0"/>
            </w:tcBorders>
          </w:tcPr>
          <w:p>
            <w:pPr>
              <w:pStyle w:val="18"/>
              <w:spacing w:line="139" w:lineRule="exact"/>
              <w:ind w:left="47" w:right="7"/>
              <w:jc w:val="center"/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Age</w:t>
            </w:r>
          </w:p>
        </w:tc>
        <w:tc>
          <w:tcPr>
            <w:tcW w:w="526" w:type="dxa"/>
            <w:tcBorders>
              <w:bottom w:val="single" w:color="616161" w:sz="4" w:space="0"/>
            </w:tcBorders>
          </w:tcPr>
          <w:p>
            <w:pPr>
              <w:pStyle w:val="18"/>
              <w:spacing w:line="139" w:lineRule="exact"/>
              <w:ind w:right="73"/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SibSp</w:t>
            </w:r>
          </w:p>
        </w:tc>
        <w:tc>
          <w:tcPr>
            <w:tcW w:w="680" w:type="dxa"/>
            <w:tcBorders>
              <w:bottom w:val="single" w:color="616161" w:sz="4" w:space="0"/>
            </w:tcBorders>
          </w:tcPr>
          <w:p>
            <w:pPr>
              <w:pStyle w:val="18"/>
              <w:spacing w:line="139" w:lineRule="exact"/>
              <w:ind w:right="228"/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Parch</w:t>
            </w:r>
          </w:p>
        </w:tc>
        <w:tc>
          <w:tcPr>
            <w:tcW w:w="988" w:type="dxa"/>
            <w:tcBorders>
              <w:bottom w:val="single" w:color="616161" w:sz="4" w:space="0"/>
            </w:tcBorders>
          </w:tcPr>
          <w:p>
            <w:pPr>
              <w:pStyle w:val="18"/>
              <w:spacing w:line="139" w:lineRule="exact"/>
              <w:ind w:right="76"/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Ticket</w:t>
            </w:r>
          </w:p>
        </w:tc>
        <w:tc>
          <w:tcPr>
            <w:tcW w:w="647" w:type="dxa"/>
            <w:tcBorders>
              <w:bottom w:val="single" w:color="616161" w:sz="4" w:space="0"/>
            </w:tcBorders>
          </w:tcPr>
          <w:p>
            <w:pPr>
              <w:pStyle w:val="18"/>
              <w:spacing w:line="139" w:lineRule="exact"/>
              <w:ind w:right="77"/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Fare</w:t>
            </w:r>
          </w:p>
        </w:tc>
        <w:tc>
          <w:tcPr>
            <w:tcW w:w="526" w:type="dxa"/>
            <w:tcBorders>
              <w:bottom w:val="single" w:color="616161" w:sz="4" w:space="0"/>
            </w:tcBorders>
          </w:tcPr>
          <w:p>
            <w:pPr>
              <w:pStyle w:val="18"/>
              <w:spacing w:line="139" w:lineRule="exact"/>
              <w:ind w:right="78"/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Cabin</w:t>
            </w:r>
          </w:p>
        </w:tc>
        <w:tc>
          <w:tcPr>
            <w:tcW w:w="757" w:type="dxa"/>
            <w:tcBorders>
              <w:bottom w:val="single" w:color="616161" w:sz="4" w:space="0"/>
            </w:tcBorders>
          </w:tcPr>
          <w:p>
            <w:pPr>
              <w:pStyle w:val="18"/>
              <w:spacing w:line="139" w:lineRule="exact"/>
              <w:ind w:right="80"/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Embarked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9" w:hRule="atLeast"/>
        </w:trPr>
        <w:tc>
          <w:tcPr>
            <w:tcW w:w="1801" w:type="dxa"/>
            <w:gridSpan w:val="2"/>
          </w:tcPr>
          <w:p>
            <w:pPr>
              <w:pStyle w:val="18"/>
              <w:tabs>
                <w:tab w:val="left" w:pos="1652"/>
              </w:tabs>
              <w:spacing w:before="68" w:line="141" w:lineRule="exact"/>
              <w:ind w:left="665"/>
              <w:jc w:val="left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757" w:type="dxa"/>
            <w:gridSpan w:val="2"/>
            <w:tcBorders>
              <w:top w:val="single" w:color="616161" w:sz="4" w:space="0"/>
            </w:tcBorders>
          </w:tcPr>
          <w:p>
            <w:pPr>
              <w:pStyle w:val="18"/>
              <w:spacing w:before="68" w:line="141" w:lineRule="exact"/>
              <w:ind w:right="70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632" w:type="dxa"/>
            <w:tcBorders>
              <w:top w:val="single" w:color="616161" w:sz="4" w:space="0"/>
            </w:tcBorders>
          </w:tcPr>
          <w:p>
            <w:pPr>
              <w:pStyle w:val="18"/>
              <w:spacing w:before="68" w:line="141" w:lineRule="exact"/>
              <w:ind w:right="100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2255" w:type="dxa"/>
            <w:tcBorders>
              <w:top w:val="single" w:color="616161" w:sz="4" w:space="0"/>
            </w:tcBorders>
          </w:tcPr>
          <w:p>
            <w:pPr>
              <w:pStyle w:val="18"/>
              <w:spacing w:before="68" w:line="141" w:lineRule="exact"/>
              <w:ind w:right="71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Braund,</w:t>
            </w:r>
            <w:r>
              <w:rPr>
                <w:color w:val="000000" w:themeColor="text1"/>
                <w:spacing w:val="-2"/>
                <w:sz w:val="14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Mr.</w:t>
            </w:r>
            <w:r>
              <w:rPr>
                <w:color w:val="000000" w:themeColor="text1"/>
                <w:spacing w:val="-2"/>
                <w:sz w:val="14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Owen</w:t>
            </w:r>
            <w:r>
              <w:rPr>
                <w:color w:val="000000" w:themeColor="text1"/>
                <w:spacing w:val="-2"/>
                <w:sz w:val="14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Harris</w:t>
            </w:r>
          </w:p>
        </w:tc>
        <w:tc>
          <w:tcPr>
            <w:tcW w:w="561" w:type="dxa"/>
            <w:tcBorders>
              <w:top w:val="single" w:color="616161" w:sz="4" w:space="0"/>
            </w:tcBorders>
          </w:tcPr>
          <w:p>
            <w:pPr>
              <w:pStyle w:val="18"/>
              <w:spacing w:before="68" w:line="141" w:lineRule="exact"/>
              <w:ind w:right="72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male</w:t>
            </w:r>
          </w:p>
        </w:tc>
        <w:tc>
          <w:tcPr>
            <w:tcW w:w="421" w:type="dxa"/>
            <w:tcBorders>
              <w:top w:val="single" w:color="616161" w:sz="4" w:space="0"/>
            </w:tcBorders>
          </w:tcPr>
          <w:p>
            <w:pPr>
              <w:pStyle w:val="18"/>
              <w:spacing w:before="68" w:line="141" w:lineRule="exact"/>
              <w:ind w:left="47" w:right="48"/>
              <w:jc w:val="center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22.0</w:t>
            </w:r>
          </w:p>
        </w:tc>
        <w:tc>
          <w:tcPr>
            <w:tcW w:w="526" w:type="dxa"/>
            <w:tcBorders>
              <w:top w:val="single" w:color="616161" w:sz="4" w:space="0"/>
            </w:tcBorders>
          </w:tcPr>
          <w:p>
            <w:pPr>
              <w:pStyle w:val="18"/>
              <w:spacing w:before="68" w:line="141" w:lineRule="exact"/>
              <w:ind w:right="73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680" w:type="dxa"/>
            <w:tcBorders>
              <w:top w:val="single" w:color="616161" w:sz="4" w:space="0"/>
            </w:tcBorders>
          </w:tcPr>
          <w:p>
            <w:pPr>
              <w:pStyle w:val="18"/>
              <w:spacing w:before="68" w:line="141" w:lineRule="exact"/>
              <w:ind w:right="228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988" w:type="dxa"/>
            <w:tcBorders>
              <w:top w:val="single" w:color="616161" w:sz="4" w:space="0"/>
            </w:tcBorders>
          </w:tcPr>
          <w:p>
            <w:pPr>
              <w:pStyle w:val="18"/>
              <w:spacing w:before="68" w:line="141" w:lineRule="exact"/>
              <w:ind w:right="76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A/5</w:t>
            </w:r>
            <w:r>
              <w:rPr>
                <w:color w:val="000000" w:themeColor="text1"/>
                <w:spacing w:val="-5"/>
                <w:sz w:val="14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21171</w:t>
            </w:r>
          </w:p>
        </w:tc>
        <w:tc>
          <w:tcPr>
            <w:tcW w:w="647" w:type="dxa"/>
            <w:tcBorders>
              <w:top w:val="single" w:color="616161" w:sz="4" w:space="0"/>
            </w:tcBorders>
          </w:tcPr>
          <w:p>
            <w:pPr>
              <w:pStyle w:val="18"/>
              <w:spacing w:before="68" w:line="141" w:lineRule="exact"/>
              <w:ind w:right="77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7.2500</w:t>
            </w:r>
          </w:p>
        </w:tc>
        <w:tc>
          <w:tcPr>
            <w:tcW w:w="526" w:type="dxa"/>
            <w:tcBorders>
              <w:top w:val="single" w:color="616161" w:sz="4" w:space="0"/>
            </w:tcBorders>
          </w:tcPr>
          <w:p>
            <w:pPr>
              <w:pStyle w:val="18"/>
              <w:spacing w:before="68" w:line="141" w:lineRule="exact"/>
              <w:ind w:right="78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NaN</w:t>
            </w:r>
          </w:p>
        </w:tc>
        <w:tc>
          <w:tcPr>
            <w:tcW w:w="757" w:type="dxa"/>
            <w:tcBorders>
              <w:top w:val="single" w:color="616161" w:sz="4" w:space="0"/>
            </w:tcBorders>
          </w:tcPr>
          <w:p>
            <w:pPr>
              <w:pStyle w:val="18"/>
              <w:spacing w:before="68" w:line="141" w:lineRule="exact"/>
              <w:ind w:right="79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0" w:hRule="atLeast"/>
        </w:trPr>
        <w:tc>
          <w:tcPr>
            <w:tcW w:w="1469" w:type="dxa"/>
          </w:tcPr>
          <w:p>
            <w:pPr>
              <w:pStyle w:val="18"/>
              <w:spacing w:before="4"/>
              <w:jc w:val="left"/>
              <w:rPr>
                <w:rFonts w:ascii="Consolas"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right="57"/>
              <w:jc w:val="center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332" w:type="dxa"/>
          </w:tcPr>
          <w:p>
            <w:pPr>
              <w:pStyle w:val="18"/>
              <w:spacing w:before="4"/>
              <w:jc w:val="left"/>
              <w:rPr>
                <w:rFonts w:ascii="Consolas"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right="68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757" w:type="dxa"/>
            <w:gridSpan w:val="2"/>
          </w:tcPr>
          <w:p>
            <w:pPr>
              <w:pStyle w:val="18"/>
              <w:spacing w:before="4"/>
              <w:jc w:val="left"/>
              <w:rPr>
                <w:rFonts w:ascii="Consolas"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right="70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632" w:type="dxa"/>
          </w:tcPr>
          <w:p>
            <w:pPr>
              <w:pStyle w:val="18"/>
              <w:spacing w:before="4"/>
              <w:jc w:val="left"/>
              <w:rPr>
                <w:rFonts w:ascii="Consolas"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right="100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2255" w:type="dxa"/>
          </w:tcPr>
          <w:p>
            <w:pPr>
              <w:pStyle w:val="18"/>
              <w:spacing w:before="130" w:line="170" w:lineRule="atLeast"/>
              <w:ind w:left="838" w:right="53" w:hanging="415"/>
              <w:jc w:val="left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Cumings, Mrs. John Bradley</w:t>
            </w:r>
            <w:r>
              <w:rPr>
                <w:color w:val="000000" w:themeColor="text1"/>
                <w:spacing w:val="-37"/>
                <w:sz w:val="14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(Florence</w:t>
            </w:r>
            <w:r>
              <w:rPr>
                <w:color w:val="000000" w:themeColor="text1"/>
                <w:spacing w:val="-7"/>
                <w:sz w:val="14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Briggs</w:t>
            </w:r>
            <w:r>
              <w:rPr>
                <w:color w:val="000000" w:themeColor="text1"/>
                <w:spacing w:val="-10"/>
                <w:sz w:val="14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Th...</w:t>
            </w:r>
          </w:p>
        </w:tc>
        <w:tc>
          <w:tcPr>
            <w:tcW w:w="561" w:type="dxa"/>
          </w:tcPr>
          <w:p>
            <w:pPr>
              <w:pStyle w:val="18"/>
              <w:spacing w:before="4"/>
              <w:jc w:val="left"/>
              <w:rPr>
                <w:rFonts w:ascii="Consolas"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right="72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female</w:t>
            </w:r>
          </w:p>
        </w:tc>
        <w:tc>
          <w:tcPr>
            <w:tcW w:w="421" w:type="dxa"/>
          </w:tcPr>
          <w:p>
            <w:pPr>
              <w:pStyle w:val="18"/>
              <w:spacing w:before="4"/>
              <w:jc w:val="left"/>
              <w:rPr>
                <w:rFonts w:ascii="Consolas"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left="47" w:right="48"/>
              <w:jc w:val="center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38.0</w:t>
            </w:r>
          </w:p>
        </w:tc>
        <w:tc>
          <w:tcPr>
            <w:tcW w:w="526" w:type="dxa"/>
          </w:tcPr>
          <w:p>
            <w:pPr>
              <w:pStyle w:val="18"/>
              <w:spacing w:before="4"/>
              <w:jc w:val="left"/>
              <w:rPr>
                <w:rFonts w:ascii="Consolas"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right="73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680" w:type="dxa"/>
          </w:tcPr>
          <w:p>
            <w:pPr>
              <w:pStyle w:val="18"/>
              <w:spacing w:before="4"/>
              <w:jc w:val="left"/>
              <w:rPr>
                <w:rFonts w:ascii="Consolas"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right="228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988" w:type="dxa"/>
          </w:tcPr>
          <w:p>
            <w:pPr>
              <w:pStyle w:val="18"/>
              <w:spacing w:before="4"/>
              <w:jc w:val="left"/>
              <w:rPr>
                <w:rFonts w:ascii="Consolas"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right="76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PC 17599</w:t>
            </w:r>
          </w:p>
        </w:tc>
        <w:tc>
          <w:tcPr>
            <w:tcW w:w="647" w:type="dxa"/>
          </w:tcPr>
          <w:p>
            <w:pPr>
              <w:pStyle w:val="18"/>
              <w:spacing w:before="4"/>
              <w:jc w:val="left"/>
              <w:rPr>
                <w:rFonts w:ascii="Consolas"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right="76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71.2833</w:t>
            </w:r>
          </w:p>
        </w:tc>
        <w:tc>
          <w:tcPr>
            <w:tcW w:w="526" w:type="dxa"/>
          </w:tcPr>
          <w:p>
            <w:pPr>
              <w:pStyle w:val="18"/>
              <w:spacing w:before="4"/>
              <w:jc w:val="left"/>
              <w:rPr>
                <w:rFonts w:ascii="Consolas"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right="77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C85</w:t>
            </w:r>
          </w:p>
        </w:tc>
        <w:tc>
          <w:tcPr>
            <w:tcW w:w="757" w:type="dxa"/>
          </w:tcPr>
          <w:p>
            <w:pPr>
              <w:pStyle w:val="18"/>
              <w:spacing w:before="4"/>
              <w:jc w:val="left"/>
              <w:rPr>
                <w:rFonts w:ascii="Consolas"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right="79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0" w:hRule="atLeast"/>
        </w:trPr>
        <w:tc>
          <w:tcPr>
            <w:tcW w:w="1469" w:type="dxa"/>
          </w:tcPr>
          <w:p>
            <w:pPr>
              <w:pStyle w:val="18"/>
              <w:spacing w:before="4"/>
              <w:jc w:val="left"/>
              <w:rPr>
                <w:rFonts w:ascii="Consolas"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right="57"/>
              <w:jc w:val="center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332" w:type="dxa"/>
          </w:tcPr>
          <w:p>
            <w:pPr>
              <w:pStyle w:val="18"/>
              <w:spacing w:before="4"/>
              <w:jc w:val="left"/>
              <w:rPr>
                <w:rFonts w:ascii="Consolas"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right="68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757" w:type="dxa"/>
            <w:gridSpan w:val="2"/>
          </w:tcPr>
          <w:p>
            <w:pPr>
              <w:pStyle w:val="18"/>
              <w:spacing w:before="4"/>
              <w:jc w:val="left"/>
              <w:rPr>
                <w:rFonts w:ascii="Consolas"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right="70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632" w:type="dxa"/>
          </w:tcPr>
          <w:p>
            <w:pPr>
              <w:pStyle w:val="18"/>
              <w:spacing w:before="4"/>
              <w:jc w:val="left"/>
              <w:rPr>
                <w:rFonts w:ascii="Consolas"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right="100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2255" w:type="dxa"/>
          </w:tcPr>
          <w:p>
            <w:pPr>
              <w:pStyle w:val="18"/>
              <w:spacing w:before="4"/>
              <w:jc w:val="left"/>
              <w:rPr>
                <w:rFonts w:ascii="Consolas"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right="71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Heikkinen, Miss. Laina</w:t>
            </w:r>
          </w:p>
        </w:tc>
        <w:tc>
          <w:tcPr>
            <w:tcW w:w="561" w:type="dxa"/>
          </w:tcPr>
          <w:p>
            <w:pPr>
              <w:pStyle w:val="18"/>
              <w:spacing w:before="4"/>
              <w:jc w:val="left"/>
              <w:rPr>
                <w:rFonts w:ascii="Consolas"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right="72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female</w:t>
            </w:r>
          </w:p>
        </w:tc>
        <w:tc>
          <w:tcPr>
            <w:tcW w:w="421" w:type="dxa"/>
          </w:tcPr>
          <w:p>
            <w:pPr>
              <w:pStyle w:val="18"/>
              <w:spacing w:before="4"/>
              <w:jc w:val="left"/>
              <w:rPr>
                <w:rFonts w:ascii="Consolas"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left="47" w:right="48"/>
              <w:jc w:val="center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26.0</w:t>
            </w:r>
          </w:p>
        </w:tc>
        <w:tc>
          <w:tcPr>
            <w:tcW w:w="526" w:type="dxa"/>
          </w:tcPr>
          <w:p>
            <w:pPr>
              <w:pStyle w:val="18"/>
              <w:spacing w:before="4"/>
              <w:jc w:val="left"/>
              <w:rPr>
                <w:rFonts w:ascii="Consolas"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right="73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680" w:type="dxa"/>
          </w:tcPr>
          <w:p>
            <w:pPr>
              <w:pStyle w:val="18"/>
              <w:spacing w:before="4"/>
              <w:jc w:val="left"/>
              <w:rPr>
                <w:rFonts w:ascii="Consolas"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right="228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988" w:type="dxa"/>
          </w:tcPr>
          <w:p>
            <w:pPr>
              <w:pStyle w:val="18"/>
              <w:spacing w:before="110" w:line="180" w:lineRule="atLeast"/>
              <w:ind w:left="364" w:right="58" w:hanging="106"/>
              <w:jc w:val="left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pacing w:val="-1"/>
                <w:sz w:val="14"/>
                <w14:textFill>
                  <w14:solidFill>
                    <w14:schemeClr w14:val="tx1"/>
                  </w14:solidFill>
                </w14:textFill>
              </w:rPr>
              <w:t>STON/O2.</w:t>
            </w:r>
            <w:r>
              <w:rPr>
                <w:color w:val="000000" w:themeColor="text1"/>
                <w:spacing w:val="-36"/>
                <w:sz w:val="14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3101282</w:t>
            </w:r>
          </w:p>
        </w:tc>
        <w:tc>
          <w:tcPr>
            <w:tcW w:w="647" w:type="dxa"/>
          </w:tcPr>
          <w:p>
            <w:pPr>
              <w:pStyle w:val="18"/>
              <w:spacing w:before="4"/>
              <w:jc w:val="left"/>
              <w:rPr>
                <w:rFonts w:ascii="Consolas"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right="77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7.9250</w:t>
            </w:r>
          </w:p>
        </w:tc>
        <w:tc>
          <w:tcPr>
            <w:tcW w:w="526" w:type="dxa"/>
          </w:tcPr>
          <w:p>
            <w:pPr>
              <w:pStyle w:val="18"/>
              <w:spacing w:before="4"/>
              <w:jc w:val="left"/>
              <w:rPr>
                <w:rFonts w:ascii="Consolas"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right="78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NaN</w:t>
            </w:r>
          </w:p>
        </w:tc>
        <w:tc>
          <w:tcPr>
            <w:tcW w:w="757" w:type="dxa"/>
          </w:tcPr>
          <w:p>
            <w:pPr>
              <w:pStyle w:val="18"/>
              <w:spacing w:before="4"/>
              <w:jc w:val="left"/>
              <w:rPr>
                <w:rFonts w:ascii="Consolas"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right="79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6" w:hRule="atLeast"/>
        </w:trPr>
        <w:tc>
          <w:tcPr>
            <w:tcW w:w="1469" w:type="dxa"/>
          </w:tcPr>
          <w:p>
            <w:pPr>
              <w:pStyle w:val="18"/>
              <w:spacing w:before="4"/>
              <w:jc w:val="left"/>
              <w:rPr>
                <w:rFonts w:ascii="Consolas"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right="57"/>
              <w:jc w:val="center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332" w:type="dxa"/>
          </w:tcPr>
          <w:p>
            <w:pPr>
              <w:pStyle w:val="18"/>
              <w:spacing w:before="4"/>
              <w:jc w:val="left"/>
              <w:rPr>
                <w:rFonts w:ascii="Consolas"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right="68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4</w:t>
            </w:r>
          </w:p>
        </w:tc>
        <w:tc>
          <w:tcPr>
            <w:tcW w:w="757" w:type="dxa"/>
            <w:gridSpan w:val="2"/>
          </w:tcPr>
          <w:p>
            <w:pPr>
              <w:pStyle w:val="18"/>
              <w:spacing w:before="4"/>
              <w:jc w:val="left"/>
              <w:rPr>
                <w:rFonts w:ascii="Consolas"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right="70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632" w:type="dxa"/>
          </w:tcPr>
          <w:p>
            <w:pPr>
              <w:pStyle w:val="18"/>
              <w:spacing w:before="4"/>
              <w:jc w:val="left"/>
              <w:rPr>
                <w:rFonts w:ascii="Consolas"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right="100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2255" w:type="dxa"/>
          </w:tcPr>
          <w:p>
            <w:pPr>
              <w:pStyle w:val="18"/>
              <w:spacing w:before="8"/>
              <w:jc w:val="left"/>
              <w:rPr>
                <w:rFonts w:ascii="Consolas"/>
                <w:color w:val="000000" w:themeColor="text1"/>
                <w:sz w:val="12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ind w:right="71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Futrelle, Mrs. Jacques Heath (Lily</w:t>
            </w:r>
          </w:p>
          <w:p>
            <w:pPr>
              <w:pStyle w:val="18"/>
              <w:spacing w:before="19"/>
              <w:ind w:right="71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May Peel)</w:t>
            </w:r>
          </w:p>
        </w:tc>
        <w:tc>
          <w:tcPr>
            <w:tcW w:w="561" w:type="dxa"/>
          </w:tcPr>
          <w:p>
            <w:pPr>
              <w:pStyle w:val="18"/>
              <w:spacing w:before="4"/>
              <w:jc w:val="left"/>
              <w:rPr>
                <w:rFonts w:ascii="Consolas"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right="72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female</w:t>
            </w:r>
          </w:p>
        </w:tc>
        <w:tc>
          <w:tcPr>
            <w:tcW w:w="421" w:type="dxa"/>
          </w:tcPr>
          <w:p>
            <w:pPr>
              <w:pStyle w:val="18"/>
              <w:spacing w:before="4"/>
              <w:jc w:val="left"/>
              <w:rPr>
                <w:rFonts w:ascii="Consolas"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left="47" w:right="48"/>
              <w:jc w:val="center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35.0</w:t>
            </w:r>
          </w:p>
        </w:tc>
        <w:tc>
          <w:tcPr>
            <w:tcW w:w="526" w:type="dxa"/>
          </w:tcPr>
          <w:p>
            <w:pPr>
              <w:pStyle w:val="18"/>
              <w:spacing w:before="4"/>
              <w:jc w:val="left"/>
              <w:rPr>
                <w:rFonts w:ascii="Consolas"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right="73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680" w:type="dxa"/>
          </w:tcPr>
          <w:p>
            <w:pPr>
              <w:pStyle w:val="18"/>
              <w:spacing w:before="4"/>
              <w:jc w:val="left"/>
              <w:rPr>
                <w:rFonts w:ascii="Consolas"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right="228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988" w:type="dxa"/>
          </w:tcPr>
          <w:p>
            <w:pPr>
              <w:pStyle w:val="18"/>
              <w:spacing w:before="4"/>
              <w:jc w:val="left"/>
              <w:rPr>
                <w:rFonts w:ascii="Consolas"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right="76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113803</w:t>
            </w:r>
          </w:p>
        </w:tc>
        <w:tc>
          <w:tcPr>
            <w:tcW w:w="647" w:type="dxa"/>
          </w:tcPr>
          <w:p>
            <w:pPr>
              <w:pStyle w:val="18"/>
              <w:spacing w:before="4"/>
              <w:jc w:val="left"/>
              <w:rPr>
                <w:rFonts w:ascii="Consolas"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right="76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53.1000</w:t>
            </w:r>
          </w:p>
        </w:tc>
        <w:tc>
          <w:tcPr>
            <w:tcW w:w="526" w:type="dxa"/>
          </w:tcPr>
          <w:p>
            <w:pPr>
              <w:pStyle w:val="18"/>
              <w:spacing w:before="4"/>
              <w:jc w:val="left"/>
              <w:rPr>
                <w:rFonts w:ascii="Consolas"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right="77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C123</w:t>
            </w:r>
          </w:p>
        </w:tc>
        <w:tc>
          <w:tcPr>
            <w:tcW w:w="757" w:type="dxa"/>
          </w:tcPr>
          <w:p>
            <w:pPr>
              <w:pStyle w:val="18"/>
              <w:spacing w:before="4"/>
              <w:jc w:val="left"/>
              <w:rPr>
                <w:rFonts w:ascii="Consolas"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right="79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 w:hRule="atLeast"/>
        </w:trPr>
        <w:tc>
          <w:tcPr>
            <w:tcW w:w="1469" w:type="dxa"/>
          </w:tcPr>
          <w:p>
            <w:pPr>
              <w:pStyle w:val="18"/>
              <w:spacing w:before="72"/>
              <w:ind w:right="57"/>
              <w:jc w:val="center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4</w:t>
            </w:r>
          </w:p>
        </w:tc>
        <w:tc>
          <w:tcPr>
            <w:tcW w:w="332" w:type="dxa"/>
          </w:tcPr>
          <w:p>
            <w:pPr>
              <w:pStyle w:val="18"/>
              <w:spacing w:before="72"/>
              <w:ind w:right="68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5</w:t>
            </w:r>
          </w:p>
        </w:tc>
        <w:tc>
          <w:tcPr>
            <w:tcW w:w="757" w:type="dxa"/>
            <w:gridSpan w:val="2"/>
          </w:tcPr>
          <w:p>
            <w:pPr>
              <w:pStyle w:val="18"/>
              <w:spacing w:before="72"/>
              <w:ind w:right="70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632" w:type="dxa"/>
          </w:tcPr>
          <w:p>
            <w:pPr>
              <w:pStyle w:val="18"/>
              <w:spacing w:before="72"/>
              <w:ind w:right="100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2255" w:type="dxa"/>
          </w:tcPr>
          <w:p>
            <w:pPr>
              <w:pStyle w:val="18"/>
              <w:spacing w:before="72"/>
              <w:ind w:right="71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Allen,</w:t>
            </w:r>
            <w:r>
              <w:rPr>
                <w:color w:val="000000" w:themeColor="text1"/>
                <w:spacing w:val="-2"/>
                <w:sz w:val="14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Mr.</w:t>
            </w:r>
            <w:r>
              <w:rPr>
                <w:color w:val="000000" w:themeColor="text1"/>
                <w:spacing w:val="-2"/>
                <w:sz w:val="14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William</w:t>
            </w:r>
            <w:r>
              <w:rPr>
                <w:color w:val="000000" w:themeColor="text1"/>
                <w:spacing w:val="-2"/>
                <w:sz w:val="14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Henry</w:t>
            </w:r>
          </w:p>
        </w:tc>
        <w:tc>
          <w:tcPr>
            <w:tcW w:w="561" w:type="dxa"/>
          </w:tcPr>
          <w:p>
            <w:pPr>
              <w:pStyle w:val="18"/>
              <w:spacing w:before="72"/>
              <w:ind w:right="72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male</w:t>
            </w:r>
          </w:p>
        </w:tc>
        <w:tc>
          <w:tcPr>
            <w:tcW w:w="421" w:type="dxa"/>
          </w:tcPr>
          <w:p>
            <w:pPr>
              <w:pStyle w:val="18"/>
              <w:spacing w:before="72"/>
              <w:ind w:left="47" w:right="48"/>
              <w:jc w:val="center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35.0</w:t>
            </w:r>
          </w:p>
        </w:tc>
        <w:tc>
          <w:tcPr>
            <w:tcW w:w="526" w:type="dxa"/>
          </w:tcPr>
          <w:p>
            <w:pPr>
              <w:pStyle w:val="18"/>
              <w:spacing w:before="72"/>
              <w:ind w:right="73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680" w:type="dxa"/>
          </w:tcPr>
          <w:p>
            <w:pPr>
              <w:pStyle w:val="18"/>
              <w:spacing w:before="72"/>
              <w:ind w:right="228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988" w:type="dxa"/>
          </w:tcPr>
          <w:p>
            <w:pPr>
              <w:pStyle w:val="18"/>
              <w:spacing w:before="72"/>
              <w:ind w:right="76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373450</w:t>
            </w:r>
          </w:p>
        </w:tc>
        <w:tc>
          <w:tcPr>
            <w:tcW w:w="647" w:type="dxa"/>
          </w:tcPr>
          <w:p>
            <w:pPr>
              <w:pStyle w:val="18"/>
              <w:spacing w:before="72"/>
              <w:ind w:right="77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8.0500</w:t>
            </w:r>
          </w:p>
        </w:tc>
        <w:tc>
          <w:tcPr>
            <w:tcW w:w="526" w:type="dxa"/>
          </w:tcPr>
          <w:p>
            <w:pPr>
              <w:pStyle w:val="18"/>
              <w:spacing w:before="72"/>
              <w:ind w:right="78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NaN</w:t>
            </w:r>
          </w:p>
        </w:tc>
        <w:tc>
          <w:tcPr>
            <w:tcW w:w="757" w:type="dxa"/>
          </w:tcPr>
          <w:p>
            <w:pPr>
              <w:pStyle w:val="18"/>
              <w:spacing w:before="72"/>
              <w:ind w:right="79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1469" w:type="dxa"/>
          </w:tcPr>
          <w:p>
            <w:pPr>
              <w:pStyle w:val="18"/>
              <w:spacing w:before="72"/>
              <w:ind w:left="491" w:right="587"/>
              <w:jc w:val="center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...</w:t>
            </w:r>
          </w:p>
        </w:tc>
        <w:tc>
          <w:tcPr>
            <w:tcW w:w="332" w:type="dxa"/>
          </w:tcPr>
          <w:p>
            <w:pPr>
              <w:pStyle w:val="18"/>
              <w:spacing w:before="72"/>
              <w:ind w:right="68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...</w:t>
            </w:r>
          </w:p>
        </w:tc>
        <w:tc>
          <w:tcPr>
            <w:tcW w:w="757" w:type="dxa"/>
            <w:gridSpan w:val="2"/>
          </w:tcPr>
          <w:p>
            <w:pPr>
              <w:pStyle w:val="18"/>
              <w:spacing w:before="72"/>
              <w:ind w:right="69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...</w:t>
            </w:r>
          </w:p>
        </w:tc>
        <w:tc>
          <w:tcPr>
            <w:tcW w:w="632" w:type="dxa"/>
          </w:tcPr>
          <w:p>
            <w:pPr>
              <w:pStyle w:val="18"/>
              <w:spacing w:before="72"/>
              <w:ind w:right="100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...</w:t>
            </w:r>
          </w:p>
        </w:tc>
        <w:tc>
          <w:tcPr>
            <w:tcW w:w="2255" w:type="dxa"/>
          </w:tcPr>
          <w:p>
            <w:pPr>
              <w:pStyle w:val="18"/>
              <w:spacing w:before="72"/>
              <w:ind w:right="71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...</w:t>
            </w:r>
          </w:p>
        </w:tc>
        <w:tc>
          <w:tcPr>
            <w:tcW w:w="561" w:type="dxa"/>
          </w:tcPr>
          <w:p>
            <w:pPr>
              <w:pStyle w:val="18"/>
              <w:spacing w:before="72"/>
              <w:ind w:right="73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...</w:t>
            </w:r>
          </w:p>
        </w:tc>
        <w:tc>
          <w:tcPr>
            <w:tcW w:w="421" w:type="dxa"/>
          </w:tcPr>
          <w:p>
            <w:pPr>
              <w:pStyle w:val="18"/>
              <w:spacing w:before="72"/>
              <w:ind w:left="207" w:right="53"/>
              <w:jc w:val="center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...</w:t>
            </w:r>
          </w:p>
        </w:tc>
        <w:tc>
          <w:tcPr>
            <w:tcW w:w="526" w:type="dxa"/>
          </w:tcPr>
          <w:p>
            <w:pPr>
              <w:pStyle w:val="18"/>
              <w:spacing w:before="72"/>
              <w:ind w:right="73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...</w:t>
            </w:r>
          </w:p>
        </w:tc>
        <w:tc>
          <w:tcPr>
            <w:tcW w:w="680" w:type="dxa"/>
          </w:tcPr>
          <w:p>
            <w:pPr>
              <w:pStyle w:val="18"/>
              <w:spacing w:before="72"/>
              <w:ind w:right="228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...</w:t>
            </w:r>
          </w:p>
        </w:tc>
        <w:tc>
          <w:tcPr>
            <w:tcW w:w="988" w:type="dxa"/>
          </w:tcPr>
          <w:p>
            <w:pPr>
              <w:pStyle w:val="18"/>
              <w:spacing w:before="72"/>
              <w:ind w:right="76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...</w:t>
            </w:r>
          </w:p>
        </w:tc>
        <w:tc>
          <w:tcPr>
            <w:tcW w:w="647" w:type="dxa"/>
          </w:tcPr>
          <w:p>
            <w:pPr>
              <w:pStyle w:val="18"/>
              <w:spacing w:before="72"/>
              <w:ind w:right="76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...</w:t>
            </w:r>
          </w:p>
        </w:tc>
        <w:tc>
          <w:tcPr>
            <w:tcW w:w="526" w:type="dxa"/>
          </w:tcPr>
          <w:p>
            <w:pPr>
              <w:pStyle w:val="18"/>
              <w:spacing w:before="72"/>
              <w:ind w:right="77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...</w:t>
            </w:r>
          </w:p>
        </w:tc>
        <w:tc>
          <w:tcPr>
            <w:tcW w:w="757" w:type="dxa"/>
          </w:tcPr>
          <w:p>
            <w:pPr>
              <w:pStyle w:val="18"/>
              <w:spacing w:before="72"/>
              <w:ind w:right="79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...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1469" w:type="dxa"/>
          </w:tcPr>
          <w:p>
            <w:pPr>
              <w:pStyle w:val="18"/>
              <w:spacing w:before="77"/>
              <w:ind w:left="491" w:right="704"/>
              <w:jc w:val="center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886</w:t>
            </w:r>
          </w:p>
        </w:tc>
        <w:tc>
          <w:tcPr>
            <w:tcW w:w="332" w:type="dxa"/>
          </w:tcPr>
          <w:p>
            <w:pPr>
              <w:pStyle w:val="18"/>
              <w:spacing w:before="77"/>
              <w:ind w:right="68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887</w:t>
            </w:r>
          </w:p>
        </w:tc>
        <w:tc>
          <w:tcPr>
            <w:tcW w:w="757" w:type="dxa"/>
            <w:gridSpan w:val="2"/>
          </w:tcPr>
          <w:p>
            <w:pPr>
              <w:pStyle w:val="18"/>
              <w:spacing w:before="77"/>
              <w:ind w:right="70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632" w:type="dxa"/>
          </w:tcPr>
          <w:p>
            <w:pPr>
              <w:pStyle w:val="18"/>
              <w:spacing w:before="77"/>
              <w:ind w:right="100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2255" w:type="dxa"/>
          </w:tcPr>
          <w:p>
            <w:pPr>
              <w:pStyle w:val="18"/>
              <w:spacing w:before="77"/>
              <w:ind w:right="71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Montvila,</w:t>
            </w:r>
            <w:r>
              <w:rPr>
                <w:color w:val="000000" w:themeColor="text1"/>
                <w:spacing w:val="-4"/>
                <w:sz w:val="14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Rev.</w:t>
            </w:r>
            <w:r>
              <w:rPr>
                <w:color w:val="000000" w:themeColor="text1"/>
                <w:spacing w:val="-3"/>
                <w:sz w:val="14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Juozas</w:t>
            </w:r>
          </w:p>
        </w:tc>
        <w:tc>
          <w:tcPr>
            <w:tcW w:w="561" w:type="dxa"/>
          </w:tcPr>
          <w:p>
            <w:pPr>
              <w:pStyle w:val="18"/>
              <w:spacing w:before="77"/>
              <w:ind w:right="72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male</w:t>
            </w:r>
          </w:p>
        </w:tc>
        <w:tc>
          <w:tcPr>
            <w:tcW w:w="421" w:type="dxa"/>
          </w:tcPr>
          <w:p>
            <w:pPr>
              <w:pStyle w:val="18"/>
              <w:spacing w:before="77"/>
              <w:ind w:left="47" w:right="48"/>
              <w:jc w:val="center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27.0</w:t>
            </w:r>
          </w:p>
        </w:tc>
        <w:tc>
          <w:tcPr>
            <w:tcW w:w="526" w:type="dxa"/>
          </w:tcPr>
          <w:p>
            <w:pPr>
              <w:pStyle w:val="18"/>
              <w:spacing w:before="77"/>
              <w:ind w:right="73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680" w:type="dxa"/>
          </w:tcPr>
          <w:p>
            <w:pPr>
              <w:pStyle w:val="18"/>
              <w:spacing w:before="77"/>
              <w:ind w:right="228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988" w:type="dxa"/>
          </w:tcPr>
          <w:p>
            <w:pPr>
              <w:pStyle w:val="18"/>
              <w:spacing w:before="77"/>
              <w:ind w:right="76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211536</w:t>
            </w:r>
          </w:p>
        </w:tc>
        <w:tc>
          <w:tcPr>
            <w:tcW w:w="647" w:type="dxa"/>
          </w:tcPr>
          <w:p>
            <w:pPr>
              <w:pStyle w:val="18"/>
              <w:spacing w:before="77"/>
              <w:ind w:right="76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13.0000</w:t>
            </w:r>
          </w:p>
        </w:tc>
        <w:tc>
          <w:tcPr>
            <w:tcW w:w="526" w:type="dxa"/>
          </w:tcPr>
          <w:p>
            <w:pPr>
              <w:pStyle w:val="18"/>
              <w:spacing w:before="77"/>
              <w:ind w:right="78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NaN</w:t>
            </w:r>
          </w:p>
        </w:tc>
        <w:tc>
          <w:tcPr>
            <w:tcW w:w="757" w:type="dxa"/>
          </w:tcPr>
          <w:p>
            <w:pPr>
              <w:pStyle w:val="18"/>
              <w:spacing w:before="77"/>
              <w:ind w:right="79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 w:hRule="atLeast"/>
        </w:trPr>
        <w:tc>
          <w:tcPr>
            <w:tcW w:w="1469" w:type="dxa"/>
          </w:tcPr>
          <w:p>
            <w:pPr>
              <w:pStyle w:val="18"/>
              <w:spacing w:before="72"/>
              <w:ind w:left="491" w:right="704"/>
              <w:jc w:val="center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887</w:t>
            </w:r>
          </w:p>
        </w:tc>
        <w:tc>
          <w:tcPr>
            <w:tcW w:w="332" w:type="dxa"/>
          </w:tcPr>
          <w:p>
            <w:pPr>
              <w:pStyle w:val="18"/>
              <w:spacing w:before="72"/>
              <w:ind w:right="68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888</w:t>
            </w:r>
          </w:p>
        </w:tc>
        <w:tc>
          <w:tcPr>
            <w:tcW w:w="757" w:type="dxa"/>
            <w:gridSpan w:val="2"/>
          </w:tcPr>
          <w:p>
            <w:pPr>
              <w:pStyle w:val="18"/>
              <w:spacing w:before="72"/>
              <w:ind w:right="70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632" w:type="dxa"/>
          </w:tcPr>
          <w:p>
            <w:pPr>
              <w:pStyle w:val="18"/>
              <w:spacing w:before="72"/>
              <w:ind w:right="100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2255" w:type="dxa"/>
          </w:tcPr>
          <w:p>
            <w:pPr>
              <w:pStyle w:val="18"/>
              <w:spacing w:before="72"/>
              <w:ind w:right="71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Graham, Miss. Margaret Edith</w:t>
            </w:r>
          </w:p>
        </w:tc>
        <w:tc>
          <w:tcPr>
            <w:tcW w:w="561" w:type="dxa"/>
          </w:tcPr>
          <w:p>
            <w:pPr>
              <w:pStyle w:val="18"/>
              <w:spacing w:before="72"/>
              <w:ind w:right="72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female</w:t>
            </w:r>
          </w:p>
        </w:tc>
        <w:tc>
          <w:tcPr>
            <w:tcW w:w="421" w:type="dxa"/>
          </w:tcPr>
          <w:p>
            <w:pPr>
              <w:pStyle w:val="18"/>
              <w:spacing w:before="72"/>
              <w:ind w:left="47" w:right="48"/>
              <w:jc w:val="center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19.0</w:t>
            </w:r>
          </w:p>
        </w:tc>
        <w:tc>
          <w:tcPr>
            <w:tcW w:w="526" w:type="dxa"/>
          </w:tcPr>
          <w:p>
            <w:pPr>
              <w:pStyle w:val="18"/>
              <w:spacing w:before="72"/>
              <w:ind w:right="73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680" w:type="dxa"/>
          </w:tcPr>
          <w:p>
            <w:pPr>
              <w:pStyle w:val="18"/>
              <w:spacing w:before="72"/>
              <w:ind w:right="228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988" w:type="dxa"/>
          </w:tcPr>
          <w:p>
            <w:pPr>
              <w:pStyle w:val="18"/>
              <w:spacing w:before="72"/>
              <w:ind w:right="76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112053</w:t>
            </w:r>
          </w:p>
        </w:tc>
        <w:tc>
          <w:tcPr>
            <w:tcW w:w="647" w:type="dxa"/>
          </w:tcPr>
          <w:p>
            <w:pPr>
              <w:pStyle w:val="18"/>
              <w:spacing w:before="72"/>
              <w:ind w:right="76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30.0000</w:t>
            </w:r>
          </w:p>
        </w:tc>
        <w:tc>
          <w:tcPr>
            <w:tcW w:w="526" w:type="dxa"/>
          </w:tcPr>
          <w:p>
            <w:pPr>
              <w:pStyle w:val="18"/>
              <w:spacing w:before="72"/>
              <w:ind w:right="78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B42</w:t>
            </w:r>
          </w:p>
        </w:tc>
        <w:tc>
          <w:tcPr>
            <w:tcW w:w="757" w:type="dxa"/>
          </w:tcPr>
          <w:p>
            <w:pPr>
              <w:pStyle w:val="18"/>
              <w:spacing w:before="72"/>
              <w:ind w:right="79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6" w:hRule="atLeast"/>
        </w:trPr>
        <w:tc>
          <w:tcPr>
            <w:tcW w:w="1469" w:type="dxa"/>
          </w:tcPr>
          <w:p>
            <w:pPr>
              <w:pStyle w:val="18"/>
              <w:spacing w:before="10"/>
              <w:jc w:val="left"/>
              <w:rPr>
                <w:rFonts w:ascii="Consolas"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line="75" w:lineRule="exact"/>
              <w:ind w:left="491" w:right="704"/>
              <w:jc w:val="center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888</w:t>
            </w:r>
          </w:p>
        </w:tc>
        <w:tc>
          <w:tcPr>
            <w:tcW w:w="332" w:type="dxa"/>
          </w:tcPr>
          <w:p>
            <w:pPr>
              <w:pStyle w:val="18"/>
              <w:spacing w:before="10"/>
              <w:jc w:val="left"/>
              <w:rPr>
                <w:rFonts w:ascii="Consolas"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line="75" w:lineRule="exact"/>
              <w:ind w:right="68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889</w:t>
            </w:r>
          </w:p>
        </w:tc>
        <w:tc>
          <w:tcPr>
            <w:tcW w:w="757" w:type="dxa"/>
            <w:gridSpan w:val="2"/>
          </w:tcPr>
          <w:p>
            <w:pPr>
              <w:pStyle w:val="18"/>
              <w:spacing w:before="10"/>
              <w:jc w:val="left"/>
              <w:rPr>
                <w:rFonts w:ascii="Consolas"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line="75" w:lineRule="exact"/>
              <w:ind w:right="70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632" w:type="dxa"/>
          </w:tcPr>
          <w:p>
            <w:pPr>
              <w:pStyle w:val="18"/>
              <w:spacing w:before="10"/>
              <w:jc w:val="left"/>
              <w:rPr>
                <w:rFonts w:ascii="Consolas"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line="75" w:lineRule="exact"/>
              <w:ind w:right="100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2255" w:type="dxa"/>
          </w:tcPr>
          <w:p>
            <w:pPr>
              <w:pStyle w:val="18"/>
              <w:spacing w:before="72"/>
              <w:ind w:right="71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Johnston, Miss. Catherine Helen</w:t>
            </w:r>
          </w:p>
        </w:tc>
        <w:tc>
          <w:tcPr>
            <w:tcW w:w="561" w:type="dxa"/>
          </w:tcPr>
          <w:p>
            <w:pPr>
              <w:pStyle w:val="18"/>
              <w:spacing w:before="10"/>
              <w:jc w:val="left"/>
              <w:rPr>
                <w:rFonts w:ascii="Consolas"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line="75" w:lineRule="exact"/>
              <w:ind w:right="72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female</w:t>
            </w:r>
          </w:p>
        </w:tc>
        <w:tc>
          <w:tcPr>
            <w:tcW w:w="421" w:type="dxa"/>
          </w:tcPr>
          <w:p>
            <w:pPr>
              <w:pStyle w:val="18"/>
              <w:spacing w:before="10"/>
              <w:jc w:val="left"/>
              <w:rPr>
                <w:rFonts w:ascii="Consolas"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line="75" w:lineRule="exact"/>
              <w:ind w:left="47" w:right="53"/>
              <w:jc w:val="center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NaN</w:t>
            </w:r>
          </w:p>
        </w:tc>
        <w:tc>
          <w:tcPr>
            <w:tcW w:w="526" w:type="dxa"/>
          </w:tcPr>
          <w:p>
            <w:pPr>
              <w:pStyle w:val="18"/>
              <w:spacing w:before="10"/>
              <w:jc w:val="left"/>
              <w:rPr>
                <w:rFonts w:ascii="Consolas"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line="75" w:lineRule="exact"/>
              <w:ind w:right="73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680" w:type="dxa"/>
          </w:tcPr>
          <w:p>
            <w:pPr>
              <w:pStyle w:val="18"/>
              <w:spacing w:before="10"/>
              <w:jc w:val="left"/>
              <w:rPr>
                <w:rFonts w:ascii="Consolas"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line="75" w:lineRule="exact"/>
              <w:ind w:right="228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988" w:type="dxa"/>
          </w:tcPr>
          <w:p>
            <w:pPr>
              <w:pStyle w:val="18"/>
              <w:spacing w:before="10"/>
              <w:jc w:val="left"/>
              <w:rPr>
                <w:rFonts w:ascii="Consolas"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line="75" w:lineRule="exact"/>
              <w:ind w:right="76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W./C.</w:t>
            </w:r>
            <w:r>
              <w:rPr>
                <w:color w:val="000000" w:themeColor="text1"/>
                <w:spacing w:val="-4"/>
                <w:sz w:val="14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6607</w:t>
            </w:r>
          </w:p>
        </w:tc>
        <w:tc>
          <w:tcPr>
            <w:tcW w:w="647" w:type="dxa"/>
          </w:tcPr>
          <w:p>
            <w:pPr>
              <w:pStyle w:val="18"/>
              <w:spacing w:before="10"/>
              <w:jc w:val="left"/>
              <w:rPr>
                <w:rFonts w:ascii="Consolas"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line="75" w:lineRule="exact"/>
              <w:ind w:right="76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23.4500</w:t>
            </w:r>
          </w:p>
        </w:tc>
        <w:tc>
          <w:tcPr>
            <w:tcW w:w="526" w:type="dxa"/>
          </w:tcPr>
          <w:p>
            <w:pPr>
              <w:pStyle w:val="18"/>
              <w:spacing w:before="10"/>
              <w:jc w:val="left"/>
              <w:rPr>
                <w:rFonts w:ascii="Consolas"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line="75" w:lineRule="exact"/>
              <w:ind w:right="78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NaN</w:t>
            </w:r>
          </w:p>
        </w:tc>
        <w:tc>
          <w:tcPr>
            <w:tcW w:w="757" w:type="dxa"/>
          </w:tcPr>
          <w:p>
            <w:pPr>
              <w:pStyle w:val="18"/>
              <w:spacing w:before="10"/>
              <w:jc w:val="left"/>
              <w:rPr>
                <w:rFonts w:ascii="Consolas"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line="75" w:lineRule="exact"/>
              <w:ind w:right="79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3" w:hRule="atLeast"/>
        </w:trPr>
        <w:tc>
          <w:tcPr>
            <w:tcW w:w="1469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803" w:type="dxa"/>
            <w:gridSpan w:val="2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86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632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255" w:type="dxa"/>
          </w:tcPr>
          <w:p>
            <w:pPr>
              <w:pStyle w:val="18"/>
              <w:spacing w:line="156" w:lineRule="exact"/>
              <w:ind w:right="71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"Carrie"</w:t>
            </w:r>
          </w:p>
        </w:tc>
        <w:tc>
          <w:tcPr>
            <w:tcW w:w="561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421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26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680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988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647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526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57" w:type="dxa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5" w:hRule="atLeast"/>
        </w:trPr>
        <w:tc>
          <w:tcPr>
            <w:tcW w:w="1469" w:type="dxa"/>
          </w:tcPr>
          <w:p>
            <w:pPr>
              <w:pStyle w:val="18"/>
              <w:spacing w:before="72"/>
              <w:ind w:left="491" w:right="704"/>
              <w:jc w:val="center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889</w:t>
            </w:r>
          </w:p>
        </w:tc>
        <w:tc>
          <w:tcPr>
            <w:tcW w:w="803" w:type="dxa"/>
            <w:gridSpan w:val="2"/>
          </w:tcPr>
          <w:p>
            <w:pPr>
              <w:pStyle w:val="18"/>
              <w:spacing w:before="72"/>
              <w:ind w:left="27"/>
              <w:jc w:val="left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890</w:t>
            </w:r>
          </w:p>
        </w:tc>
        <w:tc>
          <w:tcPr>
            <w:tcW w:w="286" w:type="dxa"/>
          </w:tcPr>
          <w:p>
            <w:pPr>
              <w:pStyle w:val="18"/>
              <w:spacing w:before="72"/>
              <w:ind w:left="136"/>
              <w:jc w:val="left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632" w:type="dxa"/>
          </w:tcPr>
          <w:p>
            <w:pPr>
              <w:pStyle w:val="18"/>
              <w:spacing w:before="72"/>
              <w:ind w:right="100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2255" w:type="dxa"/>
          </w:tcPr>
          <w:p>
            <w:pPr>
              <w:pStyle w:val="18"/>
              <w:spacing w:before="72"/>
              <w:ind w:right="71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Behr,</w:t>
            </w:r>
            <w:r>
              <w:rPr>
                <w:color w:val="000000" w:themeColor="text1"/>
                <w:spacing w:val="-4"/>
                <w:sz w:val="14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Mr.</w:t>
            </w:r>
            <w:r>
              <w:rPr>
                <w:color w:val="000000" w:themeColor="text1"/>
                <w:spacing w:val="-4"/>
                <w:sz w:val="14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Karl</w:t>
            </w:r>
            <w:r>
              <w:rPr>
                <w:color w:val="000000" w:themeColor="text1"/>
                <w:spacing w:val="-4"/>
                <w:sz w:val="14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Howell</w:t>
            </w:r>
          </w:p>
        </w:tc>
        <w:tc>
          <w:tcPr>
            <w:tcW w:w="561" w:type="dxa"/>
          </w:tcPr>
          <w:p>
            <w:pPr>
              <w:pStyle w:val="18"/>
              <w:spacing w:before="72"/>
              <w:ind w:right="72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male</w:t>
            </w:r>
          </w:p>
        </w:tc>
        <w:tc>
          <w:tcPr>
            <w:tcW w:w="421" w:type="dxa"/>
          </w:tcPr>
          <w:p>
            <w:pPr>
              <w:pStyle w:val="18"/>
              <w:spacing w:before="72"/>
              <w:ind w:left="47" w:right="48"/>
              <w:jc w:val="center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26.0</w:t>
            </w:r>
          </w:p>
        </w:tc>
        <w:tc>
          <w:tcPr>
            <w:tcW w:w="526" w:type="dxa"/>
          </w:tcPr>
          <w:p>
            <w:pPr>
              <w:pStyle w:val="18"/>
              <w:spacing w:before="72"/>
              <w:ind w:right="73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680" w:type="dxa"/>
          </w:tcPr>
          <w:p>
            <w:pPr>
              <w:pStyle w:val="18"/>
              <w:spacing w:before="72"/>
              <w:ind w:right="228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988" w:type="dxa"/>
          </w:tcPr>
          <w:p>
            <w:pPr>
              <w:pStyle w:val="18"/>
              <w:spacing w:before="72"/>
              <w:ind w:right="76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111369</w:t>
            </w:r>
          </w:p>
        </w:tc>
        <w:tc>
          <w:tcPr>
            <w:tcW w:w="647" w:type="dxa"/>
          </w:tcPr>
          <w:p>
            <w:pPr>
              <w:pStyle w:val="18"/>
              <w:spacing w:before="72"/>
              <w:ind w:right="76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30.0000</w:t>
            </w:r>
          </w:p>
        </w:tc>
        <w:tc>
          <w:tcPr>
            <w:tcW w:w="526" w:type="dxa"/>
          </w:tcPr>
          <w:p>
            <w:pPr>
              <w:pStyle w:val="18"/>
              <w:spacing w:before="72"/>
              <w:ind w:right="77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C148</w:t>
            </w:r>
          </w:p>
        </w:tc>
        <w:tc>
          <w:tcPr>
            <w:tcW w:w="757" w:type="dxa"/>
          </w:tcPr>
          <w:p>
            <w:pPr>
              <w:pStyle w:val="18"/>
              <w:spacing w:before="72"/>
              <w:ind w:right="79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3" w:hRule="atLeast"/>
        </w:trPr>
        <w:tc>
          <w:tcPr>
            <w:tcW w:w="1469" w:type="dxa"/>
          </w:tcPr>
          <w:p>
            <w:pPr>
              <w:pStyle w:val="18"/>
              <w:spacing w:before="8"/>
              <w:jc w:val="left"/>
              <w:rPr>
                <w:rFonts w:ascii="Consolas"/>
                <w:color w:val="000000" w:themeColor="text1"/>
                <w:sz w:val="12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ind w:left="50"/>
              <w:jc w:val="left"/>
              <w:rPr>
                <w:rFonts w:ascii="Consolas"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  <w:t>df.dtypes</w:t>
            </w:r>
          </w:p>
        </w:tc>
        <w:tc>
          <w:tcPr>
            <w:tcW w:w="803" w:type="dxa"/>
            <w:gridSpan w:val="2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8279" w:type="dxa"/>
            <w:gridSpan w:val="11"/>
            <w:vMerge w:val="restart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1469" w:type="dxa"/>
          </w:tcPr>
          <w:p>
            <w:pPr>
              <w:pStyle w:val="18"/>
              <w:spacing w:before="86" w:line="160" w:lineRule="exact"/>
              <w:ind w:left="93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position w:val="-3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135890" cy="104775"/>
                  <wp:effectExtent l="0" t="0" r="0" b="0"/>
                  <wp:docPr id="203" name="image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image58.png"/>
                          <pic:cNvPicPr>
                            <a:picLocks noChangeAspect="1"/>
                          </pic:cNvPicPr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032" cy="10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  <w:t xml:space="preserve">  </w:t>
            </w:r>
            <w:r>
              <w:rPr>
                <w:rFonts w:ascii="Times New Roman"/>
                <w:color w:val="000000" w:themeColor="text1"/>
                <w:spacing w:val="-18"/>
                <w:sz w:val="20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PassengerId</w:t>
            </w:r>
          </w:p>
        </w:tc>
        <w:tc>
          <w:tcPr>
            <w:tcW w:w="803" w:type="dxa"/>
            <w:gridSpan w:val="2"/>
          </w:tcPr>
          <w:p>
            <w:pPr>
              <w:pStyle w:val="18"/>
              <w:spacing w:before="86" w:line="160" w:lineRule="exact"/>
              <w:ind w:left="279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int64</w:t>
            </w:r>
          </w:p>
        </w:tc>
        <w:tc>
          <w:tcPr>
            <w:tcW w:w="8279" w:type="dxa"/>
            <w:gridSpan w:val="11"/>
            <w:vMerge w:val="continue"/>
            <w:tcBorders>
              <w:top w:val="nil"/>
            </w:tcBorders>
          </w:tcPr>
          <w:p>
            <w:pPr>
              <w:rPr>
                <w:color w:val="000000" w:themeColor="text1"/>
                <w:sz w:val="2"/>
                <w:szCs w:val="2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0" w:hRule="atLeast"/>
        </w:trPr>
        <w:tc>
          <w:tcPr>
            <w:tcW w:w="1469" w:type="dxa"/>
          </w:tcPr>
          <w:p>
            <w:pPr>
              <w:pStyle w:val="18"/>
              <w:spacing w:line="150" w:lineRule="exact"/>
              <w:ind w:left="440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Survived</w:t>
            </w:r>
          </w:p>
        </w:tc>
        <w:tc>
          <w:tcPr>
            <w:tcW w:w="803" w:type="dxa"/>
            <w:gridSpan w:val="2"/>
          </w:tcPr>
          <w:p>
            <w:pPr>
              <w:pStyle w:val="18"/>
              <w:spacing w:line="150" w:lineRule="exact"/>
              <w:ind w:left="279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int64</w:t>
            </w:r>
          </w:p>
        </w:tc>
        <w:tc>
          <w:tcPr>
            <w:tcW w:w="8279" w:type="dxa"/>
            <w:gridSpan w:val="11"/>
            <w:vMerge w:val="continue"/>
            <w:tcBorders>
              <w:top w:val="nil"/>
            </w:tcBorders>
          </w:tcPr>
          <w:p>
            <w:pPr>
              <w:rPr>
                <w:color w:val="000000" w:themeColor="text1"/>
                <w:sz w:val="2"/>
                <w:szCs w:val="2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" w:hRule="atLeast"/>
        </w:trPr>
        <w:tc>
          <w:tcPr>
            <w:tcW w:w="1469" w:type="dxa"/>
          </w:tcPr>
          <w:p>
            <w:pPr>
              <w:pStyle w:val="18"/>
              <w:spacing w:line="154" w:lineRule="exact"/>
              <w:ind w:left="440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Pclass</w:t>
            </w:r>
          </w:p>
        </w:tc>
        <w:tc>
          <w:tcPr>
            <w:tcW w:w="803" w:type="dxa"/>
            <w:gridSpan w:val="2"/>
          </w:tcPr>
          <w:p>
            <w:pPr>
              <w:pStyle w:val="18"/>
              <w:spacing w:line="154" w:lineRule="exact"/>
              <w:ind w:left="279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int64</w:t>
            </w:r>
          </w:p>
        </w:tc>
        <w:tc>
          <w:tcPr>
            <w:tcW w:w="8279" w:type="dxa"/>
            <w:gridSpan w:val="11"/>
            <w:vMerge w:val="continue"/>
            <w:tcBorders>
              <w:top w:val="nil"/>
            </w:tcBorders>
          </w:tcPr>
          <w:p>
            <w:pPr>
              <w:rPr>
                <w:color w:val="000000" w:themeColor="text1"/>
                <w:sz w:val="2"/>
                <w:szCs w:val="2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" w:hRule="atLeast"/>
        </w:trPr>
        <w:tc>
          <w:tcPr>
            <w:tcW w:w="1469" w:type="dxa"/>
          </w:tcPr>
          <w:p>
            <w:pPr>
              <w:pStyle w:val="18"/>
              <w:spacing w:line="155" w:lineRule="exact"/>
              <w:ind w:left="440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Name</w:t>
            </w:r>
          </w:p>
        </w:tc>
        <w:tc>
          <w:tcPr>
            <w:tcW w:w="803" w:type="dxa"/>
            <w:gridSpan w:val="2"/>
          </w:tcPr>
          <w:p>
            <w:pPr>
              <w:pStyle w:val="18"/>
              <w:spacing w:line="155" w:lineRule="exact"/>
              <w:ind w:left="202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object</w:t>
            </w:r>
          </w:p>
        </w:tc>
        <w:tc>
          <w:tcPr>
            <w:tcW w:w="8279" w:type="dxa"/>
            <w:gridSpan w:val="11"/>
            <w:vMerge w:val="continue"/>
            <w:tcBorders>
              <w:top w:val="nil"/>
            </w:tcBorders>
          </w:tcPr>
          <w:p>
            <w:pPr>
              <w:rPr>
                <w:color w:val="000000" w:themeColor="text1"/>
                <w:sz w:val="2"/>
                <w:szCs w:val="2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0" w:hRule="atLeast"/>
        </w:trPr>
        <w:tc>
          <w:tcPr>
            <w:tcW w:w="1469" w:type="dxa"/>
          </w:tcPr>
          <w:p>
            <w:pPr>
              <w:pStyle w:val="18"/>
              <w:spacing w:line="150" w:lineRule="exact"/>
              <w:ind w:left="440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Sex</w:t>
            </w:r>
          </w:p>
        </w:tc>
        <w:tc>
          <w:tcPr>
            <w:tcW w:w="803" w:type="dxa"/>
            <w:gridSpan w:val="2"/>
          </w:tcPr>
          <w:p>
            <w:pPr>
              <w:pStyle w:val="18"/>
              <w:spacing w:line="150" w:lineRule="exact"/>
              <w:ind w:left="202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object</w:t>
            </w:r>
          </w:p>
        </w:tc>
        <w:tc>
          <w:tcPr>
            <w:tcW w:w="8279" w:type="dxa"/>
            <w:gridSpan w:val="11"/>
            <w:vMerge w:val="continue"/>
            <w:tcBorders>
              <w:top w:val="nil"/>
            </w:tcBorders>
          </w:tcPr>
          <w:p>
            <w:pPr>
              <w:rPr>
                <w:color w:val="000000" w:themeColor="text1"/>
                <w:sz w:val="2"/>
                <w:szCs w:val="2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" w:hRule="atLeast"/>
        </w:trPr>
        <w:tc>
          <w:tcPr>
            <w:tcW w:w="1469" w:type="dxa"/>
          </w:tcPr>
          <w:p>
            <w:pPr>
              <w:pStyle w:val="18"/>
              <w:spacing w:line="154" w:lineRule="exact"/>
              <w:ind w:left="440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Age</w:t>
            </w:r>
          </w:p>
        </w:tc>
        <w:tc>
          <w:tcPr>
            <w:tcW w:w="803" w:type="dxa"/>
            <w:gridSpan w:val="2"/>
          </w:tcPr>
          <w:p>
            <w:pPr>
              <w:pStyle w:val="18"/>
              <w:spacing w:line="154" w:lineRule="exact"/>
              <w:ind w:left="125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float64</w:t>
            </w:r>
          </w:p>
        </w:tc>
        <w:tc>
          <w:tcPr>
            <w:tcW w:w="8279" w:type="dxa"/>
            <w:gridSpan w:val="11"/>
            <w:vMerge w:val="continue"/>
            <w:tcBorders>
              <w:top w:val="nil"/>
            </w:tcBorders>
          </w:tcPr>
          <w:p>
            <w:pPr>
              <w:rPr>
                <w:color w:val="000000" w:themeColor="text1"/>
                <w:sz w:val="2"/>
                <w:szCs w:val="2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" w:hRule="atLeast"/>
        </w:trPr>
        <w:tc>
          <w:tcPr>
            <w:tcW w:w="1469" w:type="dxa"/>
          </w:tcPr>
          <w:p>
            <w:pPr>
              <w:pStyle w:val="18"/>
              <w:spacing w:line="155" w:lineRule="exact"/>
              <w:ind w:left="440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SibSp</w:t>
            </w:r>
          </w:p>
        </w:tc>
        <w:tc>
          <w:tcPr>
            <w:tcW w:w="803" w:type="dxa"/>
            <w:gridSpan w:val="2"/>
          </w:tcPr>
          <w:p>
            <w:pPr>
              <w:pStyle w:val="18"/>
              <w:spacing w:line="155" w:lineRule="exact"/>
              <w:ind w:left="279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int64</w:t>
            </w:r>
          </w:p>
        </w:tc>
        <w:tc>
          <w:tcPr>
            <w:tcW w:w="8279" w:type="dxa"/>
            <w:gridSpan w:val="11"/>
            <w:vMerge w:val="continue"/>
            <w:tcBorders>
              <w:top w:val="nil"/>
            </w:tcBorders>
          </w:tcPr>
          <w:p>
            <w:pPr>
              <w:rPr>
                <w:color w:val="000000" w:themeColor="text1"/>
                <w:sz w:val="2"/>
                <w:szCs w:val="2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0" w:hRule="atLeast"/>
        </w:trPr>
        <w:tc>
          <w:tcPr>
            <w:tcW w:w="1469" w:type="dxa"/>
          </w:tcPr>
          <w:p>
            <w:pPr>
              <w:pStyle w:val="18"/>
              <w:spacing w:line="150" w:lineRule="exact"/>
              <w:ind w:left="440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Parch</w:t>
            </w:r>
          </w:p>
        </w:tc>
        <w:tc>
          <w:tcPr>
            <w:tcW w:w="803" w:type="dxa"/>
            <w:gridSpan w:val="2"/>
          </w:tcPr>
          <w:p>
            <w:pPr>
              <w:pStyle w:val="18"/>
              <w:spacing w:line="150" w:lineRule="exact"/>
              <w:ind w:left="279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int64</w:t>
            </w:r>
          </w:p>
        </w:tc>
        <w:tc>
          <w:tcPr>
            <w:tcW w:w="8279" w:type="dxa"/>
            <w:gridSpan w:val="11"/>
            <w:vMerge w:val="continue"/>
            <w:tcBorders>
              <w:top w:val="nil"/>
            </w:tcBorders>
          </w:tcPr>
          <w:p>
            <w:pPr>
              <w:rPr>
                <w:color w:val="000000" w:themeColor="text1"/>
                <w:sz w:val="2"/>
                <w:szCs w:val="2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" w:hRule="atLeast"/>
        </w:trPr>
        <w:tc>
          <w:tcPr>
            <w:tcW w:w="1469" w:type="dxa"/>
          </w:tcPr>
          <w:p>
            <w:pPr>
              <w:pStyle w:val="18"/>
              <w:spacing w:line="154" w:lineRule="exact"/>
              <w:ind w:left="440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Ticket</w:t>
            </w:r>
          </w:p>
        </w:tc>
        <w:tc>
          <w:tcPr>
            <w:tcW w:w="803" w:type="dxa"/>
            <w:gridSpan w:val="2"/>
          </w:tcPr>
          <w:p>
            <w:pPr>
              <w:pStyle w:val="18"/>
              <w:spacing w:line="154" w:lineRule="exact"/>
              <w:ind w:left="202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object</w:t>
            </w:r>
          </w:p>
        </w:tc>
        <w:tc>
          <w:tcPr>
            <w:tcW w:w="8279" w:type="dxa"/>
            <w:gridSpan w:val="11"/>
            <w:vMerge w:val="continue"/>
            <w:tcBorders>
              <w:top w:val="nil"/>
            </w:tcBorders>
          </w:tcPr>
          <w:p>
            <w:pPr>
              <w:rPr>
                <w:color w:val="000000" w:themeColor="text1"/>
                <w:sz w:val="2"/>
                <w:szCs w:val="2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" w:hRule="atLeast"/>
        </w:trPr>
        <w:tc>
          <w:tcPr>
            <w:tcW w:w="1469" w:type="dxa"/>
          </w:tcPr>
          <w:p>
            <w:pPr>
              <w:pStyle w:val="18"/>
              <w:spacing w:line="155" w:lineRule="exact"/>
              <w:ind w:left="440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Fare</w:t>
            </w:r>
          </w:p>
        </w:tc>
        <w:tc>
          <w:tcPr>
            <w:tcW w:w="803" w:type="dxa"/>
            <w:gridSpan w:val="2"/>
          </w:tcPr>
          <w:p>
            <w:pPr>
              <w:pStyle w:val="18"/>
              <w:spacing w:line="155" w:lineRule="exact"/>
              <w:ind w:left="125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float64</w:t>
            </w:r>
          </w:p>
        </w:tc>
        <w:tc>
          <w:tcPr>
            <w:tcW w:w="8279" w:type="dxa"/>
            <w:gridSpan w:val="11"/>
            <w:vMerge w:val="continue"/>
            <w:tcBorders>
              <w:top w:val="nil"/>
            </w:tcBorders>
          </w:tcPr>
          <w:p>
            <w:pPr>
              <w:rPr>
                <w:color w:val="000000" w:themeColor="text1"/>
                <w:sz w:val="2"/>
                <w:szCs w:val="2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" w:hRule="atLeast"/>
        </w:trPr>
        <w:tc>
          <w:tcPr>
            <w:tcW w:w="1469" w:type="dxa"/>
          </w:tcPr>
          <w:p>
            <w:pPr>
              <w:pStyle w:val="18"/>
              <w:spacing w:line="154" w:lineRule="exact"/>
              <w:ind w:left="440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Cabin</w:t>
            </w:r>
          </w:p>
        </w:tc>
        <w:tc>
          <w:tcPr>
            <w:tcW w:w="803" w:type="dxa"/>
            <w:gridSpan w:val="2"/>
          </w:tcPr>
          <w:p>
            <w:pPr>
              <w:pStyle w:val="18"/>
              <w:spacing w:line="154" w:lineRule="exact"/>
              <w:ind w:left="202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object</w:t>
            </w:r>
          </w:p>
        </w:tc>
        <w:tc>
          <w:tcPr>
            <w:tcW w:w="8279" w:type="dxa"/>
            <w:gridSpan w:val="11"/>
            <w:vMerge w:val="continue"/>
            <w:tcBorders>
              <w:top w:val="nil"/>
            </w:tcBorders>
          </w:tcPr>
          <w:p>
            <w:pPr>
              <w:rPr>
                <w:color w:val="000000" w:themeColor="text1"/>
                <w:sz w:val="2"/>
                <w:szCs w:val="2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" w:hRule="atLeast"/>
        </w:trPr>
        <w:tc>
          <w:tcPr>
            <w:tcW w:w="1469" w:type="dxa"/>
          </w:tcPr>
          <w:p>
            <w:pPr>
              <w:pStyle w:val="18"/>
              <w:spacing w:line="155" w:lineRule="exact"/>
              <w:ind w:left="440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Embarked</w:t>
            </w:r>
          </w:p>
        </w:tc>
        <w:tc>
          <w:tcPr>
            <w:tcW w:w="803" w:type="dxa"/>
            <w:gridSpan w:val="2"/>
          </w:tcPr>
          <w:p>
            <w:pPr>
              <w:pStyle w:val="18"/>
              <w:spacing w:line="155" w:lineRule="exact"/>
              <w:ind w:left="202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object</w:t>
            </w:r>
          </w:p>
        </w:tc>
        <w:tc>
          <w:tcPr>
            <w:tcW w:w="8279" w:type="dxa"/>
            <w:gridSpan w:val="11"/>
            <w:vMerge w:val="continue"/>
            <w:tcBorders>
              <w:top w:val="nil"/>
            </w:tcBorders>
          </w:tcPr>
          <w:p>
            <w:pPr>
              <w:rPr>
                <w:color w:val="000000" w:themeColor="text1"/>
                <w:sz w:val="2"/>
                <w:szCs w:val="2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5" w:hRule="atLeast"/>
        </w:trPr>
        <w:tc>
          <w:tcPr>
            <w:tcW w:w="1469" w:type="dxa"/>
          </w:tcPr>
          <w:p>
            <w:pPr>
              <w:pStyle w:val="18"/>
              <w:spacing w:line="135" w:lineRule="exact"/>
              <w:ind w:left="440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dtype: object</w:t>
            </w:r>
          </w:p>
        </w:tc>
        <w:tc>
          <w:tcPr>
            <w:tcW w:w="803" w:type="dxa"/>
            <w:gridSpan w:val="2"/>
          </w:tcPr>
          <w:p>
            <w:pPr>
              <w:pStyle w:val="18"/>
              <w:jc w:val="left"/>
              <w:rPr>
                <w:rFonts w:ascii="Times New Roman"/>
                <w:color w:val="000000" w:themeColor="text1"/>
                <w:sz w:val="10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8279" w:type="dxa"/>
            <w:gridSpan w:val="11"/>
            <w:vMerge w:val="continue"/>
            <w:tcBorders>
              <w:top w:val="nil"/>
            </w:tcBorders>
          </w:tcPr>
          <w:p>
            <w:pPr>
              <w:rPr>
                <w:color w:val="000000" w:themeColor="text1"/>
                <w:sz w:val="2"/>
                <w:szCs w:val="2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6"/>
        <w:rPr>
          <w:color w:val="000000" w:themeColor="text1"/>
          <w:sz w:val="10"/>
          <w14:textFill>
            <w14:solidFill>
              <w14:schemeClr w14:val="tx1"/>
            </w14:solidFill>
          </w14:textFill>
        </w:rPr>
      </w:pPr>
    </w:p>
    <w:tbl>
      <w:tblPr>
        <w:tblStyle w:val="11"/>
        <w:tblW w:w="0" w:type="auto"/>
        <w:tblInd w:w="15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90"/>
        <w:gridCol w:w="928"/>
        <w:gridCol w:w="880"/>
        <w:gridCol w:w="880"/>
        <w:gridCol w:w="880"/>
        <w:gridCol w:w="880"/>
        <w:gridCol w:w="880"/>
        <w:gridCol w:w="88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6" w:hRule="atLeast"/>
        </w:trPr>
        <w:tc>
          <w:tcPr>
            <w:tcW w:w="990" w:type="dxa"/>
            <w:tcBorders>
              <w:bottom w:val="single" w:color="616161" w:sz="4" w:space="0"/>
            </w:tcBorders>
          </w:tcPr>
          <w:p>
            <w:pPr>
              <w:pStyle w:val="18"/>
              <w:spacing w:line="129" w:lineRule="exact"/>
              <w:ind w:left="50"/>
              <w:jc w:val="left"/>
              <w:rPr>
                <w:rFonts w:ascii="Consolas"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  <w:t>df.describe()</w:t>
            </w:r>
          </w:p>
          <w:p>
            <w:pPr>
              <w:pStyle w:val="18"/>
              <w:spacing w:before="6"/>
              <w:jc w:val="left"/>
              <w:rPr>
                <w:rFonts w:ascii="Consolas"/>
                <w:color w:val="000000" w:themeColor="text1"/>
                <w:sz w:val="17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line="165" w:lineRule="exact"/>
              <w:ind w:left="93"/>
              <w:jc w:val="left"/>
              <w:rPr>
                <w:rFonts w:ascii="Consolas"/>
                <w:color w:val="000000" w:themeColor="text1"/>
                <w:sz w:val="16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position w:val="-2"/>
                <w:sz w:val="16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135255" cy="104775"/>
                  <wp:effectExtent l="0" t="0" r="0" b="0"/>
                  <wp:docPr id="205" name="image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" name="image58.png"/>
                          <pic:cNvPicPr>
                            <a:picLocks noChangeAspect="1"/>
                          </pic:cNvPicPr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566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8" w:type="dxa"/>
            <w:tcBorders>
              <w:bottom w:val="single" w:color="616161" w:sz="4" w:space="0"/>
            </w:tcBorders>
          </w:tcPr>
          <w:p>
            <w:pPr>
              <w:pStyle w:val="18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1"/>
              <w:jc w:val="left"/>
              <w:rPr>
                <w:rFonts w:ascii="Consolas"/>
                <w:color w:val="000000" w:themeColor="text1"/>
                <w:sz w:val="19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ind w:right="68"/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PassengerId</w:t>
            </w:r>
          </w:p>
        </w:tc>
        <w:tc>
          <w:tcPr>
            <w:tcW w:w="880" w:type="dxa"/>
            <w:tcBorders>
              <w:bottom w:val="single" w:color="616161" w:sz="4" w:space="0"/>
            </w:tcBorders>
          </w:tcPr>
          <w:p>
            <w:pPr>
              <w:pStyle w:val="18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1"/>
              <w:jc w:val="left"/>
              <w:rPr>
                <w:rFonts w:ascii="Consolas"/>
                <w:color w:val="000000" w:themeColor="text1"/>
                <w:sz w:val="19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ind w:right="69"/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Survived</w:t>
            </w:r>
          </w:p>
        </w:tc>
        <w:tc>
          <w:tcPr>
            <w:tcW w:w="880" w:type="dxa"/>
            <w:tcBorders>
              <w:bottom w:val="single" w:color="616161" w:sz="4" w:space="0"/>
            </w:tcBorders>
          </w:tcPr>
          <w:p>
            <w:pPr>
              <w:pStyle w:val="18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1"/>
              <w:jc w:val="left"/>
              <w:rPr>
                <w:rFonts w:ascii="Consolas"/>
                <w:color w:val="000000" w:themeColor="text1"/>
                <w:sz w:val="19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ind w:right="69"/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Pclass</w:t>
            </w:r>
          </w:p>
        </w:tc>
        <w:tc>
          <w:tcPr>
            <w:tcW w:w="880" w:type="dxa"/>
            <w:tcBorders>
              <w:bottom w:val="single" w:color="616161" w:sz="4" w:space="0"/>
            </w:tcBorders>
          </w:tcPr>
          <w:p>
            <w:pPr>
              <w:pStyle w:val="18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1"/>
              <w:jc w:val="left"/>
              <w:rPr>
                <w:rFonts w:ascii="Consolas"/>
                <w:color w:val="000000" w:themeColor="text1"/>
                <w:sz w:val="19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ind w:right="69"/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Age</w:t>
            </w:r>
          </w:p>
        </w:tc>
        <w:tc>
          <w:tcPr>
            <w:tcW w:w="880" w:type="dxa"/>
            <w:tcBorders>
              <w:bottom w:val="single" w:color="616161" w:sz="4" w:space="0"/>
            </w:tcBorders>
          </w:tcPr>
          <w:p>
            <w:pPr>
              <w:pStyle w:val="18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1"/>
              <w:jc w:val="left"/>
              <w:rPr>
                <w:rFonts w:ascii="Consolas"/>
                <w:color w:val="000000" w:themeColor="text1"/>
                <w:sz w:val="19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ind w:right="70"/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SibSp</w:t>
            </w:r>
          </w:p>
        </w:tc>
        <w:tc>
          <w:tcPr>
            <w:tcW w:w="880" w:type="dxa"/>
            <w:tcBorders>
              <w:bottom w:val="single" w:color="616161" w:sz="4" w:space="0"/>
            </w:tcBorders>
          </w:tcPr>
          <w:p>
            <w:pPr>
              <w:pStyle w:val="18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1"/>
              <w:jc w:val="left"/>
              <w:rPr>
                <w:rFonts w:ascii="Consolas"/>
                <w:color w:val="000000" w:themeColor="text1"/>
                <w:sz w:val="19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ind w:right="70"/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Parch</w:t>
            </w:r>
          </w:p>
        </w:tc>
        <w:tc>
          <w:tcPr>
            <w:tcW w:w="885" w:type="dxa"/>
            <w:tcBorders>
              <w:bottom w:val="single" w:color="616161" w:sz="4" w:space="0"/>
            </w:tcBorders>
          </w:tcPr>
          <w:p>
            <w:pPr>
              <w:pStyle w:val="18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1"/>
              <w:jc w:val="left"/>
              <w:rPr>
                <w:rFonts w:ascii="Consolas"/>
                <w:color w:val="000000" w:themeColor="text1"/>
                <w:sz w:val="19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ind w:right="75"/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Fare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990" w:type="dxa"/>
            <w:tcBorders>
              <w:top w:val="single" w:color="616161" w:sz="4" w:space="0"/>
            </w:tcBorders>
          </w:tcPr>
          <w:p>
            <w:pPr>
              <w:pStyle w:val="18"/>
              <w:spacing w:before="68"/>
              <w:ind w:left="517"/>
              <w:jc w:val="left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count</w:t>
            </w:r>
          </w:p>
        </w:tc>
        <w:tc>
          <w:tcPr>
            <w:tcW w:w="928" w:type="dxa"/>
            <w:tcBorders>
              <w:top w:val="single" w:color="616161" w:sz="4" w:space="0"/>
            </w:tcBorders>
          </w:tcPr>
          <w:p>
            <w:pPr>
              <w:pStyle w:val="18"/>
              <w:spacing w:before="68"/>
              <w:ind w:right="69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891.000000</w:t>
            </w:r>
          </w:p>
        </w:tc>
        <w:tc>
          <w:tcPr>
            <w:tcW w:w="880" w:type="dxa"/>
            <w:tcBorders>
              <w:top w:val="single" w:color="616161" w:sz="4" w:space="0"/>
            </w:tcBorders>
          </w:tcPr>
          <w:p>
            <w:pPr>
              <w:pStyle w:val="18"/>
              <w:spacing w:before="68"/>
              <w:ind w:right="69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891.000000</w:t>
            </w:r>
          </w:p>
        </w:tc>
        <w:tc>
          <w:tcPr>
            <w:tcW w:w="880" w:type="dxa"/>
            <w:tcBorders>
              <w:top w:val="single" w:color="616161" w:sz="4" w:space="0"/>
            </w:tcBorders>
          </w:tcPr>
          <w:p>
            <w:pPr>
              <w:pStyle w:val="18"/>
              <w:spacing w:before="68"/>
              <w:ind w:right="69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891.000000</w:t>
            </w:r>
          </w:p>
        </w:tc>
        <w:tc>
          <w:tcPr>
            <w:tcW w:w="880" w:type="dxa"/>
            <w:tcBorders>
              <w:top w:val="single" w:color="616161" w:sz="4" w:space="0"/>
            </w:tcBorders>
          </w:tcPr>
          <w:p>
            <w:pPr>
              <w:pStyle w:val="18"/>
              <w:spacing w:before="68"/>
              <w:ind w:right="69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714.000000</w:t>
            </w:r>
          </w:p>
        </w:tc>
        <w:tc>
          <w:tcPr>
            <w:tcW w:w="880" w:type="dxa"/>
            <w:tcBorders>
              <w:top w:val="single" w:color="616161" w:sz="4" w:space="0"/>
            </w:tcBorders>
          </w:tcPr>
          <w:p>
            <w:pPr>
              <w:pStyle w:val="18"/>
              <w:spacing w:before="68"/>
              <w:ind w:right="70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891.000000</w:t>
            </w:r>
          </w:p>
        </w:tc>
        <w:tc>
          <w:tcPr>
            <w:tcW w:w="880" w:type="dxa"/>
            <w:tcBorders>
              <w:top w:val="single" w:color="616161" w:sz="4" w:space="0"/>
            </w:tcBorders>
          </w:tcPr>
          <w:p>
            <w:pPr>
              <w:pStyle w:val="18"/>
              <w:spacing w:before="68"/>
              <w:ind w:right="70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891.000000</w:t>
            </w:r>
          </w:p>
        </w:tc>
        <w:tc>
          <w:tcPr>
            <w:tcW w:w="885" w:type="dxa"/>
            <w:tcBorders>
              <w:top w:val="single" w:color="616161" w:sz="4" w:space="0"/>
            </w:tcBorders>
          </w:tcPr>
          <w:p>
            <w:pPr>
              <w:pStyle w:val="18"/>
              <w:spacing w:before="68"/>
              <w:ind w:right="75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891.000000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990" w:type="dxa"/>
          </w:tcPr>
          <w:p>
            <w:pPr>
              <w:pStyle w:val="18"/>
              <w:spacing w:before="77"/>
              <w:ind w:left="510"/>
              <w:jc w:val="left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mean</w:t>
            </w:r>
          </w:p>
        </w:tc>
        <w:tc>
          <w:tcPr>
            <w:tcW w:w="928" w:type="dxa"/>
          </w:tcPr>
          <w:p>
            <w:pPr>
              <w:pStyle w:val="18"/>
              <w:spacing w:before="77"/>
              <w:ind w:right="69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446.000000</w:t>
            </w:r>
          </w:p>
        </w:tc>
        <w:tc>
          <w:tcPr>
            <w:tcW w:w="880" w:type="dxa"/>
          </w:tcPr>
          <w:p>
            <w:pPr>
              <w:pStyle w:val="18"/>
              <w:spacing w:before="77"/>
              <w:ind w:right="69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0.383838</w:t>
            </w:r>
          </w:p>
        </w:tc>
        <w:tc>
          <w:tcPr>
            <w:tcW w:w="880" w:type="dxa"/>
          </w:tcPr>
          <w:p>
            <w:pPr>
              <w:pStyle w:val="18"/>
              <w:spacing w:before="77"/>
              <w:ind w:right="69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2.308642</w:t>
            </w:r>
          </w:p>
        </w:tc>
        <w:tc>
          <w:tcPr>
            <w:tcW w:w="880" w:type="dxa"/>
          </w:tcPr>
          <w:p>
            <w:pPr>
              <w:pStyle w:val="18"/>
              <w:spacing w:before="77"/>
              <w:ind w:right="69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29.699118</w:t>
            </w:r>
          </w:p>
        </w:tc>
        <w:tc>
          <w:tcPr>
            <w:tcW w:w="880" w:type="dxa"/>
          </w:tcPr>
          <w:p>
            <w:pPr>
              <w:pStyle w:val="18"/>
              <w:spacing w:before="77"/>
              <w:ind w:right="70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0.523008</w:t>
            </w:r>
          </w:p>
        </w:tc>
        <w:tc>
          <w:tcPr>
            <w:tcW w:w="880" w:type="dxa"/>
          </w:tcPr>
          <w:p>
            <w:pPr>
              <w:pStyle w:val="18"/>
              <w:spacing w:before="77"/>
              <w:ind w:right="70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0.381594</w:t>
            </w:r>
          </w:p>
        </w:tc>
        <w:tc>
          <w:tcPr>
            <w:tcW w:w="885" w:type="dxa"/>
          </w:tcPr>
          <w:p>
            <w:pPr>
              <w:pStyle w:val="18"/>
              <w:spacing w:before="77"/>
              <w:ind w:right="75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32.204208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 w:hRule="atLeast"/>
        </w:trPr>
        <w:tc>
          <w:tcPr>
            <w:tcW w:w="990" w:type="dxa"/>
          </w:tcPr>
          <w:p>
            <w:pPr>
              <w:pStyle w:val="18"/>
              <w:spacing w:before="72"/>
              <w:ind w:right="127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std</w:t>
            </w:r>
          </w:p>
        </w:tc>
        <w:tc>
          <w:tcPr>
            <w:tcW w:w="928" w:type="dxa"/>
          </w:tcPr>
          <w:p>
            <w:pPr>
              <w:pStyle w:val="18"/>
              <w:spacing w:before="72"/>
              <w:ind w:right="69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257.353842</w:t>
            </w:r>
          </w:p>
        </w:tc>
        <w:tc>
          <w:tcPr>
            <w:tcW w:w="880" w:type="dxa"/>
          </w:tcPr>
          <w:p>
            <w:pPr>
              <w:pStyle w:val="18"/>
              <w:spacing w:before="72"/>
              <w:ind w:right="69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0.486592</w:t>
            </w:r>
          </w:p>
        </w:tc>
        <w:tc>
          <w:tcPr>
            <w:tcW w:w="880" w:type="dxa"/>
          </w:tcPr>
          <w:p>
            <w:pPr>
              <w:pStyle w:val="18"/>
              <w:spacing w:before="72"/>
              <w:ind w:right="69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0.836071</w:t>
            </w:r>
          </w:p>
        </w:tc>
        <w:tc>
          <w:tcPr>
            <w:tcW w:w="880" w:type="dxa"/>
          </w:tcPr>
          <w:p>
            <w:pPr>
              <w:pStyle w:val="18"/>
              <w:spacing w:before="72"/>
              <w:ind w:right="71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14.526497</w:t>
            </w:r>
          </w:p>
        </w:tc>
        <w:tc>
          <w:tcPr>
            <w:tcW w:w="880" w:type="dxa"/>
          </w:tcPr>
          <w:p>
            <w:pPr>
              <w:pStyle w:val="18"/>
              <w:spacing w:before="72"/>
              <w:ind w:right="70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1.102743</w:t>
            </w:r>
          </w:p>
        </w:tc>
        <w:tc>
          <w:tcPr>
            <w:tcW w:w="880" w:type="dxa"/>
          </w:tcPr>
          <w:p>
            <w:pPr>
              <w:pStyle w:val="18"/>
              <w:spacing w:before="72"/>
              <w:ind w:right="70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0.806057</w:t>
            </w:r>
          </w:p>
        </w:tc>
        <w:tc>
          <w:tcPr>
            <w:tcW w:w="885" w:type="dxa"/>
          </w:tcPr>
          <w:p>
            <w:pPr>
              <w:pStyle w:val="18"/>
              <w:spacing w:before="72"/>
              <w:ind w:right="75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49.693429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990" w:type="dxa"/>
          </w:tcPr>
          <w:p>
            <w:pPr>
              <w:pStyle w:val="18"/>
              <w:spacing w:before="72"/>
              <w:ind w:left="634"/>
              <w:jc w:val="left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min</w:t>
            </w:r>
          </w:p>
        </w:tc>
        <w:tc>
          <w:tcPr>
            <w:tcW w:w="928" w:type="dxa"/>
          </w:tcPr>
          <w:p>
            <w:pPr>
              <w:pStyle w:val="18"/>
              <w:spacing w:before="72"/>
              <w:ind w:right="69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1.000000</w:t>
            </w:r>
          </w:p>
        </w:tc>
        <w:tc>
          <w:tcPr>
            <w:tcW w:w="880" w:type="dxa"/>
          </w:tcPr>
          <w:p>
            <w:pPr>
              <w:pStyle w:val="18"/>
              <w:spacing w:before="72"/>
              <w:ind w:right="69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0.000000</w:t>
            </w:r>
          </w:p>
        </w:tc>
        <w:tc>
          <w:tcPr>
            <w:tcW w:w="880" w:type="dxa"/>
          </w:tcPr>
          <w:p>
            <w:pPr>
              <w:pStyle w:val="18"/>
              <w:spacing w:before="72"/>
              <w:ind w:right="69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1.000000</w:t>
            </w:r>
          </w:p>
        </w:tc>
        <w:tc>
          <w:tcPr>
            <w:tcW w:w="880" w:type="dxa"/>
          </w:tcPr>
          <w:p>
            <w:pPr>
              <w:pStyle w:val="18"/>
              <w:spacing w:before="72"/>
              <w:ind w:right="70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0.420000</w:t>
            </w:r>
          </w:p>
        </w:tc>
        <w:tc>
          <w:tcPr>
            <w:tcW w:w="880" w:type="dxa"/>
          </w:tcPr>
          <w:p>
            <w:pPr>
              <w:pStyle w:val="18"/>
              <w:spacing w:before="72"/>
              <w:ind w:right="70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0.000000</w:t>
            </w:r>
          </w:p>
        </w:tc>
        <w:tc>
          <w:tcPr>
            <w:tcW w:w="880" w:type="dxa"/>
          </w:tcPr>
          <w:p>
            <w:pPr>
              <w:pStyle w:val="18"/>
              <w:spacing w:before="72"/>
              <w:ind w:right="70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0.000000</w:t>
            </w:r>
          </w:p>
        </w:tc>
        <w:tc>
          <w:tcPr>
            <w:tcW w:w="885" w:type="dxa"/>
          </w:tcPr>
          <w:p>
            <w:pPr>
              <w:pStyle w:val="18"/>
              <w:spacing w:before="72"/>
              <w:ind w:right="75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0.000000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990" w:type="dxa"/>
          </w:tcPr>
          <w:p>
            <w:pPr>
              <w:pStyle w:val="18"/>
              <w:spacing w:before="77"/>
              <w:ind w:left="580"/>
              <w:jc w:val="left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25%</w:t>
            </w:r>
          </w:p>
        </w:tc>
        <w:tc>
          <w:tcPr>
            <w:tcW w:w="928" w:type="dxa"/>
          </w:tcPr>
          <w:p>
            <w:pPr>
              <w:pStyle w:val="18"/>
              <w:spacing w:before="77"/>
              <w:ind w:right="69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223.500000</w:t>
            </w:r>
          </w:p>
        </w:tc>
        <w:tc>
          <w:tcPr>
            <w:tcW w:w="880" w:type="dxa"/>
          </w:tcPr>
          <w:p>
            <w:pPr>
              <w:pStyle w:val="18"/>
              <w:spacing w:before="77"/>
              <w:ind w:right="69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0.000000</w:t>
            </w:r>
          </w:p>
        </w:tc>
        <w:tc>
          <w:tcPr>
            <w:tcW w:w="880" w:type="dxa"/>
          </w:tcPr>
          <w:p>
            <w:pPr>
              <w:pStyle w:val="18"/>
              <w:spacing w:before="77"/>
              <w:ind w:right="69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2.000000</w:t>
            </w:r>
          </w:p>
        </w:tc>
        <w:tc>
          <w:tcPr>
            <w:tcW w:w="880" w:type="dxa"/>
          </w:tcPr>
          <w:p>
            <w:pPr>
              <w:pStyle w:val="18"/>
              <w:spacing w:before="77"/>
              <w:ind w:right="71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20.125000</w:t>
            </w:r>
          </w:p>
        </w:tc>
        <w:tc>
          <w:tcPr>
            <w:tcW w:w="880" w:type="dxa"/>
          </w:tcPr>
          <w:p>
            <w:pPr>
              <w:pStyle w:val="18"/>
              <w:spacing w:before="77"/>
              <w:ind w:right="70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0.000000</w:t>
            </w:r>
          </w:p>
        </w:tc>
        <w:tc>
          <w:tcPr>
            <w:tcW w:w="880" w:type="dxa"/>
          </w:tcPr>
          <w:p>
            <w:pPr>
              <w:pStyle w:val="18"/>
              <w:spacing w:before="77"/>
              <w:ind w:right="70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0.000000</w:t>
            </w:r>
          </w:p>
        </w:tc>
        <w:tc>
          <w:tcPr>
            <w:tcW w:w="885" w:type="dxa"/>
          </w:tcPr>
          <w:p>
            <w:pPr>
              <w:pStyle w:val="18"/>
              <w:spacing w:before="77"/>
              <w:ind w:right="75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7.910400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990" w:type="dxa"/>
          </w:tcPr>
          <w:p>
            <w:pPr>
              <w:pStyle w:val="18"/>
              <w:spacing w:before="72"/>
              <w:ind w:left="580"/>
              <w:jc w:val="left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50%</w:t>
            </w:r>
          </w:p>
        </w:tc>
        <w:tc>
          <w:tcPr>
            <w:tcW w:w="928" w:type="dxa"/>
          </w:tcPr>
          <w:p>
            <w:pPr>
              <w:pStyle w:val="18"/>
              <w:spacing w:before="72"/>
              <w:ind w:right="69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446.000000</w:t>
            </w:r>
          </w:p>
        </w:tc>
        <w:tc>
          <w:tcPr>
            <w:tcW w:w="880" w:type="dxa"/>
          </w:tcPr>
          <w:p>
            <w:pPr>
              <w:pStyle w:val="18"/>
              <w:spacing w:before="72"/>
              <w:ind w:right="69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0.000000</w:t>
            </w:r>
          </w:p>
        </w:tc>
        <w:tc>
          <w:tcPr>
            <w:tcW w:w="880" w:type="dxa"/>
          </w:tcPr>
          <w:p>
            <w:pPr>
              <w:pStyle w:val="18"/>
              <w:spacing w:before="72"/>
              <w:ind w:right="69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3.000000</w:t>
            </w:r>
          </w:p>
        </w:tc>
        <w:tc>
          <w:tcPr>
            <w:tcW w:w="880" w:type="dxa"/>
          </w:tcPr>
          <w:p>
            <w:pPr>
              <w:pStyle w:val="18"/>
              <w:spacing w:before="72"/>
              <w:ind w:right="71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28.000000</w:t>
            </w:r>
          </w:p>
        </w:tc>
        <w:tc>
          <w:tcPr>
            <w:tcW w:w="880" w:type="dxa"/>
          </w:tcPr>
          <w:p>
            <w:pPr>
              <w:pStyle w:val="18"/>
              <w:spacing w:before="72"/>
              <w:ind w:right="70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0.000000</w:t>
            </w:r>
          </w:p>
        </w:tc>
        <w:tc>
          <w:tcPr>
            <w:tcW w:w="880" w:type="dxa"/>
          </w:tcPr>
          <w:p>
            <w:pPr>
              <w:pStyle w:val="18"/>
              <w:spacing w:before="72"/>
              <w:ind w:right="70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0.000000</w:t>
            </w:r>
          </w:p>
        </w:tc>
        <w:tc>
          <w:tcPr>
            <w:tcW w:w="885" w:type="dxa"/>
          </w:tcPr>
          <w:p>
            <w:pPr>
              <w:pStyle w:val="18"/>
              <w:spacing w:before="72"/>
              <w:ind w:right="75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14.454200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990" w:type="dxa"/>
          </w:tcPr>
          <w:p>
            <w:pPr>
              <w:pStyle w:val="18"/>
              <w:spacing w:before="77"/>
              <w:ind w:left="580"/>
              <w:jc w:val="left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75%</w:t>
            </w:r>
          </w:p>
        </w:tc>
        <w:tc>
          <w:tcPr>
            <w:tcW w:w="928" w:type="dxa"/>
          </w:tcPr>
          <w:p>
            <w:pPr>
              <w:pStyle w:val="18"/>
              <w:spacing w:before="77"/>
              <w:ind w:right="69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668.500000</w:t>
            </w:r>
          </w:p>
        </w:tc>
        <w:tc>
          <w:tcPr>
            <w:tcW w:w="880" w:type="dxa"/>
          </w:tcPr>
          <w:p>
            <w:pPr>
              <w:pStyle w:val="18"/>
              <w:spacing w:before="77"/>
              <w:ind w:right="69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1.000000</w:t>
            </w:r>
          </w:p>
        </w:tc>
        <w:tc>
          <w:tcPr>
            <w:tcW w:w="880" w:type="dxa"/>
          </w:tcPr>
          <w:p>
            <w:pPr>
              <w:pStyle w:val="18"/>
              <w:spacing w:before="77"/>
              <w:ind w:right="69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3.000000</w:t>
            </w:r>
          </w:p>
        </w:tc>
        <w:tc>
          <w:tcPr>
            <w:tcW w:w="880" w:type="dxa"/>
          </w:tcPr>
          <w:p>
            <w:pPr>
              <w:pStyle w:val="18"/>
              <w:spacing w:before="77"/>
              <w:ind w:right="71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38.000000</w:t>
            </w:r>
          </w:p>
        </w:tc>
        <w:tc>
          <w:tcPr>
            <w:tcW w:w="880" w:type="dxa"/>
          </w:tcPr>
          <w:p>
            <w:pPr>
              <w:pStyle w:val="18"/>
              <w:spacing w:before="77"/>
              <w:ind w:right="70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1.000000</w:t>
            </w:r>
          </w:p>
        </w:tc>
        <w:tc>
          <w:tcPr>
            <w:tcW w:w="880" w:type="dxa"/>
          </w:tcPr>
          <w:p>
            <w:pPr>
              <w:pStyle w:val="18"/>
              <w:spacing w:before="77"/>
              <w:ind w:right="70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0.000000</w:t>
            </w:r>
          </w:p>
        </w:tc>
        <w:tc>
          <w:tcPr>
            <w:tcW w:w="885" w:type="dxa"/>
          </w:tcPr>
          <w:p>
            <w:pPr>
              <w:pStyle w:val="18"/>
              <w:spacing w:before="77"/>
              <w:ind w:right="75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31.000000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3" w:hRule="atLeast"/>
        </w:trPr>
        <w:tc>
          <w:tcPr>
            <w:tcW w:w="990" w:type="dxa"/>
          </w:tcPr>
          <w:p>
            <w:pPr>
              <w:pStyle w:val="18"/>
              <w:spacing w:before="72" w:line="141" w:lineRule="exact"/>
              <w:ind w:left="595"/>
              <w:jc w:val="left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max</w:t>
            </w:r>
          </w:p>
        </w:tc>
        <w:tc>
          <w:tcPr>
            <w:tcW w:w="928" w:type="dxa"/>
          </w:tcPr>
          <w:p>
            <w:pPr>
              <w:pStyle w:val="18"/>
              <w:spacing w:before="72" w:line="141" w:lineRule="exact"/>
              <w:ind w:right="69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891.000000</w:t>
            </w:r>
          </w:p>
        </w:tc>
        <w:tc>
          <w:tcPr>
            <w:tcW w:w="880" w:type="dxa"/>
          </w:tcPr>
          <w:p>
            <w:pPr>
              <w:pStyle w:val="18"/>
              <w:spacing w:before="72" w:line="141" w:lineRule="exact"/>
              <w:ind w:right="69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1.000000</w:t>
            </w:r>
          </w:p>
        </w:tc>
        <w:tc>
          <w:tcPr>
            <w:tcW w:w="880" w:type="dxa"/>
          </w:tcPr>
          <w:p>
            <w:pPr>
              <w:pStyle w:val="18"/>
              <w:spacing w:before="72" w:line="141" w:lineRule="exact"/>
              <w:ind w:right="69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3.000000</w:t>
            </w:r>
          </w:p>
        </w:tc>
        <w:tc>
          <w:tcPr>
            <w:tcW w:w="880" w:type="dxa"/>
          </w:tcPr>
          <w:p>
            <w:pPr>
              <w:pStyle w:val="18"/>
              <w:spacing w:before="72" w:line="141" w:lineRule="exact"/>
              <w:ind w:right="71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80.000000</w:t>
            </w:r>
          </w:p>
        </w:tc>
        <w:tc>
          <w:tcPr>
            <w:tcW w:w="880" w:type="dxa"/>
          </w:tcPr>
          <w:p>
            <w:pPr>
              <w:pStyle w:val="18"/>
              <w:spacing w:before="72" w:line="141" w:lineRule="exact"/>
              <w:ind w:right="70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8.000000</w:t>
            </w:r>
          </w:p>
        </w:tc>
        <w:tc>
          <w:tcPr>
            <w:tcW w:w="880" w:type="dxa"/>
          </w:tcPr>
          <w:p>
            <w:pPr>
              <w:pStyle w:val="18"/>
              <w:spacing w:before="72" w:line="141" w:lineRule="exact"/>
              <w:ind w:right="70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6.000000</w:t>
            </w:r>
          </w:p>
        </w:tc>
        <w:tc>
          <w:tcPr>
            <w:tcW w:w="885" w:type="dxa"/>
          </w:tcPr>
          <w:p>
            <w:pPr>
              <w:pStyle w:val="18"/>
              <w:spacing w:before="72" w:line="141" w:lineRule="exact"/>
              <w:ind w:right="75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512.329200</w:t>
            </w:r>
          </w:p>
        </w:tc>
      </w:tr>
    </w:tbl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11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1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728896" behindDoc="1" locked="0" layoutInCell="1" allowOverlap="1">
            <wp:simplePos x="0" y="0"/>
            <wp:positionH relativeFrom="page">
              <wp:posOffset>532130</wp:posOffset>
            </wp:positionH>
            <wp:positionV relativeFrom="paragraph">
              <wp:posOffset>-6871335</wp:posOffset>
            </wp:positionV>
            <wp:extent cx="135255" cy="104775"/>
            <wp:effectExtent l="0" t="0" r="0" b="0"/>
            <wp:wrapNone/>
            <wp:docPr id="207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61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6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df.isna().sum()</w:t>
      </w:r>
    </w:p>
    <w:p>
      <w:pPr>
        <w:pStyle w:val="12"/>
        <w:spacing w:before="2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532130</wp:posOffset>
            </wp:positionH>
            <wp:positionV relativeFrom="paragraph">
              <wp:posOffset>129540</wp:posOffset>
            </wp:positionV>
            <wp:extent cx="135255" cy="104775"/>
            <wp:effectExtent l="0" t="0" r="0" b="0"/>
            <wp:wrapTopAndBottom/>
            <wp:docPr id="209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62.png"/>
                    <pic:cNvPicPr>
                      <a:picLocks noChangeAspect="1"/>
                    </pic:cNvPicPr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6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pict>
          <v:shape id="_x0000_s1090" o:spid="_x0000_s1090" o:spt="202" type="#_x0000_t202" style="position:absolute;left:0pt;margin-left:56.75pt;margin-top:11.1pt;height:111.5pt;width:74.3pt;mso-position-horizontal-relative:page;mso-wrap-distance-bottom:0pt;mso-wrap-distance-top:0pt;z-index:-25152716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11"/>
                    <w:tblW w:w="0" w:type="auto"/>
                    <w:tblInd w:w="7" w:type="dxa"/>
                    <w:tblBorders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insideH w:val="none" w:color="auto" w:sz="0" w:space="0"/>
                      <w:insideV w:val="none" w:color="auto" w:sz="0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1089"/>
                    <w:gridCol w:w="396"/>
                  </w:tblGrid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60" w:hRule="atLeast"/>
                    </w:trPr>
                    <w:tc>
                      <w:tcPr>
                        <w:tcW w:w="1089" w:type="dxa"/>
                      </w:tcPr>
                      <w:p>
                        <w:pPr>
                          <w:pStyle w:val="18"/>
                          <w:spacing w:line="139" w:lineRule="exact"/>
                          <w:ind w:left="50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PassengerId</w:t>
                        </w:r>
                      </w:p>
                    </w:tc>
                    <w:tc>
                      <w:tcPr>
                        <w:tcW w:w="396" w:type="dxa"/>
                      </w:tcPr>
                      <w:p>
                        <w:pPr>
                          <w:pStyle w:val="18"/>
                          <w:spacing w:line="139" w:lineRule="exact"/>
                          <w:ind w:right="47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75" w:hRule="atLeast"/>
                    </w:trPr>
                    <w:tc>
                      <w:tcPr>
                        <w:tcW w:w="1089" w:type="dxa"/>
                      </w:tcPr>
                      <w:p>
                        <w:pPr>
                          <w:pStyle w:val="18"/>
                          <w:spacing w:line="155" w:lineRule="exact"/>
                          <w:ind w:left="50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Survived</w:t>
                        </w:r>
                      </w:p>
                    </w:tc>
                    <w:tc>
                      <w:tcPr>
                        <w:tcW w:w="396" w:type="dxa"/>
                      </w:tcPr>
                      <w:p>
                        <w:pPr>
                          <w:pStyle w:val="18"/>
                          <w:spacing w:line="155" w:lineRule="exact"/>
                          <w:ind w:right="47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70" w:hRule="atLeast"/>
                    </w:trPr>
                    <w:tc>
                      <w:tcPr>
                        <w:tcW w:w="1089" w:type="dxa"/>
                      </w:tcPr>
                      <w:p>
                        <w:pPr>
                          <w:pStyle w:val="18"/>
                          <w:spacing w:line="150" w:lineRule="exact"/>
                          <w:ind w:left="50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Pclass</w:t>
                        </w:r>
                      </w:p>
                    </w:tc>
                    <w:tc>
                      <w:tcPr>
                        <w:tcW w:w="396" w:type="dxa"/>
                      </w:tcPr>
                      <w:p>
                        <w:pPr>
                          <w:pStyle w:val="18"/>
                          <w:spacing w:line="150" w:lineRule="exact"/>
                          <w:ind w:right="47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75" w:hRule="atLeast"/>
                    </w:trPr>
                    <w:tc>
                      <w:tcPr>
                        <w:tcW w:w="1089" w:type="dxa"/>
                      </w:tcPr>
                      <w:p>
                        <w:pPr>
                          <w:pStyle w:val="18"/>
                          <w:spacing w:line="154" w:lineRule="exact"/>
                          <w:ind w:left="50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Name</w:t>
                        </w:r>
                      </w:p>
                    </w:tc>
                    <w:tc>
                      <w:tcPr>
                        <w:tcW w:w="396" w:type="dxa"/>
                      </w:tcPr>
                      <w:p>
                        <w:pPr>
                          <w:pStyle w:val="18"/>
                          <w:spacing w:line="154" w:lineRule="exact"/>
                          <w:ind w:right="47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75" w:hRule="atLeast"/>
                    </w:trPr>
                    <w:tc>
                      <w:tcPr>
                        <w:tcW w:w="1089" w:type="dxa"/>
                      </w:tcPr>
                      <w:p>
                        <w:pPr>
                          <w:pStyle w:val="18"/>
                          <w:spacing w:line="155" w:lineRule="exact"/>
                          <w:ind w:left="50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Sex</w:t>
                        </w:r>
                      </w:p>
                    </w:tc>
                    <w:tc>
                      <w:tcPr>
                        <w:tcW w:w="396" w:type="dxa"/>
                      </w:tcPr>
                      <w:p>
                        <w:pPr>
                          <w:pStyle w:val="18"/>
                          <w:spacing w:line="155" w:lineRule="exact"/>
                          <w:ind w:right="47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70" w:hRule="atLeast"/>
                    </w:trPr>
                    <w:tc>
                      <w:tcPr>
                        <w:tcW w:w="1089" w:type="dxa"/>
                      </w:tcPr>
                      <w:p>
                        <w:pPr>
                          <w:pStyle w:val="18"/>
                          <w:spacing w:line="150" w:lineRule="exact"/>
                          <w:ind w:left="50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Age</w:t>
                        </w:r>
                      </w:p>
                    </w:tc>
                    <w:tc>
                      <w:tcPr>
                        <w:tcW w:w="396" w:type="dxa"/>
                      </w:tcPr>
                      <w:p>
                        <w:pPr>
                          <w:pStyle w:val="18"/>
                          <w:spacing w:line="150" w:lineRule="exact"/>
                          <w:ind w:right="47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177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75" w:hRule="atLeast"/>
                    </w:trPr>
                    <w:tc>
                      <w:tcPr>
                        <w:tcW w:w="1089" w:type="dxa"/>
                      </w:tcPr>
                      <w:p>
                        <w:pPr>
                          <w:pStyle w:val="18"/>
                          <w:spacing w:line="154" w:lineRule="exact"/>
                          <w:ind w:left="50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SibSp</w:t>
                        </w:r>
                      </w:p>
                    </w:tc>
                    <w:tc>
                      <w:tcPr>
                        <w:tcW w:w="396" w:type="dxa"/>
                      </w:tcPr>
                      <w:p>
                        <w:pPr>
                          <w:pStyle w:val="18"/>
                          <w:spacing w:line="154" w:lineRule="exact"/>
                          <w:ind w:right="47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75" w:hRule="atLeast"/>
                    </w:trPr>
                    <w:tc>
                      <w:tcPr>
                        <w:tcW w:w="1089" w:type="dxa"/>
                      </w:tcPr>
                      <w:p>
                        <w:pPr>
                          <w:pStyle w:val="18"/>
                          <w:spacing w:line="155" w:lineRule="exact"/>
                          <w:ind w:left="50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Parch</w:t>
                        </w:r>
                      </w:p>
                    </w:tc>
                    <w:tc>
                      <w:tcPr>
                        <w:tcW w:w="396" w:type="dxa"/>
                      </w:tcPr>
                      <w:p>
                        <w:pPr>
                          <w:pStyle w:val="18"/>
                          <w:spacing w:line="155" w:lineRule="exact"/>
                          <w:ind w:right="47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75" w:hRule="atLeast"/>
                    </w:trPr>
                    <w:tc>
                      <w:tcPr>
                        <w:tcW w:w="1089" w:type="dxa"/>
                      </w:tcPr>
                      <w:p>
                        <w:pPr>
                          <w:pStyle w:val="18"/>
                          <w:spacing w:line="154" w:lineRule="exact"/>
                          <w:ind w:left="50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Ticket</w:t>
                        </w:r>
                      </w:p>
                    </w:tc>
                    <w:tc>
                      <w:tcPr>
                        <w:tcW w:w="396" w:type="dxa"/>
                      </w:tcPr>
                      <w:p>
                        <w:pPr>
                          <w:pStyle w:val="18"/>
                          <w:spacing w:line="154" w:lineRule="exact"/>
                          <w:ind w:right="47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75" w:hRule="atLeast"/>
                    </w:trPr>
                    <w:tc>
                      <w:tcPr>
                        <w:tcW w:w="1089" w:type="dxa"/>
                      </w:tcPr>
                      <w:p>
                        <w:pPr>
                          <w:pStyle w:val="18"/>
                          <w:spacing w:line="155" w:lineRule="exact"/>
                          <w:ind w:left="50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Fare</w:t>
                        </w:r>
                      </w:p>
                    </w:tc>
                    <w:tc>
                      <w:tcPr>
                        <w:tcW w:w="396" w:type="dxa"/>
                      </w:tcPr>
                      <w:p>
                        <w:pPr>
                          <w:pStyle w:val="18"/>
                          <w:spacing w:line="155" w:lineRule="exact"/>
                          <w:ind w:right="47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70" w:hRule="atLeast"/>
                    </w:trPr>
                    <w:tc>
                      <w:tcPr>
                        <w:tcW w:w="1089" w:type="dxa"/>
                      </w:tcPr>
                      <w:p>
                        <w:pPr>
                          <w:pStyle w:val="18"/>
                          <w:spacing w:line="150" w:lineRule="exact"/>
                          <w:ind w:left="50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Cabin</w:t>
                        </w:r>
                      </w:p>
                    </w:tc>
                    <w:tc>
                      <w:tcPr>
                        <w:tcW w:w="396" w:type="dxa"/>
                      </w:tcPr>
                      <w:p>
                        <w:pPr>
                          <w:pStyle w:val="18"/>
                          <w:spacing w:line="150" w:lineRule="exact"/>
                          <w:ind w:right="47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687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75" w:hRule="atLeast"/>
                    </w:trPr>
                    <w:tc>
                      <w:tcPr>
                        <w:tcW w:w="1089" w:type="dxa"/>
                      </w:tcPr>
                      <w:p>
                        <w:pPr>
                          <w:pStyle w:val="18"/>
                          <w:spacing w:line="154" w:lineRule="exact"/>
                          <w:ind w:left="50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Embarked</w:t>
                        </w:r>
                      </w:p>
                    </w:tc>
                    <w:tc>
                      <w:tcPr>
                        <w:tcW w:w="396" w:type="dxa"/>
                      </w:tcPr>
                      <w:p>
                        <w:pPr>
                          <w:pStyle w:val="18"/>
                          <w:spacing w:line="154" w:lineRule="exact"/>
                          <w:ind w:right="47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2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60" w:hRule="atLeast"/>
                    </w:trPr>
                    <w:tc>
                      <w:tcPr>
                        <w:tcW w:w="1089" w:type="dxa"/>
                      </w:tcPr>
                      <w:p>
                        <w:pPr>
                          <w:pStyle w:val="18"/>
                          <w:spacing w:line="140" w:lineRule="exact"/>
                          <w:ind w:left="50"/>
                          <w:jc w:val="left"/>
                          <w:rPr>
                            <w:rFonts w:ascii="Consolas"/>
                            <w:sz w:val="14"/>
                          </w:rPr>
                        </w:pPr>
                        <w:r>
                          <w:rPr>
                            <w:rFonts w:ascii="Consolas"/>
                            <w:color w:val="818181"/>
                            <w:sz w:val="14"/>
                          </w:rPr>
                          <w:t>dtype: int64</w:t>
                        </w:r>
                      </w:p>
                    </w:tc>
                    <w:tc>
                      <w:tcPr>
                        <w:tcW w:w="396" w:type="dxa"/>
                      </w:tcPr>
                      <w:p>
                        <w:pPr>
                          <w:pStyle w:val="18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</w:tbl>
                <w:p>
                  <w:pPr>
                    <w:pStyle w:val="12"/>
                  </w:pPr>
                </w:p>
              </w:txbxContent>
            </v:textbox>
            <w10:wrap type="topAndBottom"/>
          </v:shape>
        </w:pict>
      </w:r>
    </w:p>
    <w:p>
      <w:pPr>
        <w:spacing w:after="0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sectPr>
          <w:headerReference r:id="rId62" w:type="default"/>
          <w:footerReference r:id="rId63" w:type="default"/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start="1"/>
          <w:cols w:space="720" w:num="1"/>
        </w:sectPr>
      </w:pPr>
    </w:p>
    <w:p>
      <w:pPr>
        <w:pStyle w:val="12"/>
        <w:spacing w:before="8"/>
        <w:rPr>
          <w:color w:val="000000" w:themeColor="text1"/>
          <w:sz w:val="18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77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age_mean_value=df['Age'].mean()</w:t>
      </w:r>
    </w:p>
    <w:p>
      <w:pPr>
        <w:pStyle w:val="12"/>
        <w:spacing w:before="28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df['Age']=df['Age'].fillna(age_mean_value)</w:t>
      </w: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5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729920" behindDoc="1" locked="0" layoutInCell="1" allowOverlap="1">
            <wp:simplePos x="0" y="0"/>
            <wp:positionH relativeFrom="page">
              <wp:posOffset>532130</wp:posOffset>
            </wp:positionH>
            <wp:positionV relativeFrom="paragraph">
              <wp:posOffset>544195</wp:posOffset>
            </wp:positionV>
            <wp:extent cx="135255" cy="104775"/>
            <wp:effectExtent l="0" t="0" r="0" b="0"/>
            <wp:wrapNone/>
            <wp:docPr id="211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63.png"/>
                    <pic:cNvPicPr>
                      <a:picLocks noChangeAspect="1"/>
                    </pic:cNvPicPr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6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df.drop("Cabin",axis=1,inplace=True)</w:t>
      </w: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8"/>
        <w:rPr>
          <w:color w:val="000000" w:themeColor="text1"/>
          <w:sz w:val="11"/>
          <w14:textFill>
            <w14:solidFill>
              <w14:schemeClr w14:val="tx1"/>
            </w14:solidFill>
          </w14:textFill>
        </w:rPr>
      </w:pPr>
    </w:p>
    <w:tbl>
      <w:tblPr>
        <w:tblStyle w:val="11"/>
        <w:tblW w:w="0" w:type="auto"/>
        <w:tblInd w:w="167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99"/>
        <w:gridCol w:w="909"/>
        <w:gridCol w:w="756"/>
        <w:gridCol w:w="758"/>
        <w:gridCol w:w="2607"/>
        <w:gridCol w:w="503"/>
        <w:gridCol w:w="487"/>
        <w:gridCol w:w="469"/>
        <w:gridCol w:w="525"/>
        <w:gridCol w:w="1312"/>
        <w:gridCol w:w="647"/>
        <w:gridCol w:w="75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6" w:hRule="atLeast"/>
        </w:trPr>
        <w:tc>
          <w:tcPr>
            <w:tcW w:w="1708" w:type="dxa"/>
            <w:gridSpan w:val="2"/>
          </w:tcPr>
          <w:p>
            <w:pPr>
              <w:pStyle w:val="18"/>
              <w:spacing w:line="129" w:lineRule="exact"/>
              <w:ind w:left="34"/>
              <w:jc w:val="left"/>
              <w:rPr>
                <w:rFonts w:ascii="Consolas"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  <w:t>df.head()</w:t>
            </w:r>
          </w:p>
          <w:p>
            <w:pPr>
              <w:pStyle w:val="18"/>
              <w:jc w:val="left"/>
              <w:rPr>
                <w:rFonts w:ascii="Consolas"/>
                <w:color w:val="000000" w:themeColor="text1"/>
                <w:sz w:val="12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0"/>
              <w:jc w:val="left"/>
              <w:rPr>
                <w:rFonts w:ascii="Consolas"/>
                <w:color w:val="000000" w:themeColor="text1"/>
                <w:sz w:val="1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left="712"/>
              <w:jc w:val="left"/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PassengerId</w:t>
            </w:r>
          </w:p>
        </w:tc>
        <w:tc>
          <w:tcPr>
            <w:tcW w:w="756" w:type="dxa"/>
            <w:tcBorders>
              <w:bottom w:val="single" w:color="616161" w:sz="4" w:space="0"/>
            </w:tcBorders>
          </w:tcPr>
          <w:p>
            <w:pPr>
              <w:pStyle w:val="18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1"/>
              <w:jc w:val="left"/>
              <w:rPr>
                <w:rFonts w:ascii="Consolas"/>
                <w:color w:val="000000" w:themeColor="text1"/>
                <w:sz w:val="19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ind w:left="-9" w:right="146"/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Survived</w:t>
            </w:r>
          </w:p>
        </w:tc>
        <w:tc>
          <w:tcPr>
            <w:tcW w:w="758" w:type="dxa"/>
            <w:tcBorders>
              <w:bottom w:val="single" w:color="616161" w:sz="4" w:space="0"/>
            </w:tcBorders>
          </w:tcPr>
          <w:p>
            <w:pPr>
              <w:pStyle w:val="18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1"/>
              <w:jc w:val="left"/>
              <w:rPr>
                <w:rFonts w:ascii="Consolas"/>
                <w:color w:val="000000" w:themeColor="text1"/>
                <w:sz w:val="19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ind w:left="-9" w:right="302"/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Pclass</w:t>
            </w:r>
          </w:p>
        </w:tc>
        <w:tc>
          <w:tcPr>
            <w:tcW w:w="2607" w:type="dxa"/>
            <w:tcBorders>
              <w:bottom w:val="single" w:color="616161" w:sz="4" w:space="0"/>
            </w:tcBorders>
          </w:tcPr>
          <w:p>
            <w:pPr>
              <w:pStyle w:val="18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1"/>
              <w:jc w:val="left"/>
              <w:rPr>
                <w:rFonts w:ascii="Consolas"/>
                <w:color w:val="000000" w:themeColor="text1"/>
                <w:sz w:val="19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ind w:right="68"/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Name</w:t>
            </w:r>
          </w:p>
        </w:tc>
        <w:tc>
          <w:tcPr>
            <w:tcW w:w="503" w:type="dxa"/>
            <w:tcBorders>
              <w:bottom w:val="single" w:color="616161" w:sz="4" w:space="0"/>
            </w:tcBorders>
          </w:tcPr>
          <w:p>
            <w:pPr>
              <w:pStyle w:val="18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1"/>
              <w:jc w:val="left"/>
              <w:rPr>
                <w:rFonts w:ascii="Consolas"/>
                <w:color w:val="000000" w:themeColor="text1"/>
                <w:sz w:val="19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ind w:right="11"/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Sex</w:t>
            </w:r>
          </w:p>
        </w:tc>
        <w:tc>
          <w:tcPr>
            <w:tcW w:w="487" w:type="dxa"/>
            <w:tcBorders>
              <w:bottom w:val="single" w:color="616161" w:sz="4" w:space="0"/>
            </w:tcBorders>
          </w:tcPr>
          <w:p>
            <w:pPr>
              <w:pStyle w:val="18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1"/>
              <w:jc w:val="left"/>
              <w:rPr>
                <w:rFonts w:ascii="Consolas"/>
                <w:color w:val="000000" w:themeColor="text1"/>
                <w:sz w:val="19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ind w:left="106" w:right="26"/>
              <w:jc w:val="center"/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Age</w:t>
            </w:r>
          </w:p>
        </w:tc>
        <w:tc>
          <w:tcPr>
            <w:tcW w:w="469" w:type="dxa"/>
            <w:tcBorders>
              <w:bottom w:val="single" w:color="616161" w:sz="4" w:space="0"/>
            </w:tcBorders>
          </w:tcPr>
          <w:p>
            <w:pPr>
              <w:pStyle w:val="18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1"/>
              <w:jc w:val="left"/>
              <w:rPr>
                <w:rFonts w:ascii="Consolas"/>
                <w:color w:val="000000" w:themeColor="text1"/>
                <w:sz w:val="19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ind w:right="29"/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SibSp</w:t>
            </w:r>
          </w:p>
        </w:tc>
        <w:tc>
          <w:tcPr>
            <w:tcW w:w="525" w:type="dxa"/>
            <w:tcBorders>
              <w:bottom w:val="single" w:color="616161" w:sz="4" w:space="0"/>
            </w:tcBorders>
          </w:tcPr>
          <w:p>
            <w:pPr>
              <w:pStyle w:val="18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1"/>
              <w:jc w:val="left"/>
              <w:rPr>
                <w:rFonts w:ascii="Consolas"/>
                <w:color w:val="000000" w:themeColor="text1"/>
                <w:sz w:val="19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ind w:right="29"/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Parch</w:t>
            </w:r>
          </w:p>
        </w:tc>
        <w:tc>
          <w:tcPr>
            <w:tcW w:w="1312" w:type="dxa"/>
            <w:tcBorders>
              <w:bottom w:val="single" w:color="616161" w:sz="4" w:space="0"/>
            </w:tcBorders>
          </w:tcPr>
          <w:p>
            <w:pPr>
              <w:pStyle w:val="18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1"/>
              <w:jc w:val="left"/>
              <w:rPr>
                <w:rFonts w:ascii="Consolas"/>
                <w:color w:val="000000" w:themeColor="text1"/>
                <w:sz w:val="19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ind w:left="778"/>
              <w:jc w:val="left"/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Ticket</w:t>
            </w:r>
          </w:p>
        </w:tc>
        <w:tc>
          <w:tcPr>
            <w:tcW w:w="647" w:type="dxa"/>
            <w:tcBorders>
              <w:bottom w:val="single" w:color="616161" w:sz="4" w:space="0"/>
            </w:tcBorders>
          </w:tcPr>
          <w:p>
            <w:pPr>
              <w:pStyle w:val="18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1"/>
              <w:jc w:val="left"/>
              <w:rPr>
                <w:rFonts w:ascii="Consolas"/>
                <w:color w:val="000000" w:themeColor="text1"/>
                <w:sz w:val="19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ind w:right="71"/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Fare</w:t>
            </w:r>
          </w:p>
        </w:tc>
        <w:tc>
          <w:tcPr>
            <w:tcW w:w="757" w:type="dxa"/>
            <w:tcBorders>
              <w:bottom w:val="single" w:color="616161" w:sz="4" w:space="0"/>
            </w:tcBorders>
          </w:tcPr>
          <w:p>
            <w:pPr>
              <w:pStyle w:val="18"/>
              <w:jc w:val="left"/>
              <w:rPr>
                <w:rFonts w:ascii="Consolas"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1"/>
              <w:jc w:val="left"/>
              <w:rPr>
                <w:rFonts w:ascii="Consolas"/>
                <w:color w:val="000000" w:themeColor="text1"/>
                <w:sz w:val="19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ind w:right="72"/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b/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Embarked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9" w:hRule="atLeast"/>
        </w:trPr>
        <w:tc>
          <w:tcPr>
            <w:tcW w:w="1708" w:type="dxa"/>
            <w:gridSpan w:val="2"/>
          </w:tcPr>
          <w:p>
            <w:pPr>
              <w:pStyle w:val="18"/>
              <w:tabs>
                <w:tab w:val="left" w:pos="1481"/>
              </w:tabs>
              <w:spacing w:before="68" w:line="141" w:lineRule="exact"/>
              <w:ind w:left="494"/>
              <w:jc w:val="left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756" w:type="dxa"/>
            <w:tcBorders>
              <w:top w:val="single" w:color="616161" w:sz="4" w:space="0"/>
            </w:tcBorders>
          </w:tcPr>
          <w:p>
            <w:pPr>
              <w:pStyle w:val="18"/>
              <w:spacing w:before="68" w:line="141" w:lineRule="exact"/>
              <w:ind w:right="146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758" w:type="dxa"/>
            <w:tcBorders>
              <w:top w:val="single" w:color="616161" w:sz="4" w:space="0"/>
            </w:tcBorders>
          </w:tcPr>
          <w:p>
            <w:pPr>
              <w:pStyle w:val="18"/>
              <w:spacing w:before="68" w:line="141" w:lineRule="exact"/>
              <w:ind w:right="302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2607" w:type="dxa"/>
            <w:tcBorders>
              <w:top w:val="single" w:color="616161" w:sz="4" w:space="0"/>
            </w:tcBorders>
          </w:tcPr>
          <w:p>
            <w:pPr>
              <w:pStyle w:val="18"/>
              <w:spacing w:before="68" w:line="141" w:lineRule="exact"/>
              <w:ind w:right="68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Braund,</w:t>
            </w:r>
            <w:r>
              <w:rPr>
                <w:color w:val="000000" w:themeColor="text1"/>
                <w:spacing w:val="-2"/>
                <w:sz w:val="14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Mr.</w:t>
            </w:r>
            <w:r>
              <w:rPr>
                <w:color w:val="000000" w:themeColor="text1"/>
                <w:spacing w:val="-2"/>
                <w:sz w:val="14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Owen</w:t>
            </w:r>
            <w:r>
              <w:rPr>
                <w:color w:val="000000" w:themeColor="text1"/>
                <w:spacing w:val="-2"/>
                <w:sz w:val="14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Harris</w:t>
            </w:r>
          </w:p>
        </w:tc>
        <w:tc>
          <w:tcPr>
            <w:tcW w:w="503" w:type="dxa"/>
            <w:tcBorders>
              <w:top w:val="single" w:color="616161" w:sz="4" w:space="0"/>
            </w:tcBorders>
          </w:tcPr>
          <w:p>
            <w:pPr>
              <w:pStyle w:val="18"/>
              <w:spacing w:before="68" w:line="141" w:lineRule="exact"/>
              <w:ind w:right="11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male</w:t>
            </w:r>
          </w:p>
        </w:tc>
        <w:tc>
          <w:tcPr>
            <w:tcW w:w="487" w:type="dxa"/>
            <w:tcBorders>
              <w:top w:val="single" w:color="616161" w:sz="4" w:space="0"/>
            </w:tcBorders>
          </w:tcPr>
          <w:p>
            <w:pPr>
              <w:pStyle w:val="18"/>
              <w:spacing w:before="68" w:line="141" w:lineRule="exact"/>
              <w:ind w:left="106" w:right="67"/>
              <w:jc w:val="center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22.0</w:t>
            </w:r>
          </w:p>
        </w:tc>
        <w:tc>
          <w:tcPr>
            <w:tcW w:w="469" w:type="dxa"/>
            <w:tcBorders>
              <w:top w:val="single" w:color="616161" w:sz="4" w:space="0"/>
            </w:tcBorders>
          </w:tcPr>
          <w:p>
            <w:pPr>
              <w:pStyle w:val="18"/>
              <w:spacing w:before="68" w:line="141" w:lineRule="exact"/>
              <w:ind w:right="29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525" w:type="dxa"/>
            <w:tcBorders>
              <w:top w:val="single" w:color="616161" w:sz="4" w:space="0"/>
            </w:tcBorders>
          </w:tcPr>
          <w:p>
            <w:pPr>
              <w:pStyle w:val="18"/>
              <w:spacing w:before="68" w:line="141" w:lineRule="exact"/>
              <w:ind w:right="29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312" w:type="dxa"/>
            <w:tcBorders>
              <w:top w:val="single" w:color="616161" w:sz="4" w:space="0"/>
            </w:tcBorders>
          </w:tcPr>
          <w:p>
            <w:pPr>
              <w:pStyle w:val="18"/>
              <w:spacing w:before="68" w:line="141" w:lineRule="exact"/>
              <w:ind w:left="611"/>
              <w:jc w:val="left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A/5</w:t>
            </w:r>
            <w:r>
              <w:rPr>
                <w:color w:val="000000" w:themeColor="text1"/>
                <w:spacing w:val="-5"/>
                <w:sz w:val="14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21171</w:t>
            </w:r>
          </w:p>
        </w:tc>
        <w:tc>
          <w:tcPr>
            <w:tcW w:w="647" w:type="dxa"/>
            <w:tcBorders>
              <w:top w:val="single" w:color="616161" w:sz="4" w:space="0"/>
            </w:tcBorders>
          </w:tcPr>
          <w:p>
            <w:pPr>
              <w:pStyle w:val="18"/>
              <w:spacing w:before="68" w:line="141" w:lineRule="exact"/>
              <w:ind w:right="71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7.2500</w:t>
            </w:r>
          </w:p>
        </w:tc>
        <w:tc>
          <w:tcPr>
            <w:tcW w:w="757" w:type="dxa"/>
            <w:tcBorders>
              <w:top w:val="single" w:color="616161" w:sz="4" w:space="0"/>
            </w:tcBorders>
          </w:tcPr>
          <w:p>
            <w:pPr>
              <w:pStyle w:val="18"/>
              <w:spacing w:before="68" w:line="141" w:lineRule="exact"/>
              <w:ind w:right="72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6" w:hRule="atLeast"/>
        </w:trPr>
        <w:tc>
          <w:tcPr>
            <w:tcW w:w="799" w:type="dxa"/>
          </w:tcPr>
          <w:p>
            <w:pPr>
              <w:pStyle w:val="18"/>
              <w:spacing w:before="4"/>
              <w:jc w:val="left"/>
              <w:rPr>
                <w:rFonts w:ascii="Consolas"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right="224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909" w:type="dxa"/>
          </w:tcPr>
          <w:p>
            <w:pPr>
              <w:pStyle w:val="18"/>
              <w:spacing w:before="4"/>
              <w:jc w:val="left"/>
              <w:rPr>
                <w:rFonts w:ascii="Consolas"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right="146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756" w:type="dxa"/>
          </w:tcPr>
          <w:p>
            <w:pPr>
              <w:pStyle w:val="18"/>
              <w:spacing w:before="4"/>
              <w:jc w:val="left"/>
              <w:rPr>
                <w:rFonts w:ascii="Consolas"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right="146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758" w:type="dxa"/>
          </w:tcPr>
          <w:p>
            <w:pPr>
              <w:pStyle w:val="18"/>
              <w:spacing w:before="4"/>
              <w:jc w:val="left"/>
              <w:rPr>
                <w:rFonts w:ascii="Consolas"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right="302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2607" w:type="dxa"/>
          </w:tcPr>
          <w:p>
            <w:pPr>
              <w:pStyle w:val="18"/>
              <w:spacing w:before="6"/>
              <w:jc w:val="left"/>
              <w:rPr>
                <w:rFonts w:ascii="Consolas"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ind w:right="68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Cumings, Mrs. John Bradley (Florence</w:t>
            </w:r>
          </w:p>
          <w:p>
            <w:pPr>
              <w:pStyle w:val="18"/>
              <w:spacing w:before="10"/>
              <w:ind w:right="68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Briggs</w:t>
            </w:r>
            <w:r>
              <w:rPr>
                <w:color w:val="000000" w:themeColor="text1"/>
                <w:spacing w:val="-3"/>
                <w:sz w:val="14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Th...</w:t>
            </w:r>
          </w:p>
        </w:tc>
        <w:tc>
          <w:tcPr>
            <w:tcW w:w="503" w:type="dxa"/>
          </w:tcPr>
          <w:p>
            <w:pPr>
              <w:pStyle w:val="18"/>
              <w:spacing w:before="4"/>
              <w:jc w:val="left"/>
              <w:rPr>
                <w:rFonts w:ascii="Consolas"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right="11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female</w:t>
            </w:r>
          </w:p>
        </w:tc>
        <w:tc>
          <w:tcPr>
            <w:tcW w:w="487" w:type="dxa"/>
          </w:tcPr>
          <w:p>
            <w:pPr>
              <w:pStyle w:val="18"/>
              <w:spacing w:before="4"/>
              <w:jc w:val="left"/>
              <w:rPr>
                <w:rFonts w:ascii="Consolas"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left="106" w:right="67"/>
              <w:jc w:val="center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38.0</w:t>
            </w:r>
          </w:p>
        </w:tc>
        <w:tc>
          <w:tcPr>
            <w:tcW w:w="469" w:type="dxa"/>
          </w:tcPr>
          <w:p>
            <w:pPr>
              <w:pStyle w:val="18"/>
              <w:spacing w:before="4"/>
              <w:jc w:val="left"/>
              <w:rPr>
                <w:rFonts w:ascii="Consolas"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right="29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525" w:type="dxa"/>
          </w:tcPr>
          <w:p>
            <w:pPr>
              <w:pStyle w:val="18"/>
              <w:spacing w:before="4"/>
              <w:jc w:val="left"/>
              <w:rPr>
                <w:rFonts w:ascii="Consolas"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right="29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312" w:type="dxa"/>
          </w:tcPr>
          <w:p>
            <w:pPr>
              <w:pStyle w:val="18"/>
              <w:spacing w:before="4"/>
              <w:jc w:val="left"/>
              <w:rPr>
                <w:rFonts w:ascii="Consolas"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left="617"/>
              <w:jc w:val="left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PC 17599</w:t>
            </w:r>
          </w:p>
        </w:tc>
        <w:tc>
          <w:tcPr>
            <w:tcW w:w="647" w:type="dxa"/>
          </w:tcPr>
          <w:p>
            <w:pPr>
              <w:pStyle w:val="18"/>
              <w:spacing w:before="4"/>
              <w:jc w:val="left"/>
              <w:rPr>
                <w:rFonts w:ascii="Consolas"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right="71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71.2833</w:t>
            </w:r>
          </w:p>
        </w:tc>
        <w:tc>
          <w:tcPr>
            <w:tcW w:w="757" w:type="dxa"/>
          </w:tcPr>
          <w:p>
            <w:pPr>
              <w:pStyle w:val="18"/>
              <w:spacing w:before="4"/>
              <w:jc w:val="left"/>
              <w:rPr>
                <w:rFonts w:ascii="Consolas"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right="72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0" w:hRule="atLeast"/>
        </w:trPr>
        <w:tc>
          <w:tcPr>
            <w:tcW w:w="799" w:type="dxa"/>
          </w:tcPr>
          <w:p>
            <w:pPr>
              <w:pStyle w:val="18"/>
              <w:spacing w:before="10"/>
              <w:jc w:val="left"/>
              <w:rPr>
                <w:rFonts w:ascii="Consolas"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ind w:right="224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909" w:type="dxa"/>
          </w:tcPr>
          <w:p>
            <w:pPr>
              <w:pStyle w:val="18"/>
              <w:spacing w:before="10"/>
              <w:jc w:val="left"/>
              <w:rPr>
                <w:rFonts w:ascii="Consolas"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ind w:right="146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756" w:type="dxa"/>
          </w:tcPr>
          <w:p>
            <w:pPr>
              <w:pStyle w:val="18"/>
              <w:spacing w:before="10"/>
              <w:jc w:val="left"/>
              <w:rPr>
                <w:rFonts w:ascii="Consolas"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ind w:right="146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758" w:type="dxa"/>
          </w:tcPr>
          <w:p>
            <w:pPr>
              <w:pStyle w:val="18"/>
              <w:spacing w:before="10"/>
              <w:jc w:val="left"/>
              <w:rPr>
                <w:rFonts w:ascii="Consolas"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ind w:right="302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2607" w:type="dxa"/>
          </w:tcPr>
          <w:p>
            <w:pPr>
              <w:pStyle w:val="18"/>
              <w:spacing w:before="10"/>
              <w:jc w:val="left"/>
              <w:rPr>
                <w:rFonts w:ascii="Consolas"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ind w:right="68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Heikkinen, Miss. Laina</w:t>
            </w:r>
          </w:p>
        </w:tc>
        <w:tc>
          <w:tcPr>
            <w:tcW w:w="503" w:type="dxa"/>
          </w:tcPr>
          <w:p>
            <w:pPr>
              <w:pStyle w:val="18"/>
              <w:spacing w:before="10"/>
              <w:jc w:val="left"/>
              <w:rPr>
                <w:rFonts w:ascii="Consolas"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ind w:right="11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female</w:t>
            </w:r>
          </w:p>
        </w:tc>
        <w:tc>
          <w:tcPr>
            <w:tcW w:w="487" w:type="dxa"/>
          </w:tcPr>
          <w:p>
            <w:pPr>
              <w:pStyle w:val="18"/>
              <w:spacing w:before="10"/>
              <w:jc w:val="left"/>
              <w:rPr>
                <w:rFonts w:ascii="Consolas"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ind w:left="106" w:right="67"/>
              <w:jc w:val="center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26.0</w:t>
            </w:r>
          </w:p>
        </w:tc>
        <w:tc>
          <w:tcPr>
            <w:tcW w:w="469" w:type="dxa"/>
          </w:tcPr>
          <w:p>
            <w:pPr>
              <w:pStyle w:val="18"/>
              <w:spacing w:before="10"/>
              <w:jc w:val="left"/>
              <w:rPr>
                <w:rFonts w:ascii="Consolas"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ind w:right="29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525" w:type="dxa"/>
          </w:tcPr>
          <w:p>
            <w:pPr>
              <w:pStyle w:val="18"/>
              <w:spacing w:before="10"/>
              <w:jc w:val="left"/>
              <w:rPr>
                <w:rFonts w:ascii="Consolas"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ind w:right="29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312" w:type="dxa"/>
          </w:tcPr>
          <w:p>
            <w:pPr>
              <w:pStyle w:val="18"/>
              <w:spacing w:before="72" w:line="268" w:lineRule="auto"/>
              <w:ind w:left="694" w:right="52" w:hanging="106"/>
              <w:jc w:val="left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pacing w:val="-1"/>
                <w:sz w:val="14"/>
                <w14:textFill>
                  <w14:solidFill>
                    <w14:schemeClr w14:val="tx1"/>
                  </w14:solidFill>
                </w14:textFill>
              </w:rPr>
              <w:t>STON/O2.</w:t>
            </w:r>
            <w:r>
              <w:rPr>
                <w:color w:val="000000" w:themeColor="text1"/>
                <w:spacing w:val="-36"/>
                <w:sz w:val="14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3101282</w:t>
            </w:r>
          </w:p>
        </w:tc>
        <w:tc>
          <w:tcPr>
            <w:tcW w:w="647" w:type="dxa"/>
          </w:tcPr>
          <w:p>
            <w:pPr>
              <w:pStyle w:val="18"/>
              <w:spacing w:before="10"/>
              <w:jc w:val="left"/>
              <w:rPr>
                <w:rFonts w:ascii="Consolas"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ind w:right="71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7.9250</w:t>
            </w:r>
          </w:p>
        </w:tc>
        <w:tc>
          <w:tcPr>
            <w:tcW w:w="757" w:type="dxa"/>
          </w:tcPr>
          <w:p>
            <w:pPr>
              <w:pStyle w:val="18"/>
              <w:spacing w:before="10"/>
              <w:jc w:val="left"/>
              <w:rPr>
                <w:rFonts w:ascii="Consolas"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ind w:right="72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3" w:hRule="atLeast"/>
        </w:trPr>
        <w:tc>
          <w:tcPr>
            <w:tcW w:w="799" w:type="dxa"/>
          </w:tcPr>
          <w:p>
            <w:pPr>
              <w:pStyle w:val="18"/>
              <w:spacing w:before="10"/>
              <w:jc w:val="left"/>
              <w:rPr>
                <w:rFonts w:ascii="Consolas"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ind w:right="224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909" w:type="dxa"/>
          </w:tcPr>
          <w:p>
            <w:pPr>
              <w:pStyle w:val="18"/>
              <w:spacing w:before="10"/>
              <w:jc w:val="left"/>
              <w:rPr>
                <w:rFonts w:ascii="Consolas"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ind w:right="146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4</w:t>
            </w:r>
          </w:p>
        </w:tc>
        <w:tc>
          <w:tcPr>
            <w:tcW w:w="756" w:type="dxa"/>
          </w:tcPr>
          <w:p>
            <w:pPr>
              <w:pStyle w:val="18"/>
              <w:spacing w:before="10"/>
              <w:jc w:val="left"/>
              <w:rPr>
                <w:rFonts w:ascii="Consolas"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ind w:right="146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758" w:type="dxa"/>
          </w:tcPr>
          <w:p>
            <w:pPr>
              <w:pStyle w:val="18"/>
              <w:spacing w:before="10"/>
              <w:jc w:val="left"/>
              <w:rPr>
                <w:rFonts w:ascii="Consolas"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ind w:right="302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2607" w:type="dxa"/>
          </w:tcPr>
          <w:p>
            <w:pPr>
              <w:pStyle w:val="18"/>
              <w:spacing w:before="72"/>
              <w:ind w:right="68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Futrelle, Mrs. Jacques Heath (Lily May</w:t>
            </w:r>
          </w:p>
          <w:p>
            <w:pPr>
              <w:pStyle w:val="18"/>
              <w:spacing w:before="19" w:line="141" w:lineRule="exact"/>
              <w:ind w:right="68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Peel)</w:t>
            </w:r>
          </w:p>
        </w:tc>
        <w:tc>
          <w:tcPr>
            <w:tcW w:w="503" w:type="dxa"/>
          </w:tcPr>
          <w:p>
            <w:pPr>
              <w:pStyle w:val="18"/>
              <w:spacing w:before="10"/>
              <w:jc w:val="left"/>
              <w:rPr>
                <w:rFonts w:ascii="Consolas"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ind w:right="11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female</w:t>
            </w:r>
          </w:p>
        </w:tc>
        <w:tc>
          <w:tcPr>
            <w:tcW w:w="487" w:type="dxa"/>
          </w:tcPr>
          <w:p>
            <w:pPr>
              <w:pStyle w:val="18"/>
              <w:spacing w:before="10"/>
              <w:jc w:val="left"/>
              <w:rPr>
                <w:rFonts w:ascii="Consolas"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ind w:left="106" w:right="67"/>
              <w:jc w:val="center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35.0</w:t>
            </w:r>
          </w:p>
        </w:tc>
        <w:tc>
          <w:tcPr>
            <w:tcW w:w="469" w:type="dxa"/>
          </w:tcPr>
          <w:p>
            <w:pPr>
              <w:pStyle w:val="18"/>
              <w:spacing w:before="10"/>
              <w:jc w:val="left"/>
              <w:rPr>
                <w:rFonts w:ascii="Consolas"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ind w:right="29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525" w:type="dxa"/>
          </w:tcPr>
          <w:p>
            <w:pPr>
              <w:pStyle w:val="18"/>
              <w:spacing w:before="10"/>
              <w:jc w:val="left"/>
              <w:rPr>
                <w:rFonts w:ascii="Consolas"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ind w:right="29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312" w:type="dxa"/>
          </w:tcPr>
          <w:p>
            <w:pPr>
              <w:pStyle w:val="18"/>
              <w:spacing w:before="10"/>
              <w:jc w:val="left"/>
              <w:rPr>
                <w:rFonts w:ascii="Consolas"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ind w:left="783"/>
              <w:jc w:val="left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113803</w:t>
            </w:r>
          </w:p>
        </w:tc>
        <w:tc>
          <w:tcPr>
            <w:tcW w:w="647" w:type="dxa"/>
          </w:tcPr>
          <w:p>
            <w:pPr>
              <w:pStyle w:val="18"/>
              <w:spacing w:before="10"/>
              <w:jc w:val="left"/>
              <w:rPr>
                <w:rFonts w:ascii="Consolas"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ind w:right="71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53.1000</w:t>
            </w:r>
          </w:p>
        </w:tc>
        <w:tc>
          <w:tcPr>
            <w:tcW w:w="757" w:type="dxa"/>
          </w:tcPr>
          <w:p>
            <w:pPr>
              <w:pStyle w:val="18"/>
              <w:spacing w:before="10"/>
              <w:jc w:val="left"/>
              <w:rPr>
                <w:rFonts w:ascii="Consolas"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ind w:right="72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3" w:hRule="atLeast"/>
        </w:trPr>
        <w:tc>
          <w:tcPr>
            <w:tcW w:w="10529" w:type="dxa"/>
            <w:gridSpan w:val="12"/>
          </w:tcPr>
          <w:p>
            <w:pPr>
              <w:pStyle w:val="18"/>
              <w:spacing w:before="1"/>
              <w:jc w:val="left"/>
              <w:rPr>
                <w:rFonts w:ascii="Consolas"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line="180" w:lineRule="atLeast"/>
              <w:ind w:left="34" w:right="8473"/>
              <w:jc w:val="left"/>
              <w:rPr>
                <w:rFonts w:ascii="Consolas"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  <w:t>filtered_age = df[df.Age&gt;40]</w:t>
            </w:r>
            <w:r>
              <w:rPr>
                <w:rFonts w:ascii="Consolas"/>
                <w:color w:val="000000" w:themeColor="text1"/>
                <w:spacing w:val="-69"/>
                <w:sz w:val="13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ascii="Consolas"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  <w:t>filtered_age</w:t>
            </w:r>
          </w:p>
        </w:tc>
      </w:tr>
    </w:tbl>
    <w:p>
      <w:pPr>
        <w:pStyle w:val="12"/>
        <w:spacing w:before="1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532130</wp:posOffset>
            </wp:positionH>
            <wp:positionV relativeFrom="paragraph">
              <wp:posOffset>129540</wp:posOffset>
            </wp:positionV>
            <wp:extent cx="135255" cy="104775"/>
            <wp:effectExtent l="0" t="0" r="0" b="0"/>
            <wp:wrapTopAndBottom/>
            <wp:docPr id="213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64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6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pict>
          <v:shape id="_x0000_s1091" o:spid="_x0000_s1091" o:spt="202" type="#_x0000_t202" style="position:absolute;left:0pt;margin-left:59.25pt;margin-top:14.6pt;height:205.7pt;width:505pt;mso-position-horizontal-relative:page;mso-wrap-distance-bottom:0pt;mso-wrap-distance-top:0pt;z-index:-25152716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11"/>
                    <w:tblW w:w="0" w:type="auto"/>
                    <w:tblInd w:w="7" w:type="dxa"/>
                    <w:tblBorders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insideH w:val="none" w:color="auto" w:sz="0" w:space="0"/>
                      <w:insideV w:val="none" w:color="auto" w:sz="0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374"/>
                    <w:gridCol w:w="987"/>
                    <w:gridCol w:w="756"/>
                    <w:gridCol w:w="706"/>
                    <w:gridCol w:w="3027"/>
                    <w:gridCol w:w="560"/>
                    <w:gridCol w:w="412"/>
                    <w:gridCol w:w="524"/>
                    <w:gridCol w:w="633"/>
                    <w:gridCol w:w="715"/>
                    <w:gridCol w:w="645"/>
                    <w:gridCol w:w="755"/>
                  </w:tblGrid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13" w:hRule="atLeast"/>
                    </w:trPr>
                    <w:tc>
                      <w:tcPr>
                        <w:tcW w:w="374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87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right="68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PassengerId</w:t>
                        </w:r>
                      </w:p>
                    </w:tc>
                    <w:tc>
                      <w:tcPr>
                        <w:tcW w:w="756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left="-9" w:right="68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Survived</w:t>
                        </w:r>
                      </w:p>
                    </w:tc>
                    <w:tc>
                      <w:tcPr>
                        <w:tcW w:w="706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right="173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Pclass</w:t>
                        </w:r>
                      </w:p>
                    </w:tc>
                    <w:tc>
                      <w:tcPr>
                        <w:tcW w:w="3027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right="69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Name</w:t>
                        </w:r>
                      </w:p>
                    </w:tc>
                    <w:tc>
                      <w:tcPr>
                        <w:tcW w:w="560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right="68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Sex</w:t>
                        </w:r>
                      </w:p>
                    </w:tc>
                    <w:tc>
                      <w:tcPr>
                        <w:tcW w:w="412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left="49" w:right="9"/>
                          <w:jc w:val="center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Age</w:t>
                        </w:r>
                      </w:p>
                    </w:tc>
                    <w:tc>
                      <w:tcPr>
                        <w:tcW w:w="524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right="67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SibSp</w:t>
                        </w:r>
                      </w:p>
                    </w:tc>
                    <w:tc>
                      <w:tcPr>
                        <w:tcW w:w="633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right="175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Parch</w:t>
                        </w:r>
                      </w:p>
                    </w:tc>
                    <w:tc>
                      <w:tcPr>
                        <w:tcW w:w="715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right="64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Ticket</w:t>
                        </w:r>
                      </w:p>
                    </w:tc>
                    <w:tc>
                      <w:tcPr>
                        <w:tcW w:w="645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right="63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Fare</w:t>
                        </w:r>
                      </w:p>
                    </w:tc>
                    <w:tc>
                      <w:tcPr>
                        <w:tcW w:w="755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right="63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Embarked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11" w:hRule="atLeast"/>
                    </w:trPr>
                    <w:tc>
                      <w:tcPr>
                        <w:tcW w:w="374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6</w:t>
                        </w:r>
                      </w:p>
                    </w:tc>
                    <w:tc>
                      <w:tcPr>
                        <w:tcW w:w="987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7</w:t>
                        </w:r>
                      </w:p>
                    </w:tc>
                    <w:tc>
                      <w:tcPr>
                        <w:tcW w:w="756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06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/>
                          <w:ind w:right="173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3027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McCarthy,</w:t>
                        </w:r>
                        <w:r>
                          <w:rPr>
                            <w:color w:val="818181"/>
                            <w:spacing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Mr.</w:t>
                        </w:r>
                        <w:r>
                          <w:rPr>
                            <w:color w:val="818181"/>
                            <w:spacing w:val="-8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Timothy</w:t>
                        </w:r>
                        <w:r>
                          <w:rPr>
                            <w:color w:val="818181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J</w:t>
                        </w:r>
                      </w:p>
                    </w:tc>
                    <w:tc>
                      <w:tcPr>
                        <w:tcW w:w="560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male</w:t>
                        </w:r>
                      </w:p>
                    </w:tc>
                    <w:tc>
                      <w:tcPr>
                        <w:tcW w:w="412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/>
                          <w:ind w:left="48" w:right="4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54.0</w:t>
                        </w:r>
                      </w:p>
                    </w:tc>
                    <w:tc>
                      <w:tcPr>
                        <w:tcW w:w="524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/>
                          <w:ind w:right="67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633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/>
                          <w:ind w:right="175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15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/>
                          <w:ind w:right="64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17463</w:t>
                        </w:r>
                      </w:p>
                    </w:tc>
                    <w:tc>
                      <w:tcPr>
                        <w:tcW w:w="645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/>
                          <w:ind w:right="62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51.8625</w:t>
                        </w:r>
                      </w:p>
                    </w:tc>
                    <w:tc>
                      <w:tcPr>
                        <w:tcW w:w="755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/>
                          <w:ind w:right="62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S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15" w:hRule="atLeast"/>
                    </w:trPr>
                    <w:tc>
                      <w:tcPr>
                        <w:tcW w:w="374" w:type="dxa"/>
                      </w:tcPr>
                      <w:p>
                        <w:pPr>
                          <w:pStyle w:val="18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11</w:t>
                        </w:r>
                      </w:p>
                    </w:tc>
                    <w:tc>
                      <w:tcPr>
                        <w:tcW w:w="987" w:type="dxa"/>
                      </w:tcPr>
                      <w:p>
                        <w:pPr>
                          <w:pStyle w:val="18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12</w:t>
                        </w:r>
                      </w:p>
                    </w:tc>
                    <w:tc>
                      <w:tcPr>
                        <w:tcW w:w="756" w:type="dxa"/>
                      </w:tcPr>
                      <w:p>
                        <w:pPr>
                          <w:pStyle w:val="18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18"/>
                          <w:spacing w:before="77"/>
                          <w:ind w:right="173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3027" w:type="dxa"/>
                      </w:tcPr>
                      <w:p>
                        <w:pPr>
                          <w:pStyle w:val="18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Bonnell, Miss. Elizabeth</w:t>
                        </w:r>
                      </w:p>
                    </w:tc>
                    <w:tc>
                      <w:tcPr>
                        <w:tcW w:w="560" w:type="dxa"/>
                      </w:tcPr>
                      <w:p>
                        <w:pPr>
                          <w:pStyle w:val="18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female</w:t>
                        </w:r>
                      </w:p>
                    </w:tc>
                    <w:tc>
                      <w:tcPr>
                        <w:tcW w:w="412" w:type="dxa"/>
                      </w:tcPr>
                      <w:p>
                        <w:pPr>
                          <w:pStyle w:val="18"/>
                          <w:spacing w:before="77"/>
                          <w:ind w:left="48" w:right="4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58.0</w:t>
                        </w:r>
                      </w:p>
                    </w:tc>
                    <w:tc>
                      <w:tcPr>
                        <w:tcW w:w="524" w:type="dxa"/>
                      </w:tcPr>
                      <w:p>
                        <w:pPr>
                          <w:pStyle w:val="18"/>
                          <w:spacing w:before="77"/>
                          <w:ind w:right="67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633" w:type="dxa"/>
                      </w:tcPr>
                      <w:p>
                        <w:pPr>
                          <w:pStyle w:val="18"/>
                          <w:spacing w:before="77"/>
                          <w:ind w:right="175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15" w:type="dxa"/>
                      </w:tcPr>
                      <w:p>
                        <w:pPr>
                          <w:pStyle w:val="18"/>
                          <w:spacing w:before="77"/>
                          <w:ind w:right="64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113783</w:t>
                        </w:r>
                      </w:p>
                    </w:tc>
                    <w:tc>
                      <w:tcPr>
                        <w:tcW w:w="645" w:type="dxa"/>
                      </w:tcPr>
                      <w:p>
                        <w:pPr>
                          <w:pStyle w:val="18"/>
                          <w:spacing w:before="77"/>
                          <w:ind w:right="62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26.5500</w:t>
                        </w:r>
                      </w:p>
                    </w:tc>
                    <w:tc>
                      <w:tcPr>
                        <w:tcW w:w="755" w:type="dxa"/>
                      </w:tcPr>
                      <w:p>
                        <w:pPr>
                          <w:pStyle w:val="18"/>
                          <w:spacing w:before="77"/>
                          <w:ind w:right="62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S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33" w:hRule="atLeast"/>
                    </w:trPr>
                    <w:tc>
                      <w:tcPr>
                        <w:tcW w:w="374" w:type="dxa"/>
                      </w:tcPr>
                      <w:p>
                        <w:pPr>
                          <w:pStyle w:val="18"/>
                          <w:spacing w:before="72" w:line="141" w:lineRule="exact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15</w:t>
                        </w:r>
                      </w:p>
                    </w:tc>
                    <w:tc>
                      <w:tcPr>
                        <w:tcW w:w="987" w:type="dxa"/>
                      </w:tcPr>
                      <w:p>
                        <w:pPr>
                          <w:pStyle w:val="18"/>
                          <w:spacing w:before="72" w:line="141" w:lineRule="exact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16</w:t>
                        </w:r>
                      </w:p>
                    </w:tc>
                    <w:tc>
                      <w:tcPr>
                        <w:tcW w:w="756" w:type="dxa"/>
                      </w:tcPr>
                      <w:p>
                        <w:pPr>
                          <w:pStyle w:val="18"/>
                          <w:spacing w:before="72" w:line="141" w:lineRule="exact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18"/>
                          <w:spacing w:before="72" w:line="141" w:lineRule="exact"/>
                          <w:ind w:right="173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3027" w:type="dxa"/>
                      </w:tcPr>
                      <w:p>
                        <w:pPr>
                          <w:pStyle w:val="18"/>
                          <w:spacing w:before="72" w:line="141" w:lineRule="exact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Hewlett, Mrs. (Mary D Kingcome)</w:t>
                        </w:r>
                      </w:p>
                    </w:tc>
                    <w:tc>
                      <w:tcPr>
                        <w:tcW w:w="560" w:type="dxa"/>
                      </w:tcPr>
                      <w:p>
                        <w:pPr>
                          <w:pStyle w:val="18"/>
                          <w:spacing w:before="72" w:line="141" w:lineRule="exact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female</w:t>
                        </w:r>
                      </w:p>
                    </w:tc>
                    <w:tc>
                      <w:tcPr>
                        <w:tcW w:w="412" w:type="dxa"/>
                      </w:tcPr>
                      <w:p>
                        <w:pPr>
                          <w:pStyle w:val="18"/>
                          <w:spacing w:before="72" w:line="141" w:lineRule="exact"/>
                          <w:ind w:left="48" w:right="4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55.0</w:t>
                        </w:r>
                      </w:p>
                    </w:tc>
                    <w:tc>
                      <w:tcPr>
                        <w:tcW w:w="524" w:type="dxa"/>
                      </w:tcPr>
                      <w:p>
                        <w:pPr>
                          <w:pStyle w:val="18"/>
                          <w:spacing w:before="72" w:line="141" w:lineRule="exact"/>
                          <w:ind w:right="67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633" w:type="dxa"/>
                      </w:tcPr>
                      <w:p>
                        <w:pPr>
                          <w:pStyle w:val="18"/>
                          <w:spacing w:before="72" w:line="141" w:lineRule="exact"/>
                          <w:ind w:right="175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15" w:type="dxa"/>
                      </w:tcPr>
                      <w:p>
                        <w:pPr>
                          <w:pStyle w:val="18"/>
                          <w:spacing w:before="72" w:line="141" w:lineRule="exact"/>
                          <w:ind w:right="64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248706</w:t>
                        </w:r>
                      </w:p>
                    </w:tc>
                    <w:tc>
                      <w:tcPr>
                        <w:tcW w:w="645" w:type="dxa"/>
                      </w:tcPr>
                      <w:p>
                        <w:pPr>
                          <w:pStyle w:val="18"/>
                          <w:spacing w:before="72" w:line="141" w:lineRule="exact"/>
                          <w:ind w:right="62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16.0000</w:t>
                        </w:r>
                      </w:p>
                    </w:tc>
                    <w:tc>
                      <w:tcPr>
                        <w:tcW w:w="755" w:type="dxa"/>
                      </w:tcPr>
                      <w:p>
                        <w:pPr>
                          <w:pStyle w:val="18"/>
                          <w:spacing w:before="72" w:line="141" w:lineRule="exact"/>
                          <w:ind w:right="62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S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33" w:hRule="atLeast"/>
                    </w:trPr>
                    <w:tc>
                      <w:tcPr>
                        <w:tcW w:w="374" w:type="dxa"/>
                      </w:tcPr>
                      <w:p>
                        <w:pPr>
                          <w:pStyle w:val="18"/>
                          <w:spacing w:before="4"/>
                          <w:jc w:val="left"/>
                          <w:rPr>
                            <w:rFonts w:ascii="Consolas"/>
                            <w:sz w:val="20"/>
                          </w:rPr>
                        </w:pPr>
                      </w:p>
                      <w:p>
                        <w:pPr>
                          <w:pStyle w:val="18"/>
                          <w:spacing w:before="1" w:line="75" w:lineRule="exact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33</w:t>
                        </w:r>
                      </w:p>
                    </w:tc>
                    <w:tc>
                      <w:tcPr>
                        <w:tcW w:w="987" w:type="dxa"/>
                      </w:tcPr>
                      <w:p>
                        <w:pPr>
                          <w:pStyle w:val="18"/>
                          <w:spacing w:before="4"/>
                          <w:jc w:val="left"/>
                          <w:rPr>
                            <w:rFonts w:ascii="Consolas"/>
                            <w:sz w:val="20"/>
                          </w:rPr>
                        </w:pPr>
                      </w:p>
                      <w:p>
                        <w:pPr>
                          <w:pStyle w:val="18"/>
                          <w:spacing w:before="1" w:line="75" w:lineRule="exact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34</w:t>
                        </w:r>
                      </w:p>
                    </w:tc>
                    <w:tc>
                      <w:tcPr>
                        <w:tcW w:w="756" w:type="dxa"/>
                      </w:tcPr>
                      <w:p>
                        <w:pPr>
                          <w:pStyle w:val="18"/>
                          <w:spacing w:before="4"/>
                          <w:jc w:val="left"/>
                          <w:rPr>
                            <w:rFonts w:ascii="Consolas"/>
                            <w:sz w:val="20"/>
                          </w:rPr>
                        </w:pPr>
                      </w:p>
                      <w:p>
                        <w:pPr>
                          <w:pStyle w:val="18"/>
                          <w:spacing w:before="1" w:line="75" w:lineRule="exact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18"/>
                          <w:spacing w:before="4"/>
                          <w:jc w:val="left"/>
                          <w:rPr>
                            <w:rFonts w:ascii="Consolas"/>
                            <w:sz w:val="20"/>
                          </w:rPr>
                        </w:pPr>
                      </w:p>
                      <w:p>
                        <w:pPr>
                          <w:pStyle w:val="18"/>
                          <w:spacing w:before="1" w:line="75" w:lineRule="exact"/>
                          <w:ind w:right="173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3027" w:type="dxa"/>
                      </w:tcPr>
                      <w:p>
                        <w:pPr>
                          <w:pStyle w:val="18"/>
                          <w:spacing w:before="4"/>
                          <w:jc w:val="left"/>
                          <w:rPr>
                            <w:rFonts w:ascii="Consolas"/>
                            <w:sz w:val="20"/>
                          </w:rPr>
                        </w:pPr>
                      </w:p>
                      <w:p>
                        <w:pPr>
                          <w:pStyle w:val="18"/>
                          <w:spacing w:before="1" w:line="75" w:lineRule="exact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Wheadon,</w:t>
                        </w:r>
                        <w:r>
                          <w:rPr>
                            <w:color w:val="818181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Mr.</w:t>
                        </w:r>
                        <w:r>
                          <w:rPr>
                            <w:color w:val="818181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Edward</w:t>
                        </w:r>
                        <w:r>
                          <w:rPr>
                            <w:color w:val="818181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H</w:t>
                        </w:r>
                      </w:p>
                    </w:tc>
                    <w:tc>
                      <w:tcPr>
                        <w:tcW w:w="560" w:type="dxa"/>
                      </w:tcPr>
                      <w:p>
                        <w:pPr>
                          <w:pStyle w:val="18"/>
                          <w:spacing w:before="4"/>
                          <w:jc w:val="left"/>
                          <w:rPr>
                            <w:rFonts w:ascii="Consolas"/>
                            <w:sz w:val="20"/>
                          </w:rPr>
                        </w:pPr>
                      </w:p>
                      <w:p>
                        <w:pPr>
                          <w:pStyle w:val="18"/>
                          <w:spacing w:before="1" w:line="75" w:lineRule="exact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male</w:t>
                        </w:r>
                      </w:p>
                    </w:tc>
                    <w:tc>
                      <w:tcPr>
                        <w:tcW w:w="412" w:type="dxa"/>
                      </w:tcPr>
                      <w:p>
                        <w:pPr>
                          <w:pStyle w:val="18"/>
                          <w:spacing w:before="4"/>
                          <w:jc w:val="left"/>
                          <w:rPr>
                            <w:rFonts w:ascii="Consolas"/>
                            <w:sz w:val="20"/>
                          </w:rPr>
                        </w:pPr>
                      </w:p>
                      <w:p>
                        <w:pPr>
                          <w:pStyle w:val="18"/>
                          <w:spacing w:before="1" w:line="75" w:lineRule="exact"/>
                          <w:ind w:left="48" w:right="4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66.0</w:t>
                        </w:r>
                      </w:p>
                    </w:tc>
                    <w:tc>
                      <w:tcPr>
                        <w:tcW w:w="524" w:type="dxa"/>
                      </w:tcPr>
                      <w:p>
                        <w:pPr>
                          <w:pStyle w:val="18"/>
                          <w:spacing w:before="4"/>
                          <w:jc w:val="left"/>
                          <w:rPr>
                            <w:rFonts w:ascii="Consolas"/>
                            <w:sz w:val="20"/>
                          </w:rPr>
                        </w:pPr>
                      </w:p>
                      <w:p>
                        <w:pPr>
                          <w:pStyle w:val="18"/>
                          <w:spacing w:before="1" w:line="75" w:lineRule="exact"/>
                          <w:ind w:right="67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633" w:type="dxa"/>
                      </w:tcPr>
                      <w:p>
                        <w:pPr>
                          <w:pStyle w:val="18"/>
                          <w:spacing w:before="4"/>
                          <w:jc w:val="left"/>
                          <w:rPr>
                            <w:rFonts w:ascii="Consolas"/>
                            <w:sz w:val="20"/>
                          </w:rPr>
                        </w:pPr>
                      </w:p>
                      <w:p>
                        <w:pPr>
                          <w:pStyle w:val="18"/>
                          <w:spacing w:before="1" w:line="75" w:lineRule="exact"/>
                          <w:ind w:right="175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15" w:type="dxa"/>
                      </w:tcPr>
                      <w:p>
                        <w:pPr>
                          <w:pStyle w:val="18"/>
                          <w:spacing w:before="8"/>
                          <w:jc w:val="left"/>
                          <w:rPr>
                            <w:rFonts w:ascii="Consolas"/>
                            <w:sz w:val="12"/>
                          </w:rPr>
                        </w:pPr>
                      </w:p>
                      <w:p>
                        <w:pPr>
                          <w:pStyle w:val="18"/>
                          <w:ind w:right="64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C.A.</w:t>
                        </w:r>
                      </w:p>
                    </w:tc>
                    <w:tc>
                      <w:tcPr>
                        <w:tcW w:w="645" w:type="dxa"/>
                      </w:tcPr>
                      <w:p>
                        <w:pPr>
                          <w:pStyle w:val="18"/>
                          <w:spacing w:before="4"/>
                          <w:jc w:val="left"/>
                          <w:rPr>
                            <w:rFonts w:ascii="Consolas"/>
                            <w:sz w:val="20"/>
                          </w:rPr>
                        </w:pPr>
                      </w:p>
                      <w:p>
                        <w:pPr>
                          <w:pStyle w:val="18"/>
                          <w:spacing w:before="1" w:line="75" w:lineRule="exact"/>
                          <w:ind w:right="62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10.5000</w:t>
                        </w:r>
                      </w:p>
                    </w:tc>
                    <w:tc>
                      <w:tcPr>
                        <w:tcW w:w="755" w:type="dxa"/>
                      </w:tcPr>
                      <w:p>
                        <w:pPr>
                          <w:pStyle w:val="18"/>
                          <w:spacing w:before="4"/>
                          <w:jc w:val="left"/>
                          <w:rPr>
                            <w:rFonts w:ascii="Consolas"/>
                            <w:sz w:val="20"/>
                          </w:rPr>
                        </w:pPr>
                      </w:p>
                      <w:p>
                        <w:pPr>
                          <w:pStyle w:val="18"/>
                          <w:spacing w:before="1" w:line="75" w:lineRule="exact"/>
                          <w:ind w:right="62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S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33" w:hRule="atLeast"/>
                    </w:trPr>
                    <w:tc>
                      <w:tcPr>
                        <w:tcW w:w="374" w:type="dxa"/>
                      </w:tcPr>
                      <w:p>
                        <w:pPr>
                          <w:pStyle w:val="18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87" w:type="dxa"/>
                      </w:tcPr>
                      <w:p>
                        <w:pPr>
                          <w:pStyle w:val="18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756" w:type="dxa"/>
                      </w:tcPr>
                      <w:p>
                        <w:pPr>
                          <w:pStyle w:val="18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18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27" w:type="dxa"/>
                      </w:tcPr>
                      <w:p>
                        <w:pPr>
                          <w:pStyle w:val="18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560" w:type="dxa"/>
                      </w:tcPr>
                      <w:p>
                        <w:pPr>
                          <w:pStyle w:val="18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412" w:type="dxa"/>
                      </w:tcPr>
                      <w:p>
                        <w:pPr>
                          <w:pStyle w:val="18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524" w:type="dxa"/>
                      </w:tcPr>
                      <w:p>
                        <w:pPr>
                          <w:pStyle w:val="18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3" w:type="dxa"/>
                      </w:tcPr>
                      <w:p>
                        <w:pPr>
                          <w:pStyle w:val="18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715" w:type="dxa"/>
                      </w:tcPr>
                      <w:p>
                        <w:pPr>
                          <w:pStyle w:val="18"/>
                          <w:spacing w:line="156" w:lineRule="exact"/>
                          <w:ind w:right="64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24579</w:t>
                        </w:r>
                      </w:p>
                    </w:tc>
                    <w:tc>
                      <w:tcPr>
                        <w:tcW w:w="645" w:type="dxa"/>
                      </w:tcPr>
                      <w:p>
                        <w:pPr>
                          <w:pStyle w:val="18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755" w:type="dxa"/>
                      </w:tcPr>
                      <w:p>
                        <w:pPr>
                          <w:pStyle w:val="18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15" w:hRule="atLeast"/>
                    </w:trPr>
                    <w:tc>
                      <w:tcPr>
                        <w:tcW w:w="374" w:type="dxa"/>
                      </w:tcPr>
                      <w:p>
                        <w:pPr>
                          <w:pStyle w:val="18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35</w:t>
                        </w:r>
                      </w:p>
                    </w:tc>
                    <w:tc>
                      <w:tcPr>
                        <w:tcW w:w="987" w:type="dxa"/>
                      </w:tcPr>
                      <w:p>
                        <w:pPr>
                          <w:pStyle w:val="18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36</w:t>
                        </w:r>
                      </w:p>
                    </w:tc>
                    <w:tc>
                      <w:tcPr>
                        <w:tcW w:w="756" w:type="dxa"/>
                      </w:tcPr>
                      <w:p>
                        <w:pPr>
                          <w:pStyle w:val="18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18"/>
                          <w:spacing w:before="72"/>
                          <w:ind w:right="173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3027" w:type="dxa"/>
                      </w:tcPr>
                      <w:p>
                        <w:pPr>
                          <w:pStyle w:val="18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Holverson,</w:t>
                        </w:r>
                        <w:r>
                          <w:rPr>
                            <w:color w:val="818181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Mr.</w:t>
                        </w:r>
                        <w:r>
                          <w:rPr>
                            <w:color w:val="818181"/>
                            <w:spacing w:val="-1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Alexander</w:t>
                        </w:r>
                        <w:r>
                          <w:rPr>
                            <w:color w:val="818181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Oskar</w:t>
                        </w:r>
                      </w:p>
                    </w:tc>
                    <w:tc>
                      <w:tcPr>
                        <w:tcW w:w="560" w:type="dxa"/>
                      </w:tcPr>
                      <w:p>
                        <w:pPr>
                          <w:pStyle w:val="18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male</w:t>
                        </w:r>
                      </w:p>
                    </w:tc>
                    <w:tc>
                      <w:tcPr>
                        <w:tcW w:w="412" w:type="dxa"/>
                      </w:tcPr>
                      <w:p>
                        <w:pPr>
                          <w:pStyle w:val="18"/>
                          <w:spacing w:before="72"/>
                          <w:ind w:left="48" w:right="4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42.0</w:t>
                        </w:r>
                      </w:p>
                    </w:tc>
                    <w:tc>
                      <w:tcPr>
                        <w:tcW w:w="524" w:type="dxa"/>
                      </w:tcPr>
                      <w:p>
                        <w:pPr>
                          <w:pStyle w:val="18"/>
                          <w:spacing w:before="72"/>
                          <w:ind w:right="67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633" w:type="dxa"/>
                      </w:tcPr>
                      <w:p>
                        <w:pPr>
                          <w:pStyle w:val="18"/>
                          <w:spacing w:before="72"/>
                          <w:ind w:right="175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15" w:type="dxa"/>
                      </w:tcPr>
                      <w:p>
                        <w:pPr>
                          <w:pStyle w:val="18"/>
                          <w:spacing w:before="72"/>
                          <w:ind w:right="64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113789</w:t>
                        </w:r>
                      </w:p>
                    </w:tc>
                    <w:tc>
                      <w:tcPr>
                        <w:tcW w:w="645" w:type="dxa"/>
                      </w:tcPr>
                      <w:p>
                        <w:pPr>
                          <w:pStyle w:val="18"/>
                          <w:spacing w:before="72"/>
                          <w:ind w:right="62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52.0000</w:t>
                        </w:r>
                      </w:p>
                    </w:tc>
                    <w:tc>
                      <w:tcPr>
                        <w:tcW w:w="755" w:type="dxa"/>
                      </w:tcPr>
                      <w:p>
                        <w:pPr>
                          <w:pStyle w:val="18"/>
                          <w:spacing w:before="72"/>
                          <w:ind w:right="62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S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15" w:hRule="atLeast"/>
                    </w:trPr>
                    <w:tc>
                      <w:tcPr>
                        <w:tcW w:w="374" w:type="dxa"/>
                      </w:tcPr>
                      <w:p>
                        <w:pPr>
                          <w:pStyle w:val="18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987" w:type="dxa"/>
                      </w:tcPr>
                      <w:p>
                        <w:pPr>
                          <w:pStyle w:val="18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756" w:type="dxa"/>
                      </w:tcPr>
                      <w:p>
                        <w:pPr>
                          <w:pStyle w:val="18"/>
                          <w:spacing w:before="77"/>
                          <w:ind w:left="-9"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18"/>
                          <w:spacing w:before="77"/>
                          <w:ind w:right="173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3027" w:type="dxa"/>
                      </w:tcPr>
                      <w:p>
                        <w:pPr>
                          <w:pStyle w:val="18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560" w:type="dxa"/>
                      </w:tcPr>
                      <w:p>
                        <w:pPr>
                          <w:pStyle w:val="18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412" w:type="dxa"/>
                      </w:tcPr>
                      <w:p>
                        <w:pPr>
                          <w:pStyle w:val="18"/>
                          <w:spacing w:before="77"/>
                          <w:ind w:left="203" w:right="4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524" w:type="dxa"/>
                      </w:tcPr>
                      <w:p>
                        <w:pPr>
                          <w:pStyle w:val="18"/>
                          <w:spacing w:before="77"/>
                          <w:ind w:right="67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633" w:type="dxa"/>
                      </w:tcPr>
                      <w:p>
                        <w:pPr>
                          <w:pStyle w:val="18"/>
                          <w:spacing w:before="77"/>
                          <w:ind w:right="175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715" w:type="dxa"/>
                      </w:tcPr>
                      <w:p>
                        <w:pPr>
                          <w:pStyle w:val="18"/>
                          <w:spacing w:before="77"/>
                          <w:ind w:right="64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645" w:type="dxa"/>
                      </w:tcPr>
                      <w:p>
                        <w:pPr>
                          <w:pStyle w:val="18"/>
                          <w:spacing w:before="77"/>
                          <w:ind w:right="62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...</w:t>
                        </w:r>
                      </w:p>
                    </w:tc>
                    <w:tc>
                      <w:tcPr>
                        <w:tcW w:w="755" w:type="dxa"/>
                      </w:tcPr>
                      <w:p>
                        <w:pPr>
                          <w:pStyle w:val="18"/>
                          <w:spacing w:before="77"/>
                          <w:ind w:right="62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...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85" w:hRule="atLeast"/>
                    </w:trPr>
                    <w:tc>
                      <w:tcPr>
                        <w:tcW w:w="374" w:type="dxa"/>
                      </w:tcPr>
                      <w:p>
                        <w:pPr>
                          <w:pStyle w:val="18"/>
                          <w:spacing w:before="10"/>
                          <w:jc w:val="left"/>
                          <w:rPr>
                            <w:rFonts w:ascii="Consolas"/>
                            <w:sz w:val="13"/>
                          </w:rPr>
                        </w:pPr>
                      </w:p>
                      <w:p>
                        <w:pPr>
                          <w:pStyle w:val="18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862</w:t>
                        </w:r>
                      </w:p>
                    </w:tc>
                    <w:tc>
                      <w:tcPr>
                        <w:tcW w:w="987" w:type="dxa"/>
                      </w:tcPr>
                      <w:p>
                        <w:pPr>
                          <w:pStyle w:val="18"/>
                          <w:spacing w:before="10"/>
                          <w:jc w:val="left"/>
                          <w:rPr>
                            <w:rFonts w:ascii="Consolas"/>
                            <w:sz w:val="13"/>
                          </w:rPr>
                        </w:pPr>
                      </w:p>
                      <w:p>
                        <w:pPr>
                          <w:pStyle w:val="18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863</w:t>
                        </w:r>
                      </w:p>
                    </w:tc>
                    <w:tc>
                      <w:tcPr>
                        <w:tcW w:w="756" w:type="dxa"/>
                      </w:tcPr>
                      <w:p>
                        <w:pPr>
                          <w:pStyle w:val="18"/>
                          <w:spacing w:before="10"/>
                          <w:jc w:val="left"/>
                          <w:rPr>
                            <w:rFonts w:ascii="Consolas"/>
                            <w:sz w:val="13"/>
                          </w:rPr>
                        </w:pPr>
                      </w:p>
                      <w:p>
                        <w:pPr>
                          <w:pStyle w:val="18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18"/>
                          <w:spacing w:before="10"/>
                          <w:jc w:val="left"/>
                          <w:rPr>
                            <w:rFonts w:ascii="Consolas"/>
                            <w:sz w:val="13"/>
                          </w:rPr>
                        </w:pPr>
                      </w:p>
                      <w:p>
                        <w:pPr>
                          <w:pStyle w:val="18"/>
                          <w:ind w:right="173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3027" w:type="dxa"/>
                      </w:tcPr>
                      <w:p>
                        <w:pPr>
                          <w:pStyle w:val="18"/>
                          <w:spacing w:before="72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Swift,</w:t>
                        </w:r>
                        <w:r>
                          <w:rPr>
                            <w:color w:val="818181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Mrs.</w:t>
                        </w:r>
                        <w:r>
                          <w:rPr>
                            <w:color w:val="818181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Frederick Joel</w:t>
                        </w:r>
                        <w:r>
                          <w:rPr>
                            <w:color w:val="818181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(Margaret Welles</w:t>
                        </w:r>
                      </w:p>
                      <w:p>
                        <w:pPr>
                          <w:pStyle w:val="18"/>
                          <w:spacing w:before="9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Ba...</w:t>
                        </w:r>
                      </w:p>
                    </w:tc>
                    <w:tc>
                      <w:tcPr>
                        <w:tcW w:w="560" w:type="dxa"/>
                      </w:tcPr>
                      <w:p>
                        <w:pPr>
                          <w:pStyle w:val="18"/>
                          <w:spacing w:before="10"/>
                          <w:jc w:val="left"/>
                          <w:rPr>
                            <w:rFonts w:ascii="Consolas"/>
                            <w:sz w:val="13"/>
                          </w:rPr>
                        </w:pPr>
                      </w:p>
                      <w:p>
                        <w:pPr>
                          <w:pStyle w:val="18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female</w:t>
                        </w:r>
                      </w:p>
                    </w:tc>
                    <w:tc>
                      <w:tcPr>
                        <w:tcW w:w="412" w:type="dxa"/>
                      </w:tcPr>
                      <w:p>
                        <w:pPr>
                          <w:pStyle w:val="18"/>
                          <w:spacing w:before="10"/>
                          <w:jc w:val="left"/>
                          <w:rPr>
                            <w:rFonts w:ascii="Consolas"/>
                            <w:sz w:val="13"/>
                          </w:rPr>
                        </w:pPr>
                      </w:p>
                      <w:p>
                        <w:pPr>
                          <w:pStyle w:val="18"/>
                          <w:ind w:left="48" w:right="4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48.0</w:t>
                        </w:r>
                      </w:p>
                    </w:tc>
                    <w:tc>
                      <w:tcPr>
                        <w:tcW w:w="524" w:type="dxa"/>
                      </w:tcPr>
                      <w:p>
                        <w:pPr>
                          <w:pStyle w:val="18"/>
                          <w:spacing w:before="10"/>
                          <w:jc w:val="left"/>
                          <w:rPr>
                            <w:rFonts w:ascii="Consolas"/>
                            <w:sz w:val="13"/>
                          </w:rPr>
                        </w:pPr>
                      </w:p>
                      <w:p>
                        <w:pPr>
                          <w:pStyle w:val="18"/>
                          <w:ind w:right="67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633" w:type="dxa"/>
                      </w:tcPr>
                      <w:p>
                        <w:pPr>
                          <w:pStyle w:val="18"/>
                          <w:spacing w:before="10"/>
                          <w:jc w:val="left"/>
                          <w:rPr>
                            <w:rFonts w:ascii="Consolas"/>
                            <w:sz w:val="13"/>
                          </w:rPr>
                        </w:pPr>
                      </w:p>
                      <w:p>
                        <w:pPr>
                          <w:pStyle w:val="18"/>
                          <w:ind w:right="175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15" w:type="dxa"/>
                      </w:tcPr>
                      <w:p>
                        <w:pPr>
                          <w:pStyle w:val="18"/>
                          <w:spacing w:before="10"/>
                          <w:jc w:val="left"/>
                          <w:rPr>
                            <w:rFonts w:ascii="Consolas"/>
                            <w:sz w:val="13"/>
                          </w:rPr>
                        </w:pPr>
                      </w:p>
                      <w:p>
                        <w:pPr>
                          <w:pStyle w:val="18"/>
                          <w:ind w:right="64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17466</w:t>
                        </w:r>
                      </w:p>
                    </w:tc>
                    <w:tc>
                      <w:tcPr>
                        <w:tcW w:w="645" w:type="dxa"/>
                      </w:tcPr>
                      <w:p>
                        <w:pPr>
                          <w:pStyle w:val="18"/>
                          <w:spacing w:before="10"/>
                          <w:jc w:val="left"/>
                          <w:rPr>
                            <w:rFonts w:ascii="Consolas"/>
                            <w:sz w:val="13"/>
                          </w:rPr>
                        </w:pPr>
                      </w:p>
                      <w:p>
                        <w:pPr>
                          <w:pStyle w:val="18"/>
                          <w:ind w:right="62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25.9292</w:t>
                        </w:r>
                      </w:p>
                    </w:tc>
                    <w:tc>
                      <w:tcPr>
                        <w:tcW w:w="755" w:type="dxa"/>
                      </w:tcPr>
                      <w:p>
                        <w:pPr>
                          <w:pStyle w:val="18"/>
                          <w:spacing w:before="10"/>
                          <w:jc w:val="left"/>
                          <w:rPr>
                            <w:rFonts w:ascii="Consolas"/>
                            <w:sz w:val="13"/>
                          </w:rPr>
                        </w:pPr>
                      </w:p>
                      <w:p>
                        <w:pPr>
                          <w:pStyle w:val="18"/>
                          <w:ind w:right="62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S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15" w:hRule="atLeast"/>
                    </w:trPr>
                    <w:tc>
                      <w:tcPr>
                        <w:tcW w:w="374" w:type="dxa"/>
                      </w:tcPr>
                      <w:p>
                        <w:pPr>
                          <w:pStyle w:val="18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865</w:t>
                        </w:r>
                      </w:p>
                    </w:tc>
                    <w:tc>
                      <w:tcPr>
                        <w:tcW w:w="987" w:type="dxa"/>
                      </w:tcPr>
                      <w:p>
                        <w:pPr>
                          <w:pStyle w:val="18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866</w:t>
                        </w:r>
                      </w:p>
                    </w:tc>
                    <w:tc>
                      <w:tcPr>
                        <w:tcW w:w="756" w:type="dxa"/>
                      </w:tcPr>
                      <w:p>
                        <w:pPr>
                          <w:pStyle w:val="18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18"/>
                          <w:spacing w:before="77"/>
                          <w:ind w:right="173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3027" w:type="dxa"/>
                      </w:tcPr>
                      <w:p>
                        <w:pPr>
                          <w:pStyle w:val="18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Bystrom, Mrs. (Karolina)</w:t>
                        </w:r>
                      </w:p>
                    </w:tc>
                    <w:tc>
                      <w:tcPr>
                        <w:tcW w:w="560" w:type="dxa"/>
                      </w:tcPr>
                      <w:p>
                        <w:pPr>
                          <w:pStyle w:val="18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female</w:t>
                        </w:r>
                      </w:p>
                    </w:tc>
                    <w:tc>
                      <w:tcPr>
                        <w:tcW w:w="412" w:type="dxa"/>
                      </w:tcPr>
                      <w:p>
                        <w:pPr>
                          <w:pStyle w:val="18"/>
                          <w:spacing w:before="77"/>
                          <w:ind w:left="48" w:right="4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42.0</w:t>
                        </w:r>
                      </w:p>
                    </w:tc>
                    <w:tc>
                      <w:tcPr>
                        <w:tcW w:w="524" w:type="dxa"/>
                      </w:tcPr>
                      <w:p>
                        <w:pPr>
                          <w:pStyle w:val="18"/>
                          <w:spacing w:before="77"/>
                          <w:ind w:right="67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633" w:type="dxa"/>
                      </w:tcPr>
                      <w:p>
                        <w:pPr>
                          <w:pStyle w:val="18"/>
                          <w:spacing w:before="77"/>
                          <w:ind w:right="175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15" w:type="dxa"/>
                      </w:tcPr>
                      <w:p>
                        <w:pPr>
                          <w:pStyle w:val="18"/>
                          <w:spacing w:before="77"/>
                          <w:ind w:right="64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236852</w:t>
                        </w:r>
                      </w:p>
                    </w:tc>
                    <w:tc>
                      <w:tcPr>
                        <w:tcW w:w="645" w:type="dxa"/>
                      </w:tcPr>
                      <w:p>
                        <w:pPr>
                          <w:pStyle w:val="18"/>
                          <w:spacing w:before="77"/>
                          <w:ind w:right="62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13.0000</w:t>
                        </w:r>
                      </w:p>
                    </w:tc>
                    <w:tc>
                      <w:tcPr>
                        <w:tcW w:w="755" w:type="dxa"/>
                      </w:tcPr>
                      <w:p>
                        <w:pPr>
                          <w:pStyle w:val="18"/>
                          <w:spacing w:before="77"/>
                          <w:ind w:right="62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S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85" w:hRule="atLeast"/>
                    </w:trPr>
                    <w:tc>
                      <w:tcPr>
                        <w:tcW w:w="374" w:type="dxa"/>
                      </w:tcPr>
                      <w:p>
                        <w:pPr>
                          <w:pStyle w:val="18"/>
                          <w:spacing w:before="10"/>
                          <w:jc w:val="left"/>
                          <w:rPr>
                            <w:rFonts w:ascii="Consolas"/>
                            <w:sz w:val="13"/>
                          </w:rPr>
                        </w:pPr>
                      </w:p>
                      <w:p>
                        <w:pPr>
                          <w:pStyle w:val="18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871</w:t>
                        </w:r>
                      </w:p>
                    </w:tc>
                    <w:tc>
                      <w:tcPr>
                        <w:tcW w:w="987" w:type="dxa"/>
                      </w:tcPr>
                      <w:p>
                        <w:pPr>
                          <w:pStyle w:val="18"/>
                          <w:spacing w:before="10"/>
                          <w:jc w:val="left"/>
                          <w:rPr>
                            <w:rFonts w:ascii="Consolas"/>
                            <w:sz w:val="13"/>
                          </w:rPr>
                        </w:pPr>
                      </w:p>
                      <w:p>
                        <w:pPr>
                          <w:pStyle w:val="18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872</w:t>
                        </w:r>
                      </w:p>
                    </w:tc>
                    <w:tc>
                      <w:tcPr>
                        <w:tcW w:w="756" w:type="dxa"/>
                      </w:tcPr>
                      <w:p>
                        <w:pPr>
                          <w:pStyle w:val="18"/>
                          <w:spacing w:before="10"/>
                          <w:jc w:val="left"/>
                          <w:rPr>
                            <w:rFonts w:ascii="Consolas"/>
                            <w:sz w:val="13"/>
                          </w:rPr>
                        </w:pPr>
                      </w:p>
                      <w:p>
                        <w:pPr>
                          <w:pStyle w:val="18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18"/>
                          <w:spacing w:before="10"/>
                          <w:jc w:val="left"/>
                          <w:rPr>
                            <w:rFonts w:ascii="Consolas"/>
                            <w:sz w:val="13"/>
                          </w:rPr>
                        </w:pPr>
                      </w:p>
                      <w:p>
                        <w:pPr>
                          <w:pStyle w:val="18"/>
                          <w:ind w:right="173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3027" w:type="dxa"/>
                      </w:tcPr>
                      <w:p>
                        <w:pPr>
                          <w:pStyle w:val="18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Beckwith, Mrs. Richard Leonard (Sallie</w:t>
                        </w:r>
                      </w:p>
                      <w:p>
                        <w:pPr>
                          <w:pStyle w:val="18"/>
                          <w:spacing w:before="9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Monypeny)</w:t>
                        </w:r>
                      </w:p>
                    </w:tc>
                    <w:tc>
                      <w:tcPr>
                        <w:tcW w:w="560" w:type="dxa"/>
                      </w:tcPr>
                      <w:p>
                        <w:pPr>
                          <w:pStyle w:val="18"/>
                          <w:spacing w:before="10"/>
                          <w:jc w:val="left"/>
                          <w:rPr>
                            <w:rFonts w:ascii="Consolas"/>
                            <w:sz w:val="13"/>
                          </w:rPr>
                        </w:pPr>
                      </w:p>
                      <w:p>
                        <w:pPr>
                          <w:pStyle w:val="18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female</w:t>
                        </w:r>
                      </w:p>
                    </w:tc>
                    <w:tc>
                      <w:tcPr>
                        <w:tcW w:w="412" w:type="dxa"/>
                      </w:tcPr>
                      <w:p>
                        <w:pPr>
                          <w:pStyle w:val="18"/>
                          <w:spacing w:before="10"/>
                          <w:jc w:val="left"/>
                          <w:rPr>
                            <w:rFonts w:ascii="Consolas"/>
                            <w:sz w:val="13"/>
                          </w:rPr>
                        </w:pPr>
                      </w:p>
                      <w:p>
                        <w:pPr>
                          <w:pStyle w:val="18"/>
                          <w:ind w:left="48" w:right="4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47.0</w:t>
                        </w:r>
                      </w:p>
                    </w:tc>
                    <w:tc>
                      <w:tcPr>
                        <w:tcW w:w="524" w:type="dxa"/>
                      </w:tcPr>
                      <w:p>
                        <w:pPr>
                          <w:pStyle w:val="18"/>
                          <w:spacing w:before="10"/>
                          <w:jc w:val="left"/>
                          <w:rPr>
                            <w:rFonts w:ascii="Consolas"/>
                            <w:sz w:val="13"/>
                          </w:rPr>
                        </w:pPr>
                      </w:p>
                      <w:p>
                        <w:pPr>
                          <w:pStyle w:val="18"/>
                          <w:ind w:right="67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633" w:type="dxa"/>
                      </w:tcPr>
                      <w:p>
                        <w:pPr>
                          <w:pStyle w:val="18"/>
                          <w:spacing w:before="10"/>
                          <w:jc w:val="left"/>
                          <w:rPr>
                            <w:rFonts w:ascii="Consolas"/>
                            <w:sz w:val="13"/>
                          </w:rPr>
                        </w:pPr>
                      </w:p>
                      <w:p>
                        <w:pPr>
                          <w:pStyle w:val="18"/>
                          <w:ind w:right="175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15" w:type="dxa"/>
                      </w:tcPr>
                      <w:p>
                        <w:pPr>
                          <w:pStyle w:val="18"/>
                          <w:spacing w:before="10"/>
                          <w:jc w:val="left"/>
                          <w:rPr>
                            <w:rFonts w:ascii="Consolas"/>
                            <w:sz w:val="13"/>
                          </w:rPr>
                        </w:pPr>
                      </w:p>
                      <w:p>
                        <w:pPr>
                          <w:pStyle w:val="18"/>
                          <w:ind w:right="64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11751</w:t>
                        </w:r>
                      </w:p>
                    </w:tc>
                    <w:tc>
                      <w:tcPr>
                        <w:tcW w:w="645" w:type="dxa"/>
                      </w:tcPr>
                      <w:p>
                        <w:pPr>
                          <w:pStyle w:val="18"/>
                          <w:spacing w:before="10"/>
                          <w:jc w:val="left"/>
                          <w:rPr>
                            <w:rFonts w:ascii="Consolas"/>
                            <w:sz w:val="13"/>
                          </w:rPr>
                        </w:pPr>
                      </w:p>
                      <w:p>
                        <w:pPr>
                          <w:pStyle w:val="18"/>
                          <w:ind w:right="62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52.5542</w:t>
                        </w:r>
                      </w:p>
                    </w:tc>
                    <w:tc>
                      <w:tcPr>
                        <w:tcW w:w="755" w:type="dxa"/>
                      </w:tcPr>
                      <w:p>
                        <w:pPr>
                          <w:pStyle w:val="18"/>
                          <w:spacing w:before="10"/>
                          <w:jc w:val="left"/>
                          <w:rPr>
                            <w:rFonts w:ascii="Consolas"/>
                            <w:sz w:val="13"/>
                          </w:rPr>
                        </w:pPr>
                      </w:p>
                      <w:p>
                        <w:pPr>
                          <w:pStyle w:val="18"/>
                          <w:ind w:right="62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S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15" w:hRule="atLeast"/>
                    </w:trPr>
                    <w:tc>
                      <w:tcPr>
                        <w:tcW w:w="374" w:type="dxa"/>
                      </w:tcPr>
                      <w:p>
                        <w:pPr>
                          <w:pStyle w:val="18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873</w:t>
                        </w:r>
                      </w:p>
                    </w:tc>
                    <w:tc>
                      <w:tcPr>
                        <w:tcW w:w="987" w:type="dxa"/>
                      </w:tcPr>
                      <w:p>
                        <w:pPr>
                          <w:pStyle w:val="18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874</w:t>
                        </w:r>
                      </w:p>
                    </w:tc>
                    <w:tc>
                      <w:tcPr>
                        <w:tcW w:w="756" w:type="dxa"/>
                      </w:tcPr>
                      <w:p>
                        <w:pPr>
                          <w:pStyle w:val="18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18"/>
                          <w:spacing w:before="77"/>
                          <w:ind w:right="173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3027" w:type="dxa"/>
                      </w:tcPr>
                      <w:p>
                        <w:pPr>
                          <w:pStyle w:val="18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Vander</w:t>
                        </w:r>
                        <w:r>
                          <w:rPr>
                            <w:color w:val="818181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Cruyssen,</w:t>
                        </w:r>
                        <w:r>
                          <w:rPr>
                            <w:color w:val="818181"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Mr.</w:t>
                        </w:r>
                        <w:r>
                          <w:rPr>
                            <w:color w:val="818181"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Victor</w:t>
                        </w:r>
                      </w:p>
                    </w:tc>
                    <w:tc>
                      <w:tcPr>
                        <w:tcW w:w="560" w:type="dxa"/>
                      </w:tcPr>
                      <w:p>
                        <w:pPr>
                          <w:pStyle w:val="18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male</w:t>
                        </w:r>
                      </w:p>
                    </w:tc>
                    <w:tc>
                      <w:tcPr>
                        <w:tcW w:w="412" w:type="dxa"/>
                      </w:tcPr>
                      <w:p>
                        <w:pPr>
                          <w:pStyle w:val="18"/>
                          <w:spacing w:before="77"/>
                          <w:ind w:left="48" w:right="4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47.0</w:t>
                        </w:r>
                      </w:p>
                    </w:tc>
                    <w:tc>
                      <w:tcPr>
                        <w:tcW w:w="524" w:type="dxa"/>
                      </w:tcPr>
                      <w:p>
                        <w:pPr>
                          <w:pStyle w:val="18"/>
                          <w:spacing w:before="77"/>
                          <w:ind w:right="67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633" w:type="dxa"/>
                      </w:tcPr>
                      <w:p>
                        <w:pPr>
                          <w:pStyle w:val="18"/>
                          <w:spacing w:before="77"/>
                          <w:ind w:right="175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15" w:type="dxa"/>
                      </w:tcPr>
                      <w:p>
                        <w:pPr>
                          <w:pStyle w:val="18"/>
                          <w:spacing w:before="77"/>
                          <w:ind w:right="64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345765</w:t>
                        </w:r>
                      </w:p>
                    </w:tc>
                    <w:tc>
                      <w:tcPr>
                        <w:tcW w:w="645" w:type="dxa"/>
                      </w:tcPr>
                      <w:p>
                        <w:pPr>
                          <w:pStyle w:val="18"/>
                          <w:spacing w:before="77"/>
                          <w:ind w:right="63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9.0000</w:t>
                        </w:r>
                      </w:p>
                    </w:tc>
                    <w:tc>
                      <w:tcPr>
                        <w:tcW w:w="755" w:type="dxa"/>
                      </w:tcPr>
                      <w:p>
                        <w:pPr>
                          <w:pStyle w:val="18"/>
                          <w:spacing w:before="77"/>
                          <w:ind w:right="62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S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33" w:hRule="atLeast"/>
                    </w:trPr>
                    <w:tc>
                      <w:tcPr>
                        <w:tcW w:w="374" w:type="dxa"/>
                      </w:tcPr>
                      <w:p>
                        <w:pPr>
                          <w:pStyle w:val="18"/>
                          <w:spacing w:before="72" w:line="141" w:lineRule="exact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879</w:t>
                        </w:r>
                      </w:p>
                    </w:tc>
                    <w:tc>
                      <w:tcPr>
                        <w:tcW w:w="987" w:type="dxa"/>
                      </w:tcPr>
                      <w:p>
                        <w:pPr>
                          <w:pStyle w:val="18"/>
                          <w:spacing w:before="72" w:line="141" w:lineRule="exact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880</w:t>
                        </w:r>
                      </w:p>
                    </w:tc>
                    <w:tc>
                      <w:tcPr>
                        <w:tcW w:w="756" w:type="dxa"/>
                      </w:tcPr>
                      <w:p>
                        <w:pPr>
                          <w:pStyle w:val="18"/>
                          <w:spacing w:before="72" w:line="141" w:lineRule="exact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18"/>
                          <w:spacing w:before="72" w:line="141" w:lineRule="exact"/>
                          <w:ind w:right="173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3027" w:type="dxa"/>
                      </w:tcPr>
                      <w:p>
                        <w:pPr>
                          <w:pStyle w:val="18"/>
                          <w:spacing w:before="72" w:line="141" w:lineRule="exact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Potter</w:t>
                        </w:r>
                        <w:r>
                          <w:rPr>
                            <w:color w:val="818181"/>
                            <w:spacing w:val="3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Mrs</w:t>
                        </w:r>
                        <w:r>
                          <w:rPr>
                            <w:color w:val="818181"/>
                            <w:spacing w:val="3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Thomas Jr (Lily</w:t>
                        </w:r>
                        <w:r>
                          <w:rPr>
                            <w:color w:val="818181"/>
                            <w:spacing w:val="-8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Alexenia Wilson)</w:t>
                        </w:r>
                      </w:p>
                    </w:tc>
                    <w:tc>
                      <w:tcPr>
                        <w:tcW w:w="560" w:type="dxa"/>
                      </w:tcPr>
                      <w:p>
                        <w:pPr>
                          <w:pStyle w:val="18"/>
                          <w:spacing w:before="72" w:line="141" w:lineRule="exact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female</w:t>
                        </w:r>
                      </w:p>
                    </w:tc>
                    <w:tc>
                      <w:tcPr>
                        <w:tcW w:w="412" w:type="dxa"/>
                      </w:tcPr>
                      <w:p>
                        <w:pPr>
                          <w:pStyle w:val="18"/>
                          <w:spacing w:before="72" w:line="141" w:lineRule="exact"/>
                          <w:ind w:left="48" w:right="4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56 0</w:t>
                        </w:r>
                      </w:p>
                    </w:tc>
                    <w:tc>
                      <w:tcPr>
                        <w:tcW w:w="524" w:type="dxa"/>
                      </w:tcPr>
                      <w:p>
                        <w:pPr>
                          <w:pStyle w:val="18"/>
                          <w:spacing w:before="72" w:line="141" w:lineRule="exact"/>
                          <w:ind w:right="67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633" w:type="dxa"/>
                      </w:tcPr>
                      <w:p>
                        <w:pPr>
                          <w:pStyle w:val="18"/>
                          <w:spacing w:before="72" w:line="141" w:lineRule="exact"/>
                          <w:ind w:right="175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15" w:type="dxa"/>
                      </w:tcPr>
                      <w:p>
                        <w:pPr>
                          <w:pStyle w:val="18"/>
                          <w:spacing w:before="72" w:line="141" w:lineRule="exact"/>
                          <w:ind w:right="64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11767</w:t>
                        </w:r>
                      </w:p>
                    </w:tc>
                    <w:tc>
                      <w:tcPr>
                        <w:tcW w:w="645" w:type="dxa"/>
                      </w:tcPr>
                      <w:p>
                        <w:pPr>
                          <w:pStyle w:val="18"/>
                          <w:spacing w:before="72" w:line="141" w:lineRule="exact"/>
                          <w:ind w:right="62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83 1583</w:t>
                        </w:r>
                      </w:p>
                    </w:tc>
                    <w:tc>
                      <w:tcPr>
                        <w:tcW w:w="755" w:type="dxa"/>
                      </w:tcPr>
                      <w:p>
                        <w:pPr>
                          <w:pStyle w:val="18"/>
                          <w:spacing w:before="72" w:line="141" w:lineRule="exact"/>
                          <w:ind w:right="62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C</w:t>
                        </w:r>
                      </w:p>
                    </w:tc>
                  </w:tr>
                </w:tbl>
                <w:p>
                  <w:pPr>
                    <w:pStyle w:val="12"/>
                  </w:pPr>
                </w:p>
              </w:txbxContent>
            </v:textbox>
            <w10:wrap type="topAndBottom"/>
          </v:shape>
        </w:pict>
      </w:r>
    </w:p>
    <w:p>
      <w:pPr>
        <w:pStyle w:val="12"/>
        <w:spacing w:before="11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let's sort the column Name in ascending order</w:t>
      </w:r>
    </w:p>
    <w:p>
      <w:pPr>
        <w:pStyle w:val="12"/>
        <w:spacing w:before="28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sorted_passengers = df.sort_values('Name',ascending=True,kind ='heapsort')</w:t>
      </w:r>
    </w:p>
    <w:p>
      <w:pPr>
        <w:pStyle w:val="12"/>
        <w:spacing w:before="1"/>
        <w:rPr>
          <w:color w:val="000000" w:themeColor="text1"/>
          <w:sz w:val="23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77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sorted_passengers.head(10)</w:t>
      </w:r>
    </w:p>
    <w:p>
      <w:pPr>
        <w:pStyle w:val="12"/>
        <w:spacing w:before="3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532130</wp:posOffset>
            </wp:positionH>
            <wp:positionV relativeFrom="paragraph">
              <wp:posOffset>130175</wp:posOffset>
            </wp:positionV>
            <wp:extent cx="135255" cy="104775"/>
            <wp:effectExtent l="0" t="0" r="0" b="0"/>
            <wp:wrapTopAndBottom/>
            <wp:docPr id="215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age64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6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pict>
          <v:shape id="_x0000_s1092" o:spid="_x0000_s1092" o:spt="202" type="#_x0000_t202" style="position:absolute;left:0pt;margin-left:59.25pt;margin-top:14.65pt;height:164.2pt;width:503pt;mso-position-horizontal-relative:page;mso-wrap-distance-bottom:0pt;mso-wrap-distance-top:0pt;z-index:-25152716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11"/>
                    <w:tblW w:w="0" w:type="auto"/>
                    <w:tblInd w:w="7" w:type="dxa"/>
                    <w:tblBorders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insideH w:val="none" w:color="auto" w:sz="0" w:space="0"/>
                      <w:insideV w:val="none" w:color="auto" w:sz="0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374"/>
                    <w:gridCol w:w="987"/>
                    <w:gridCol w:w="756"/>
                    <w:gridCol w:w="602"/>
                    <w:gridCol w:w="3113"/>
                    <w:gridCol w:w="561"/>
                    <w:gridCol w:w="413"/>
                    <w:gridCol w:w="525"/>
                    <w:gridCol w:w="525"/>
                    <w:gridCol w:w="807"/>
                    <w:gridCol w:w="646"/>
                    <w:gridCol w:w="754"/>
                  </w:tblGrid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13" w:hRule="atLeast"/>
                    </w:trPr>
                    <w:tc>
                      <w:tcPr>
                        <w:tcW w:w="374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87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right="68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PassengerId</w:t>
                        </w:r>
                      </w:p>
                    </w:tc>
                    <w:tc>
                      <w:tcPr>
                        <w:tcW w:w="756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left="-9" w:right="68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Survived</w:t>
                        </w:r>
                      </w:p>
                    </w:tc>
                    <w:tc>
                      <w:tcPr>
                        <w:tcW w:w="602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right="69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Pclass</w:t>
                        </w:r>
                      </w:p>
                    </w:tc>
                    <w:tc>
                      <w:tcPr>
                        <w:tcW w:w="3113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right="69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Name</w:t>
                        </w:r>
                      </w:p>
                    </w:tc>
                    <w:tc>
                      <w:tcPr>
                        <w:tcW w:w="561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right="70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Sex</w:t>
                        </w:r>
                      </w:p>
                    </w:tc>
                    <w:tc>
                      <w:tcPr>
                        <w:tcW w:w="413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left="49" w:right="13"/>
                          <w:jc w:val="center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Age</w:t>
                        </w:r>
                      </w:p>
                    </w:tc>
                    <w:tc>
                      <w:tcPr>
                        <w:tcW w:w="525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right="70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SibSp</w:t>
                        </w:r>
                      </w:p>
                    </w:tc>
                    <w:tc>
                      <w:tcPr>
                        <w:tcW w:w="525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right="70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Parch</w:t>
                        </w:r>
                      </w:p>
                    </w:tc>
                    <w:tc>
                      <w:tcPr>
                        <w:tcW w:w="807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right="70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Ticket</w:t>
                        </w:r>
                      </w:p>
                    </w:tc>
                    <w:tc>
                      <w:tcPr>
                        <w:tcW w:w="646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right="70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Fare</w:t>
                        </w:r>
                      </w:p>
                    </w:tc>
                    <w:tc>
                      <w:tcPr>
                        <w:tcW w:w="754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right="68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Embarked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11" w:hRule="atLeast"/>
                    </w:trPr>
                    <w:tc>
                      <w:tcPr>
                        <w:tcW w:w="374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845</w:t>
                        </w:r>
                      </w:p>
                    </w:tc>
                    <w:tc>
                      <w:tcPr>
                        <w:tcW w:w="987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846</w:t>
                        </w:r>
                      </w:p>
                    </w:tc>
                    <w:tc>
                      <w:tcPr>
                        <w:tcW w:w="756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602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3113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pacing w:val="-1"/>
                            <w:sz w:val="14"/>
                          </w:rPr>
                          <w:t xml:space="preserve">Abbing, </w:t>
                        </w:r>
                        <w:r>
                          <w:rPr>
                            <w:color w:val="818181"/>
                            <w:sz w:val="14"/>
                          </w:rPr>
                          <w:t>Mr.</w:t>
                        </w:r>
                        <w:r>
                          <w:rPr>
                            <w:color w:val="818181"/>
                            <w:spacing w:val="-8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Anthony</w:t>
                        </w:r>
                      </w:p>
                    </w:tc>
                    <w:tc>
                      <w:tcPr>
                        <w:tcW w:w="561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male</w:t>
                        </w:r>
                      </w:p>
                    </w:tc>
                    <w:tc>
                      <w:tcPr>
                        <w:tcW w:w="413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/>
                          <w:ind w:left="49" w:right="5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42.0</w:t>
                        </w:r>
                      </w:p>
                    </w:tc>
                    <w:tc>
                      <w:tcPr>
                        <w:tcW w:w="525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525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807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C.A. 5547</w:t>
                        </w:r>
                      </w:p>
                    </w:tc>
                    <w:tc>
                      <w:tcPr>
                        <w:tcW w:w="646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7.5500</w:t>
                        </w:r>
                      </w:p>
                    </w:tc>
                    <w:tc>
                      <w:tcPr>
                        <w:tcW w:w="754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S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15" w:hRule="atLeast"/>
                    </w:trPr>
                    <w:tc>
                      <w:tcPr>
                        <w:tcW w:w="374" w:type="dxa"/>
                      </w:tcPr>
                      <w:p>
                        <w:pPr>
                          <w:pStyle w:val="18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746</w:t>
                        </w:r>
                      </w:p>
                    </w:tc>
                    <w:tc>
                      <w:tcPr>
                        <w:tcW w:w="987" w:type="dxa"/>
                      </w:tcPr>
                      <w:p>
                        <w:pPr>
                          <w:pStyle w:val="18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747</w:t>
                        </w:r>
                      </w:p>
                    </w:tc>
                    <w:tc>
                      <w:tcPr>
                        <w:tcW w:w="756" w:type="dxa"/>
                      </w:tcPr>
                      <w:p>
                        <w:pPr>
                          <w:pStyle w:val="18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602" w:type="dxa"/>
                      </w:tcPr>
                      <w:p>
                        <w:pPr>
                          <w:pStyle w:val="18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3113" w:type="dxa"/>
                      </w:tcPr>
                      <w:p>
                        <w:pPr>
                          <w:pStyle w:val="18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Abbott,</w:t>
                        </w:r>
                        <w:r>
                          <w:rPr>
                            <w:color w:val="818181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Mr.</w:t>
                        </w:r>
                        <w:r>
                          <w:rPr>
                            <w:color w:val="818181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Rossmore</w:t>
                        </w:r>
                        <w:r>
                          <w:rPr>
                            <w:color w:val="818181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Edward</w:t>
                        </w:r>
                      </w:p>
                    </w:tc>
                    <w:tc>
                      <w:tcPr>
                        <w:tcW w:w="561" w:type="dxa"/>
                      </w:tcPr>
                      <w:p>
                        <w:pPr>
                          <w:pStyle w:val="18"/>
                          <w:spacing w:before="77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male</w:t>
                        </w:r>
                      </w:p>
                    </w:tc>
                    <w:tc>
                      <w:tcPr>
                        <w:tcW w:w="413" w:type="dxa"/>
                      </w:tcPr>
                      <w:p>
                        <w:pPr>
                          <w:pStyle w:val="18"/>
                          <w:spacing w:before="77"/>
                          <w:ind w:left="49" w:right="5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16.0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18"/>
                          <w:spacing w:before="77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18"/>
                          <w:spacing w:before="77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807" w:type="dxa"/>
                      </w:tcPr>
                      <w:p>
                        <w:pPr>
                          <w:pStyle w:val="18"/>
                          <w:spacing w:before="77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C.A. 2673</w:t>
                        </w:r>
                      </w:p>
                    </w:tc>
                    <w:tc>
                      <w:tcPr>
                        <w:tcW w:w="646" w:type="dxa"/>
                      </w:tcPr>
                      <w:p>
                        <w:pPr>
                          <w:pStyle w:val="18"/>
                          <w:spacing w:before="77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20.2500</w:t>
                        </w:r>
                      </w:p>
                    </w:tc>
                    <w:tc>
                      <w:tcPr>
                        <w:tcW w:w="754" w:type="dxa"/>
                      </w:tcPr>
                      <w:p>
                        <w:pPr>
                          <w:pStyle w:val="18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S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10" w:hRule="atLeast"/>
                    </w:trPr>
                    <w:tc>
                      <w:tcPr>
                        <w:tcW w:w="374" w:type="dxa"/>
                      </w:tcPr>
                      <w:p>
                        <w:pPr>
                          <w:pStyle w:val="18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279</w:t>
                        </w:r>
                      </w:p>
                    </w:tc>
                    <w:tc>
                      <w:tcPr>
                        <w:tcW w:w="987" w:type="dxa"/>
                      </w:tcPr>
                      <w:p>
                        <w:pPr>
                          <w:pStyle w:val="18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280</w:t>
                        </w:r>
                      </w:p>
                    </w:tc>
                    <w:tc>
                      <w:tcPr>
                        <w:tcW w:w="756" w:type="dxa"/>
                      </w:tcPr>
                      <w:p>
                        <w:pPr>
                          <w:pStyle w:val="18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602" w:type="dxa"/>
                      </w:tcPr>
                      <w:p>
                        <w:pPr>
                          <w:pStyle w:val="18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3113" w:type="dxa"/>
                      </w:tcPr>
                      <w:p>
                        <w:pPr>
                          <w:pStyle w:val="18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Abbott, Mrs. Stanton (Rosa Hunt)</w:t>
                        </w:r>
                      </w:p>
                    </w:tc>
                    <w:tc>
                      <w:tcPr>
                        <w:tcW w:w="561" w:type="dxa"/>
                      </w:tcPr>
                      <w:p>
                        <w:pPr>
                          <w:pStyle w:val="18"/>
                          <w:spacing w:before="72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female</w:t>
                        </w:r>
                      </w:p>
                    </w:tc>
                    <w:tc>
                      <w:tcPr>
                        <w:tcW w:w="413" w:type="dxa"/>
                      </w:tcPr>
                      <w:p>
                        <w:pPr>
                          <w:pStyle w:val="18"/>
                          <w:spacing w:before="72"/>
                          <w:ind w:left="49" w:right="5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35.0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18"/>
                          <w:spacing w:before="72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18"/>
                          <w:spacing w:before="72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807" w:type="dxa"/>
                      </w:tcPr>
                      <w:p>
                        <w:pPr>
                          <w:pStyle w:val="18"/>
                          <w:spacing w:before="72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C.A. 2673</w:t>
                        </w:r>
                      </w:p>
                    </w:tc>
                    <w:tc>
                      <w:tcPr>
                        <w:tcW w:w="646" w:type="dxa"/>
                      </w:tcPr>
                      <w:p>
                        <w:pPr>
                          <w:pStyle w:val="18"/>
                          <w:spacing w:before="72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20.2500</w:t>
                        </w:r>
                      </w:p>
                    </w:tc>
                    <w:tc>
                      <w:tcPr>
                        <w:tcW w:w="754" w:type="dxa"/>
                      </w:tcPr>
                      <w:p>
                        <w:pPr>
                          <w:pStyle w:val="18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S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15" w:hRule="atLeast"/>
                    </w:trPr>
                    <w:tc>
                      <w:tcPr>
                        <w:tcW w:w="374" w:type="dxa"/>
                      </w:tcPr>
                      <w:p>
                        <w:pPr>
                          <w:pStyle w:val="18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308</w:t>
                        </w:r>
                      </w:p>
                    </w:tc>
                    <w:tc>
                      <w:tcPr>
                        <w:tcW w:w="987" w:type="dxa"/>
                      </w:tcPr>
                      <w:p>
                        <w:pPr>
                          <w:pStyle w:val="18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309</w:t>
                        </w:r>
                      </w:p>
                    </w:tc>
                    <w:tc>
                      <w:tcPr>
                        <w:tcW w:w="756" w:type="dxa"/>
                      </w:tcPr>
                      <w:p>
                        <w:pPr>
                          <w:pStyle w:val="18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602" w:type="dxa"/>
                      </w:tcPr>
                      <w:p>
                        <w:pPr>
                          <w:pStyle w:val="18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3113" w:type="dxa"/>
                      </w:tcPr>
                      <w:p>
                        <w:pPr>
                          <w:pStyle w:val="18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Abelson,</w:t>
                        </w:r>
                        <w:r>
                          <w:rPr>
                            <w:color w:val="818181"/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Mr.</w:t>
                        </w:r>
                        <w:r>
                          <w:rPr>
                            <w:color w:val="818181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Samuel</w:t>
                        </w:r>
                      </w:p>
                    </w:tc>
                    <w:tc>
                      <w:tcPr>
                        <w:tcW w:w="561" w:type="dxa"/>
                      </w:tcPr>
                      <w:p>
                        <w:pPr>
                          <w:pStyle w:val="18"/>
                          <w:spacing w:before="72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male</w:t>
                        </w:r>
                      </w:p>
                    </w:tc>
                    <w:tc>
                      <w:tcPr>
                        <w:tcW w:w="413" w:type="dxa"/>
                      </w:tcPr>
                      <w:p>
                        <w:pPr>
                          <w:pStyle w:val="18"/>
                          <w:spacing w:before="72"/>
                          <w:ind w:left="49" w:right="5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30.0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18"/>
                          <w:spacing w:before="72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18"/>
                          <w:spacing w:before="72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807" w:type="dxa"/>
                      </w:tcPr>
                      <w:p>
                        <w:pPr>
                          <w:pStyle w:val="18"/>
                          <w:spacing w:before="72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P/PP</w:t>
                        </w:r>
                        <w:r>
                          <w:rPr>
                            <w:color w:val="818181"/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3381</w:t>
                        </w:r>
                      </w:p>
                    </w:tc>
                    <w:tc>
                      <w:tcPr>
                        <w:tcW w:w="646" w:type="dxa"/>
                      </w:tcPr>
                      <w:p>
                        <w:pPr>
                          <w:pStyle w:val="18"/>
                          <w:spacing w:before="72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24.0000</w:t>
                        </w:r>
                      </w:p>
                    </w:tc>
                    <w:tc>
                      <w:tcPr>
                        <w:tcW w:w="754" w:type="dxa"/>
                      </w:tcPr>
                      <w:p>
                        <w:pPr>
                          <w:pStyle w:val="18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C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15" w:hRule="atLeast"/>
                    </w:trPr>
                    <w:tc>
                      <w:tcPr>
                        <w:tcW w:w="374" w:type="dxa"/>
                      </w:tcPr>
                      <w:p>
                        <w:pPr>
                          <w:pStyle w:val="18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874</w:t>
                        </w:r>
                      </w:p>
                    </w:tc>
                    <w:tc>
                      <w:tcPr>
                        <w:tcW w:w="987" w:type="dxa"/>
                      </w:tcPr>
                      <w:p>
                        <w:pPr>
                          <w:pStyle w:val="18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875</w:t>
                        </w:r>
                      </w:p>
                    </w:tc>
                    <w:tc>
                      <w:tcPr>
                        <w:tcW w:w="756" w:type="dxa"/>
                      </w:tcPr>
                      <w:p>
                        <w:pPr>
                          <w:pStyle w:val="18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602" w:type="dxa"/>
                      </w:tcPr>
                      <w:p>
                        <w:pPr>
                          <w:pStyle w:val="18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3113" w:type="dxa"/>
                      </w:tcPr>
                      <w:p>
                        <w:pPr>
                          <w:pStyle w:val="18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Abelson, Mrs. Samuel (Hannah Wizosky)</w:t>
                        </w:r>
                      </w:p>
                    </w:tc>
                    <w:tc>
                      <w:tcPr>
                        <w:tcW w:w="561" w:type="dxa"/>
                      </w:tcPr>
                      <w:p>
                        <w:pPr>
                          <w:pStyle w:val="18"/>
                          <w:spacing w:before="77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female</w:t>
                        </w:r>
                      </w:p>
                    </w:tc>
                    <w:tc>
                      <w:tcPr>
                        <w:tcW w:w="413" w:type="dxa"/>
                      </w:tcPr>
                      <w:p>
                        <w:pPr>
                          <w:pStyle w:val="18"/>
                          <w:spacing w:before="77"/>
                          <w:ind w:left="49" w:right="5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28.0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18"/>
                          <w:spacing w:before="77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18"/>
                          <w:spacing w:before="77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807" w:type="dxa"/>
                      </w:tcPr>
                      <w:p>
                        <w:pPr>
                          <w:pStyle w:val="18"/>
                          <w:spacing w:before="77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P/PP</w:t>
                        </w:r>
                        <w:r>
                          <w:rPr>
                            <w:color w:val="818181"/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3381</w:t>
                        </w:r>
                      </w:p>
                    </w:tc>
                    <w:tc>
                      <w:tcPr>
                        <w:tcW w:w="646" w:type="dxa"/>
                      </w:tcPr>
                      <w:p>
                        <w:pPr>
                          <w:pStyle w:val="18"/>
                          <w:spacing w:before="77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24.0000</w:t>
                        </w:r>
                      </w:p>
                    </w:tc>
                    <w:tc>
                      <w:tcPr>
                        <w:tcW w:w="754" w:type="dxa"/>
                      </w:tcPr>
                      <w:p>
                        <w:pPr>
                          <w:pStyle w:val="18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C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15" w:hRule="atLeast"/>
                    </w:trPr>
                    <w:tc>
                      <w:tcPr>
                        <w:tcW w:w="374" w:type="dxa"/>
                      </w:tcPr>
                      <w:p>
                        <w:pPr>
                          <w:pStyle w:val="18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365</w:t>
                        </w:r>
                      </w:p>
                    </w:tc>
                    <w:tc>
                      <w:tcPr>
                        <w:tcW w:w="987" w:type="dxa"/>
                      </w:tcPr>
                      <w:p>
                        <w:pPr>
                          <w:pStyle w:val="18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366</w:t>
                        </w:r>
                      </w:p>
                    </w:tc>
                    <w:tc>
                      <w:tcPr>
                        <w:tcW w:w="756" w:type="dxa"/>
                      </w:tcPr>
                      <w:p>
                        <w:pPr>
                          <w:pStyle w:val="18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602" w:type="dxa"/>
                      </w:tcPr>
                      <w:p>
                        <w:pPr>
                          <w:pStyle w:val="18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3113" w:type="dxa"/>
                      </w:tcPr>
                      <w:p>
                        <w:pPr>
                          <w:pStyle w:val="18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Adahl,</w:t>
                        </w:r>
                        <w:r>
                          <w:rPr>
                            <w:color w:val="818181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Mr.</w:t>
                        </w:r>
                        <w:r>
                          <w:rPr>
                            <w:color w:val="818181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Mauritz</w:t>
                        </w:r>
                        <w:r>
                          <w:rPr>
                            <w:color w:val="818181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Nils</w:t>
                        </w:r>
                        <w:r>
                          <w:rPr>
                            <w:color w:val="818181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Martin</w:t>
                        </w:r>
                      </w:p>
                    </w:tc>
                    <w:tc>
                      <w:tcPr>
                        <w:tcW w:w="561" w:type="dxa"/>
                      </w:tcPr>
                      <w:p>
                        <w:pPr>
                          <w:pStyle w:val="18"/>
                          <w:spacing w:before="72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male</w:t>
                        </w:r>
                      </w:p>
                    </w:tc>
                    <w:tc>
                      <w:tcPr>
                        <w:tcW w:w="413" w:type="dxa"/>
                      </w:tcPr>
                      <w:p>
                        <w:pPr>
                          <w:pStyle w:val="18"/>
                          <w:spacing w:before="72"/>
                          <w:ind w:left="49" w:right="5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30.0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18"/>
                          <w:spacing w:before="72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18"/>
                          <w:spacing w:before="72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807" w:type="dxa"/>
                      </w:tcPr>
                      <w:p>
                        <w:pPr>
                          <w:pStyle w:val="18"/>
                          <w:spacing w:before="72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C 7076</w:t>
                        </w:r>
                      </w:p>
                    </w:tc>
                    <w:tc>
                      <w:tcPr>
                        <w:tcW w:w="646" w:type="dxa"/>
                      </w:tcPr>
                      <w:p>
                        <w:pPr>
                          <w:pStyle w:val="18"/>
                          <w:spacing w:before="72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7.2500</w:t>
                        </w:r>
                      </w:p>
                    </w:tc>
                    <w:tc>
                      <w:tcPr>
                        <w:tcW w:w="754" w:type="dxa"/>
                      </w:tcPr>
                      <w:p>
                        <w:pPr>
                          <w:pStyle w:val="18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S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15" w:hRule="atLeast"/>
                    </w:trPr>
                    <w:tc>
                      <w:tcPr>
                        <w:tcW w:w="374" w:type="dxa"/>
                      </w:tcPr>
                      <w:p>
                        <w:pPr>
                          <w:pStyle w:val="18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401</w:t>
                        </w:r>
                      </w:p>
                    </w:tc>
                    <w:tc>
                      <w:tcPr>
                        <w:tcW w:w="987" w:type="dxa"/>
                      </w:tcPr>
                      <w:p>
                        <w:pPr>
                          <w:pStyle w:val="18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402</w:t>
                        </w:r>
                      </w:p>
                    </w:tc>
                    <w:tc>
                      <w:tcPr>
                        <w:tcW w:w="756" w:type="dxa"/>
                      </w:tcPr>
                      <w:p>
                        <w:pPr>
                          <w:pStyle w:val="18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602" w:type="dxa"/>
                      </w:tcPr>
                      <w:p>
                        <w:pPr>
                          <w:pStyle w:val="18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3113" w:type="dxa"/>
                      </w:tcPr>
                      <w:p>
                        <w:pPr>
                          <w:pStyle w:val="18"/>
                          <w:spacing w:before="77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Adams,</w:t>
                        </w:r>
                        <w:r>
                          <w:rPr>
                            <w:color w:val="818181"/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Mr.</w:t>
                        </w:r>
                        <w:r>
                          <w:rPr>
                            <w:color w:val="818181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John</w:t>
                        </w:r>
                      </w:p>
                    </w:tc>
                    <w:tc>
                      <w:tcPr>
                        <w:tcW w:w="561" w:type="dxa"/>
                      </w:tcPr>
                      <w:p>
                        <w:pPr>
                          <w:pStyle w:val="18"/>
                          <w:spacing w:before="77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male</w:t>
                        </w:r>
                      </w:p>
                    </w:tc>
                    <w:tc>
                      <w:tcPr>
                        <w:tcW w:w="413" w:type="dxa"/>
                      </w:tcPr>
                      <w:p>
                        <w:pPr>
                          <w:pStyle w:val="18"/>
                          <w:spacing w:before="77"/>
                          <w:ind w:left="49" w:right="5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26.0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18"/>
                          <w:spacing w:before="77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18"/>
                          <w:spacing w:before="77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807" w:type="dxa"/>
                      </w:tcPr>
                      <w:p>
                        <w:pPr>
                          <w:pStyle w:val="18"/>
                          <w:spacing w:before="77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341826</w:t>
                        </w:r>
                      </w:p>
                    </w:tc>
                    <w:tc>
                      <w:tcPr>
                        <w:tcW w:w="646" w:type="dxa"/>
                      </w:tcPr>
                      <w:p>
                        <w:pPr>
                          <w:pStyle w:val="18"/>
                          <w:spacing w:before="77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8.0500</w:t>
                        </w:r>
                      </w:p>
                    </w:tc>
                    <w:tc>
                      <w:tcPr>
                        <w:tcW w:w="754" w:type="dxa"/>
                      </w:tcPr>
                      <w:p>
                        <w:pPr>
                          <w:pStyle w:val="18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S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10" w:hRule="atLeast"/>
                    </w:trPr>
                    <w:tc>
                      <w:tcPr>
                        <w:tcW w:w="374" w:type="dxa"/>
                      </w:tcPr>
                      <w:p>
                        <w:pPr>
                          <w:pStyle w:val="18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40</w:t>
                        </w:r>
                      </w:p>
                    </w:tc>
                    <w:tc>
                      <w:tcPr>
                        <w:tcW w:w="987" w:type="dxa"/>
                      </w:tcPr>
                      <w:p>
                        <w:pPr>
                          <w:pStyle w:val="18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41</w:t>
                        </w:r>
                      </w:p>
                    </w:tc>
                    <w:tc>
                      <w:tcPr>
                        <w:tcW w:w="756" w:type="dxa"/>
                      </w:tcPr>
                      <w:p>
                        <w:pPr>
                          <w:pStyle w:val="18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602" w:type="dxa"/>
                      </w:tcPr>
                      <w:p>
                        <w:pPr>
                          <w:pStyle w:val="18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3113" w:type="dxa"/>
                      </w:tcPr>
                      <w:p>
                        <w:pPr>
                          <w:pStyle w:val="18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Ahlin, Mrs. Johan (Johanna Persdotter Larsson)</w:t>
                        </w:r>
                      </w:p>
                    </w:tc>
                    <w:tc>
                      <w:tcPr>
                        <w:tcW w:w="561" w:type="dxa"/>
                      </w:tcPr>
                      <w:p>
                        <w:pPr>
                          <w:pStyle w:val="18"/>
                          <w:spacing w:before="72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female</w:t>
                        </w:r>
                      </w:p>
                    </w:tc>
                    <w:tc>
                      <w:tcPr>
                        <w:tcW w:w="413" w:type="dxa"/>
                      </w:tcPr>
                      <w:p>
                        <w:pPr>
                          <w:pStyle w:val="18"/>
                          <w:spacing w:before="72"/>
                          <w:ind w:left="49" w:right="5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40.0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18"/>
                          <w:spacing w:before="72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18"/>
                          <w:spacing w:before="72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807" w:type="dxa"/>
                      </w:tcPr>
                      <w:p>
                        <w:pPr>
                          <w:pStyle w:val="18"/>
                          <w:spacing w:before="72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7546</w:t>
                        </w:r>
                      </w:p>
                    </w:tc>
                    <w:tc>
                      <w:tcPr>
                        <w:tcW w:w="646" w:type="dxa"/>
                      </w:tcPr>
                      <w:p>
                        <w:pPr>
                          <w:pStyle w:val="18"/>
                          <w:spacing w:before="72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9.4750</w:t>
                        </w:r>
                      </w:p>
                    </w:tc>
                    <w:tc>
                      <w:tcPr>
                        <w:tcW w:w="754" w:type="dxa"/>
                      </w:tcPr>
                      <w:p>
                        <w:pPr>
                          <w:pStyle w:val="18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S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15" w:hRule="atLeast"/>
                    </w:trPr>
                    <w:tc>
                      <w:tcPr>
                        <w:tcW w:w="374" w:type="dxa"/>
                      </w:tcPr>
                      <w:p>
                        <w:pPr>
                          <w:pStyle w:val="18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855</w:t>
                        </w:r>
                      </w:p>
                    </w:tc>
                    <w:tc>
                      <w:tcPr>
                        <w:tcW w:w="987" w:type="dxa"/>
                      </w:tcPr>
                      <w:p>
                        <w:pPr>
                          <w:pStyle w:val="18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856</w:t>
                        </w:r>
                      </w:p>
                    </w:tc>
                    <w:tc>
                      <w:tcPr>
                        <w:tcW w:w="756" w:type="dxa"/>
                      </w:tcPr>
                      <w:p>
                        <w:pPr>
                          <w:pStyle w:val="18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602" w:type="dxa"/>
                      </w:tcPr>
                      <w:p>
                        <w:pPr>
                          <w:pStyle w:val="18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3113" w:type="dxa"/>
                      </w:tcPr>
                      <w:p>
                        <w:pPr>
                          <w:pStyle w:val="18"/>
                          <w:spacing w:before="72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Aks, Mrs. Sam (Leah Rosen)</w:t>
                        </w:r>
                      </w:p>
                    </w:tc>
                    <w:tc>
                      <w:tcPr>
                        <w:tcW w:w="561" w:type="dxa"/>
                      </w:tcPr>
                      <w:p>
                        <w:pPr>
                          <w:pStyle w:val="18"/>
                          <w:spacing w:before="72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female</w:t>
                        </w:r>
                      </w:p>
                    </w:tc>
                    <w:tc>
                      <w:tcPr>
                        <w:tcW w:w="413" w:type="dxa"/>
                      </w:tcPr>
                      <w:p>
                        <w:pPr>
                          <w:pStyle w:val="18"/>
                          <w:spacing w:before="72"/>
                          <w:ind w:left="49" w:right="5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18.0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18"/>
                          <w:spacing w:before="72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18"/>
                          <w:spacing w:before="72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807" w:type="dxa"/>
                      </w:tcPr>
                      <w:p>
                        <w:pPr>
                          <w:pStyle w:val="18"/>
                          <w:spacing w:before="72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392091</w:t>
                        </w:r>
                      </w:p>
                    </w:tc>
                    <w:tc>
                      <w:tcPr>
                        <w:tcW w:w="646" w:type="dxa"/>
                      </w:tcPr>
                      <w:p>
                        <w:pPr>
                          <w:pStyle w:val="18"/>
                          <w:spacing w:before="72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9.3500</w:t>
                        </w:r>
                      </w:p>
                    </w:tc>
                    <w:tc>
                      <w:tcPr>
                        <w:tcW w:w="754" w:type="dxa"/>
                      </w:tcPr>
                      <w:p>
                        <w:pPr>
                          <w:pStyle w:val="18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S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38" w:hRule="atLeast"/>
                    </w:trPr>
                    <w:tc>
                      <w:tcPr>
                        <w:tcW w:w="374" w:type="dxa"/>
                      </w:tcPr>
                      <w:p>
                        <w:pPr>
                          <w:pStyle w:val="18"/>
                          <w:spacing w:before="77" w:line="141" w:lineRule="exact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207</w:t>
                        </w:r>
                      </w:p>
                    </w:tc>
                    <w:tc>
                      <w:tcPr>
                        <w:tcW w:w="987" w:type="dxa"/>
                      </w:tcPr>
                      <w:p>
                        <w:pPr>
                          <w:pStyle w:val="18"/>
                          <w:spacing w:before="77" w:line="141" w:lineRule="exact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208</w:t>
                        </w:r>
                      </w:p>
                    </w:tc>
                    <w:tc>
                      <w:tcPr>
                        <w:tcW w:w="756" w:type="dxa"/>
                      </w:tcPr>
                      <w:p>
                        <w:pPr>
                          <w:pStyle w:val="18"/>
                          <w:spacing w:before="77" w:line="141" w:lineRule="exact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602" w:type="dxa"/>
                      </w:tcPr>
                      <w:p>
                        <w:pPr>
                          <w:pStyle w:val="18"/>
                          <w:spacing w:before="77" w:line="141" w:lineRule="exact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3113" w:type="dxa"/>
                      </w:tcPr>
                      <w:p>
                        <w:pPr>
                          <w:pStyle w:val="18"/>
                          <w:spacing w:before="77" w:line="141" w:lineRule="exact"/>
                          <w:ind w:right="69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Albimona,</w:t>
                        </w:r>
                        <w:r>
                          <w:rPr>
                            <w:color w:val="818181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Mr.</w:t>
                        </w:r>
                        <w:r>
                          <w:rPr>
                            <w:color w:val="818181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Nassef</w:t>
                        </w:r>
                        <w:r>
                          <w:rPr>
                            <w:color w:val="818181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Cassem</w:t>
                        </w:r>
                      </w:p>
                    </w:tc>
                    <w:tc>
                      <w:tcPr>
                        <w:tcW w:w="561" w:type="dxa"/>
                      </w:tcPr>
                      <w:p>
                        <w:pPr>
                          <w:pStyle w:val="18"/>
                          <w:spacing w:before="77" w:line="141" w:lineRule="exact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male</w:t>
                        </w:r>
                      </w:p>
                    </w:tc>
                    <w:tc>
                      <w:tcPr>
                        <w:tcW w:w="413" w:type="dxa"/>
                      </w:tcPr>
                      <w:p>
                        <w:pPr>
                          <w:pStyle w:val="18"/>
                          <w:spacing w:before="77" w:line="141" w:lineRule="exact"/>
                          <w:ind w:left="49" w:right="5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26.0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18"/>
                          <w:spacing w:before="77" w:line="141" w:lineRule="exact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525" w:type="dxa"/>
                      </w:tcPr>
                      <w:p>
                        <w:pPr>
                          <w:pStyle w:val="18"/>
                          <w:spacing w:before="77" w:line="141" w:lineRule="exact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807" w:type="dxa"/>
                      </w:tcPr>
                      <w:p>
                        <w:pPr>
                          <w:pStyle w:val="18"/>
                          <w:spacing w:before="77" w:line="141" w:lineRule="exact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2699</w:t>
                        </w:r>
                      </w:p>
                    </w:tc>
                    <w:tc>
                      <w:tcPr>
                        <w:tcW w:w="646" w:type="dxa"/>
                      </w:tcPr>
                      <w:p>
                        <w:pPr>
                          <w:pStyle w:val="18"/>
                          <w:spacing w:before="77" w:line="141" w:lineRule="exact"/>
                          <w:ind w:right="70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18.7875</w:t>
                        </w:r>
                      </w:p>
                    </w:tc>
                    <w:tc>
                      <w:tcPr>
                        <w:tcW w:w="754" w:type="dxa"/>
                      </w:tcPr>
                      <w:p>
                        <w:pPr>
                          <w:pStyle w:val="18"/>
                          <w:spacing w:before="77" w:line="141" w:lineRule="exact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C</w:t>
                        </w:r>
                      </w:p>
                    </w:tc>
                  </w:tr>
                </w:tbl>
                <w:p>
                  <w:pPr>
                    <w:pStyle w:val="12"/>
                  </w:pPr>
                </w:p>
              </w:txbxContent>
            </v:textbox>
            <w10:wrap type="topAndBottom"/>
          </v:shape>
        </w:pict>
      </w: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100" w:line="283" w:lineRule="auto"/>
        <w:ind w:left="194" w:right="5622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merged_df = pd.merge(df.head(2),df.tail(2),how='outer',indicator=True)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merged_df</w:t>
      </w:r>
    </w:p>
    <w:p>
      <w:pPr>
        <w:spacing w:after="0" w:line="283" w:lineRule="auto"/>
        <w:rPr>
          <w:color w:val="000000" w:themeColor="text1"/>
          <w14:textFill>
            <w14:solidFill>
              <w14:schemeClr w14:val="tx1"/>
            </w14:solidFill>
          </w14:textFill>
        </w:rPr>
        <w:sectPr>
          <w:headerReference r:id="rId64" w:type="default"/>
          <w:footerReference r:id="rId65" w:type="default"/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</w:sectPr>
      </w:pPr>
    </w:p>
    <w:p>
      <w:pPr>
        <w:pStyle w:val="12"/>
        <w:spacing w:before="11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9"/>
        <w:tabs>
          <w:tab w:val="left" w:pos="5407"/>
          <w:tab w:val="left" w:pos="6045"/>
          <w:tab w:val="left" w:pos="8003"/>
          <w:tab w:val="left" w:pos="8803"/>
          <w:tab w:val="left" w:pos="10153"/>
        </w:tabs>
        <w:spacing w:before="76"/>
        <w:ind w:left="872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72576" behindDoc="0" locked="0" layoutInCell="1" allowOverlap="1">
            <wp:simplePos x="0" y="0"/>
            <wp:positionH relativeFrom="page">
              <wp:posOffset>532130</wp:posOffset>
            </wp:positionH>
            <wp:positionV relativeFrom="paragraph">
              <wp:posOffset>7620</wp:posOffset>
            </wp:positionV>
            <wp:extent cx="135890" cy="105410"/>
            <wp:effectExtent l="0" t="0" r="0" b="0"/>
            <wp:wrapNone/>
            <wp:docPr id="21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image64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PassengerId</w:t>
      </w:r>
      <w:r>
        <w:rPr>
          <w:color w:val="000000" w:themeColor="text1"/>
          <w:spacing w:val="62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Survived</w:t>
      </w:r>
      <w:r>
        <w:rPr>
          <w:color w:val="000000" w:themeColor="text1"/>
          <w:spacing w:val="63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Pclass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Name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Sex</w:t>
      </w:r>
      <w:r>
        <w:rPr>
          <w:color w:val="000000" w:themeColor="text1"/>
          <w:spacing w:val="10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Age</w:t>
      </w:r>
      <w:r>
        <w:rPr>
          <w:color w:val="000000" w:themeColor="text1"/>
          <w:spacing w:val="63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SibSp</w:t>
      </w:r>
      <w:r>
        <w:rPr>
          <w:color w:val="000000" w:themeColor="text1"/>
          <w:spacing w:val="63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Parch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Ticket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Fare</w:t>
      </w:r>
      <w:r>
        <w:rPr>
          <w:color w:val="000000" w:themeColor="text1"/>
          <w:spacing w:val="63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Embarked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_merge</w:t>
      </w:r>
    </w:p>
    <w:p>
      <w:pPr>
        <w:pStyle w:val="12"/>
        <w:spacing w:before="9"/>
        <w:rPr>
          <w:b/>
          <w:color w:val="000000" w:themeColor="text1"/>
          <w:sz w:val="6"/>
          <w14:textFill>
            <w14:solidFill>
              <w14:schemeClr w14:val="tx1"/>
            </w14:solidFill>
          </w14:textFill>
        </w:rPr>
      </w:pPr>
    </w:p>
    <w:tbl>
      <w:tblPr>
        <w:tblStyle w:val="11"/>
        <w:tblW w:w="0" w:type="auto"/>
        <w:tblInd w:w="59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24"/>
        <w:gridCol w:w="949"/>
        <w:gridCol w:w="679"/>
        <w:gridCol w:w="465"/>
        <w:gridCol w:w="2584"/>
        <w:gridCol w:w="561"/>
        <w:gridCol w:w="567"/>
        <w:gridCol w:w="526"/>
        <w:gridCol w:w="443"/>
        <w:gridCol w:w="658"/>
        <w:gridCol w:w="904"/>
        <w:gridCol w:w="499"/>
        <w:gridCol w:w="74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524" w:type="dxa"/>
            <w:tcBorders>
              <w:top w:val="single" w:color="616161" w:sz="4" w:space="0"/>
            </w:tcBorders>
          </w:tcPr>
          <w:p>
            <w:pPr>
              <w:pStyle w:val="18"/>
              <w:spacing w:before="6"/>
              <w:jc w:val="left"/>
              <w:rPr>
                <w:rFonts w:ascii="Consolas"/>
                <w:b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ind w:left="70"/>
              <w:jc w:val="left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949" w:type="dxa"/>
            <w:tcBorders>
              <w:top w:val="single" w:color="616161" w:sz="4" w:space="0"/>
            </w:tcBorders>
          </w:tcPr>
          <w:p>
            <w:pPr>
              <w:pStyle w:val="18"/>
              <w:spacing w:before="6"/>
              <w:jc w:val="left"/>
              <w:rPr>
                <w:rFonts w:ascii="Consolas"/>
                <w:b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ind w:right="336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679" w:type="dxa"/>
            <w:tcBorders>
              <w:top w:val="single" w:color="616161" w:sz="4" w:space="0"/>
            </w:tcBorders>
          </w:tcPr>
          <w:p>
            <w:pPr>
              <w:pStyle w:val="18"/>
              <w:spacing w:before="6"/>
              <w:jc w:val="left"/>
              <w:rPr>
                <w:rFonts w:ascii="Consolas"/>
                <w:b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ind w:left="77"/>
              <w:jc w:val="center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465" w:type="dxa"/>
            <w:tcBorders>
              <w:top w:val="single" w:color="616161" w:sz="4" w:space="0"/>
            </w:tcBorders>
          </w:tcPr>
          <w:p>
            <w:pPr>
              <w:pStyle w:val="18"/>
              <w:spacing w:before="6"/>
              <w:jc w:val="left"/>
              <w:rPr>
                <w:rFonts w:ascii="Consolas"/>
                <w:b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ind w:right="122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2584" w:type="dxa"/>
            <w:tcBorders>
              <w:top w:val="single" w:color="616161" w:sz="4" w:space="0"/>
            </w:tcBorders>
          </w:tcPr>
          <w:p>
            <w:pPr>
              <w:pStyle w:val="18"/>
              <w:spacing w:before="6"/>
              <w:jc w:val="left"/>
              <w:rPr>
                <w:rFonts w:ascii="Consolas"/>
                <w:b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ind w:right="68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Braund,</w:t>
            </w:r>
            <w:r>
              <w:rPr>
                <w:color w:val="000000" w:themeColor="text1"/>
                <w:spacing w:val="-2"/>
                <w:sz w:val="14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Mr.</w:t>
            </w:r>
            <w:r>
              <w:rPr>
                <w:color w:val="000000" w:themeColor="text1"/>
                <w:spacing w:val="-2"/>
                <w:sz w:val="14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Owen</w:t>
            </w:r>
            <w:r>
              <w:rPr>
                <w:color w:val="000000" w:themeColor="text1"/>
                <w:spacing w:val="-2"/>
                <w:sz w:val="14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Harris</w:t>
            </w:r>
          </w:p>
        </w:tc>
        <w:tc>
          <w:tcPr>
            <w:tcW w:w="561" w:type="dxa"/>
            <w:tcBorders>
              <w:top w:val="single" w:color="616161" w:sz="4" w:space="0"/>
            </w:tcBorders>
          </w:tcPr>
          <w:p>
            <w:pPr>
              <w:pStyle w:val="18"/>
              <w:spacing w:before="6"/>
              <w:jc w:val="left"/>
              <w:rPr>
                <w:rFonts w:ascii="Consolas"/>
                <w:b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ind w:right="69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male</w:t>
            </w:r>
          </w:p>
        </w:tc>
        <w:tc>
          <w:tcPr>
            <w:tcW w:w="567" w:type="dxa"/>
            <w:tcBorders>
              <w:top w:val="single" w:color="616161" w:sz="4" w:space="0"/>
            </w:tcBorders>
          </w:tcPr>
          <w:p>
            <w:pPr>
              <w:pStyle w:val="18"/>
              <w:spacing w:before="6"/>
              <w:jc w:val="left"/>
              <w:rPr>
                <w:rFonts w:ascii="Consolas"/>
                <w:b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ind w:left="69"/>
              <w:jc w:val="left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22.0</w:t>
            </w:r>
          </w:p>
        </w:tc>
        <w:tc>
          <w:tcPr>
            <w:tcW w:w="526" w:type="dxa"/>
            <w:tcBorders>
              <w:top w:val="single" w:color="616161" w:sz="4" w:space="0"/>
            </w:tcBorders>
          </w:tcPr>
          <w:p>
            <w:pPr>
              <w:pStyle w:val="18"/>
              <w:spacing w:before="6"/>
              <w:jc w:val="left"/>
              <w:rPr>
                <w:rFonts w:ascii="Consolas"/>
                <w:b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ind w:right="224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443" w:type="dxa"/>
            <w:tcBorders>
              <w:top w:val="single" w:color="616161" w:sz="4" w:space="0"/>
            </w:tcBorders>
          </w:tcPr>
          <w:p>
            <w:pPr>
              <w:pStyle w:val="18"/>
              <w:spacing w:before="6"/>
              <w:jc w:val="left"/>
              <w:rPr>
                <w:rFonts w:ascii="Consolas"/>
                <w:b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ind w:right="142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658" w:type="dxa"/>
            <w:tcBorders>
              <w:top w:val="single" w:color="616161" w:sz="4" w:space="0"/>
            </w:tcBorders>
          </w:tcPr>
          <w:p>
            <w:pPr>
              <w:pStyle w:val="18"/>
              <w:spacing w:before="29" w:line="180" w:lineRule="atLeast"/>
              <w:ind w:left="203" w:right="55" w:firstLine="168"/>
              <w:jc w:val="left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A/5</w:t>
            </w:r>
            <w:r>
              <w:rPr>
                <w:color w:val="000000" w:themeColor="text1"/>
                <w:spacing w:val="-36"/>
                <w:sz w:val="14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color w:val="000000" w:themeColor="text1"/>
                <w:spacing w:val="-2"/>
                <w:sz w:val="14"/>
                <w14:textFill>
                  <w14:solidFill>
                    <w14:schemeClr w14:val="tx1"/>
                  </w14:solidFill>
                </w14:textFill>
              </w:rPr>
              <w:t>21171</w:t>
            </w:r>
          </w:p>
        </w:tc>
        <w:tc>
          <w:tcPr>
            <w:tcW w:w="904" w:type="dxa"/>
            <w:tcBorders>
              <w:top w:val="single" w:color="616161" w:sz="4" w:space="0"/>
            </w:tcBorders>
          </w:tcPr>
          <w:p>
            <w:pPr>
              <w:pStyle w:val="18"/>
              <w:spacing w:before="6"/>
              <w:jc w:val="left"/>
              <w:rPr>
                <w:rFonts w:ascii="Consolas"/>
                <w:b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ind w:right="331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7.2500</w:t>
            </w:r>
          </w:p>
        </w:tc>
        <w:tc>
          <w:tcPr>
            <w:tcW w:w="499" w:type="dxa"/>
            <w:tcBorders>
              <w:top w:val="single" w:color="616161" w:sz="4" w:space="0"/>
            </w:tcBorders>
          </w:tcPr>
          <w:p>
            <w:pPr>
              <w:pStyle w:val="18"/>
              <w:spacing w:before="6"/>
              <w:jc w:val="left"/>
              <w:rPr>
                <w:rFonts w:ascii="Consolas"/>
                <w:b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ind w:right="74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S</w:t>
            </w:r>
          </w:p>
        </w:tc>
        <w:tc>
          <w:tcPr>
            <w:tcW w:w="748" w:type="dxa"/>
            <w:tcBorders>
              <w:top w:val="single" w:color="616161" w:sz="4" w:space="0"/>
            </w:tcBorders>
          </w:tcPr>
          <w:p>
            <w:pPr>
              <w:pStyle w:val="18"/>
              <w:spacing w:before="6"/>
              <w:jc w:val="left"/>
              <w:rPr>
                <w:rFonts w:ascii="Consolas"/>
                <w:b/>
                <w:color w:val="000000" w:themeColor="text1"/>
                <w:sz w:val="13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ind w:left="127" w:right="55"/>
              <w:jc w:val="center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left_only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1" w:hRule="atLeast"/>
        </w:trPr>
        <w:tc>
          <w:tcPr>
            <w:tcW w:w="524" w:type="dxa"/>
          </w:tcPr>
          <w:p>
            <w:pPr>
              <w:pStyle w:val="18"/>
              <w:spacing w:before="4"/>
              <w:jc w:val="left"/>
              <w:rPr>
                <w:rFonts w:ascii="Consolas"/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left="70"/>
              <w:jc w:val="left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949" w:type="dxa"/>
          </w:tcPr>
          <w:p>
            <w:pPr>
              <w:pStyle w:val="18"/>
              <w:spacing w:before="4"/>
              <w:jc w:val="left"/>
              <w:rPr>
                <w:rFonts w:ascii="Consolas"/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right="336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679" w:type="dxa"/>
          </w:tcPr>
          <w:p>
            <w:pPr>
              <w:pStyle w:val="18"/>
              <w:spacing w:before="4"/>
              <w:jc w:val="left"/>
              <w:rPr>
                <w:rFonts w:ascii="Consolas"/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left="77"/>
              <w:jc w:val="center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465" w:type="dxa"/>
          </w:tcPr>
          <w:p>
            <w:pPr>
              <w:pStyle w:val="18"/>
              <w:spacing w:before="4"/>
              <w:jc w:val="left"/>
              <w:rPr>
                <w:rFonts w:ascii="Consolas"/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right="122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2584" w:type="dxa"/>
          </w:tcPr>
          <w:p>
            <w:pPr>
              <w:pStyle w:val="18"/>
              <w:spacing w:before="8"/>
              <w:jc w:val="left"/>
              <w:rPr>
                <w:rFonts w:ascii="Consolas"/>
                <w:b/>
                <w:color w:val="000000" w:themeColor="text1"/>
                <w:sz w:val="12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ind w:right="68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Cumings, Mrs. John Bradley (Florence</w:t>
            </w:r>
          </w:p>
          <w:p>
            <w:pPr>
              <w:pStyle w:val="18"/>
              <w:spacing w:before="9"/>
              <w:ind w:right="68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Briggs</w:t>
            </w:r>
            <w:r>
              <w:rPr>
                <w:color w:val="000000" w:themeColor="text1"/>
                <w:spacing w:val="-3"/>
                <w:sz w:val="14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Th...</w:t>
            </w:r>
          </w:p>
        </w:tc>
        <w:tc>
          <w:tcPr>
            <w:tcW w:w="561" w:type="dxa"/>
          </w:tcPr>
          <w:p>
            <w:pPr>
              <w:pStyle w:val="18"/>
              <w:spacing w:before="4"/>
              <w:jc w:val="left"/>
              <w:rPr>
                <w:rFonts w:ascii="Consolas"/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right="69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female</w:t>
            </w:r>
          </w:p>
        </w:tc>
        <w:tc>
          <w:tcPr>
            <w:tcW w:w="567" w:type="dxa"/>
          </w:tcPr>
          <w:p>
            <w:pPr>
              <w:pStyle w:val="18"/>
              <w:spacing w:before="4"/>
              <w:jc w:val="left"/>
              <w:rPr>
                <w:rFonts w:ascii="Consolas"/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left="69"/>
              <w:jc w:val="left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38.0</w:t>
            </w:r>
          </w:p>
        </w:tc>
        <w:tc>
          <w:tcPr>
            <w:tcW w:w="526" w:type="dxa"/>
          </w:tcPr>
          <w:p>
            <w:pPr>
              <w:pStyle w:val="18"/>
              <w:spacing w:before="4"/>
              <w:jc w:val="left"/>
              <w:rPr>
                <w:rFonts w:ascii="Consolas"/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right="224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443" w:type="dxa"/>
          </w:tcPr>
          <w:p>
            <w:pPr>
              <w:pStyle w:val="18"/>
              <w:spacing w:before="4"/>
              <w:jc w:val="left"/>
              <w:rPr>
                <w:rFonts w:ascii="Consolas"/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right="142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658" w:type="dxa"/>
          </w:tcPr>
          <w:p>
            <w:pPr>
              <w:pStyle w:val="18"/>
              <w:spacing w:before="8"/>
              <w:jc w:val="left"/>
              <w:rPr>
                <w:rFonts w:ascii="Consolas"/>
                <w:b/>
                <w:color w:val="000000" w:themeColor="text1"/>
                <w:sz w:val="12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line="254" w:lineRule="auto"/>
              <w:ind w:left="193" w:right="55" w:firstLine="194"/>
              <w:jc w:val="left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PC</w:t>
            </w:r>
            <w:r>
              <w:rPr>
                <w:color w:val="000000" w:themeColor="text1"/>
                <w:spacing w:val="-36"/>
                <w:sz w:val="14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17599</w:t>
            </w:r>
          </w:p>
        </w:tc>
        <w:tc>
          <w:tcPr>
            <w:tcW w:w="904" w:type="dxa"/>
          </w:tcPr>
          <w:p>
            <w:pPr>
              <w:pStyle w:val="18"/>
              <w:spacing w:before="4"/>
              <w:jc w:val="left"/>
              <w:rPr>
                <w:rFonts w:ascii="Consolas"/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right="332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71.2833</w:t>
            </w:r>
          </w:p>
        </w:tc>
        <w:tc>
          <w:tcPr>
            <w:tcW w:w="499" w:type="dxa"/>
          </w:tcPr>
          <w:p>
            <w:pPr>
              <w:pStyle w:val="18"/>
              <w:spacing w:before="4"/>
              <w:jc w:val="left"/>
              <w:rPr>
                <w:rFonts w:ascii="Consolas"/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right="74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C</w:t>
            </w:r>
          </w:p>
        </w:tc>
        <w:tc>
          <w:tcPr>
            <w:tcW w:w="748" w:type="dxa"/>
          </w:tcPr>
          <w:p>
            <w:pPr>
              <w:pStyle w:val="18"/>
              <w:spacing w:before="4"/>
              <w:jc w:val="left"/>
              <w:rPr>
                <w:rFonts w:ascii="Consolas"/>
                <w:b/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18"/>
              <w:spacing w:before="1"/>
              <w:ind w:left="127" w:right="55"/>
              <w:jc w:val="center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left_only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8" w:hRule="atLeast"/>
        </w:trPr>
        <w:tc>
          <w:tcPr>
            <w:tcW w:w="524" w:type="dxa"/>
          </w:tcPr>
          <w:p>
            <w:pPr>
              <w:pStyle w:val="18"/>
              <w:spacing w:before="77" w:line="141" w:lineRule="exact"/>
              <w:ind w:left="70"/>
              <w:jc w:val="left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949" w:type="dxa"/>
          </w:tcPr>
          <w:p>
            <w:pPr>
              <w:pStyle w:val="18"/>
              <w:spacing w:before="77" w:line="141" w:lineRule="exact"/>
              <w:ind w:right="336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890</w:t>
            </w:r>
          </w:p>
        </w:tc>
        <w:tc>
          <w:tcPr>
            <w:tcW w:w="679" w:type="dxa"/>
          </w:tcPr>
          <w:p>
            <w:pPr>
              <w:pStyle w:val="18"/>
              <w:spacing w:before="77" w:line="141" w:lineRule="exact"/>
              <w:ind w:left="77"/>
              <w:jc w:val="center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465" w:type="dxa"/>
          </w:tcPr>
          <w:p>
            <w:pPr>
              <w:pStyle w:val="18"/>
              <w:spacing w:before="77" w:line="141" w:lineRule="exact"/>
              <w:ind w:right="122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2584" w:type="dxa"/>
          </w:tcPr>
          <w:p>
            <w:pPr>
              <w:pStyle w:val="18"/>
              <w:spacing w:before="77" w:line="141" w:lineRule="exact"/>
              <w:ind w:right="68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Behr,</w:t>
            </w:r>
            <w:r>
              <w:rPr>
                <w:color w:val="000000" w:themeColor="text1"/>
                <w:spacing w:val="-4"/>
                <w:sz w:val="14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Mr.</w:t>
            </w:r>
            <w:r>
              <w:rPr>
                <w:color w:val="000000" w:themeColor="text1"/>
                <w:spacing w:val="-4"/>
                <w:sz w:val="14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Karl</w:t>
            </w:r>
            <w:r>
              <w:rPr>
                <w:color w:val="000000" w:themeColor="text1"/>
                <w:spacing w:val="-4"/>
                <w:sz w:val="14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Howell</w:t>
            </w:r>
          </w:p>
        </w:tc>
        <w:tc>
          <w:tcPr>
            <w:tcW w:w="561" w:type="dxa"/>
          </w:tcPr>
          <w:p>
            <w:pPr>
              <w:pStyle w:val="18"/>
              <w:spacing w:before="77" w:line="141" w:lineRule="exact"/>
              <w:ind w:right="69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male</w:t>
            </w:r>
          </w:p>
        </w:tc>
        <w:tc>
          <w:tcPr>
            <w:tcW w:w="567" w:type="dxa"/>
          </w:tcPr>
          <w:p>
            <w:pPr>
              <w:pStyle w:val="18"/>
              <w:spacing w:before="77" w:line="141" w:lineRule="exact"/>
              <w:ind w:left="69"/>
              <w:jc w:val="left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26.0</w:t>
            </w:r>
          </w:p>
        </w:tc>
        <w:tc>
          <w:tcPr>
            <w:tcW w:w="526" w:type="dxa"/>
          </w:tcPr>
          <w:p>
            <w:pPr>
              <w:pStyle w:val="18"/>
              <w:spacing w:before="77" w:line="141" w:lineRule="exact"/>
              <w:ind w:right="224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443" w:type="dxa"/>
          </w:tcPr>
          <w:p>
            <w:pPr>
              <w:pStyle w:val="18"/>
              <w:spacing w:before="77" w:line="141" w:lineRule="exact"/>
              <w:ind w:right="142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658" w:type="dxa"/>
          </w:tcPr>
          <w:p>
            <w:pPr>
              <w:pStyle w:val="18"/>
              <w:spacing w:before="77" w:line="141" w:lineRule="exact"/>
              <w:ind w:left="136"/>
              <w:jc w:val="left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111369</w:t>
            </w:r>
          </w:p>
        </w:tc>
        <w:tc>
          <w:tcPr>
            <w:tcW w:w="904" w:type="dxa"/>
          </w:tcPr>
          <w:p>
            <w:pPr>
              <w:pStyle w:val="18"/>
              <w:spacing w:before="77" w:line="141" w:lineRule="exact"/>
              <w:ind w:right="332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30.0000</w:t>
            </w:r>
          </w:p>
        </w:tc>
        <w:tc>
          <w:tcPr>
            <w:tcW w:w="499" w:type="dxa"/>
          </w:tcPr>
          <w:p>
            <w:pPr>
              <w:pStyle w:val="18"/>
              <w:spacing w:before="77" w:line="141" w:lineRule="exact"/>
              <w:ind w:right="74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C</w:t>
            </w:r>
          </w:p>
        </w:tc>
        <w:tc>
          <w:tcPr>
            <w:tcW w:w="748" w:type="dxa"/>
          </w:tcPr>
          <w:p>
            <w:pPr>
              <w:pStyle w:val="18"/>
              <w:spacing w:before="77" w:line="141" w:lineRule="exact"/>
              <w:ind w:left="44" w:right="55"/>
              <w:jc w:val="center"/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4"/>
                <w14:textFill>
                  <w14:solidFill>
                    <w14:schemeClr w14:val="tx1"/>
                  </w14:solidFill>
                </w14:textFill>
              </w:rPr>
              <w:t>right_only</w:t>
            </w:r>
          </w:p>
        </w:tc>
      </w:tr>
    </w:tbl>
    <w:p>
      <w:pPr>
        <w:pStyle w:val="12"/>
        <w:spacing w:before="11"/>
        <w:rPr>
          <w:b/>
          <w:color w:val="000000" w:themeColor="text1"/>
          <w:sz w:val="25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77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group_df = df.groupby('Name')</w:t>
      </w: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8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group_df</w:t>
      </w:r>
    </w:p>
    <w:p>
      <w:pPr>
        <w:pStyle w:val="12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spacing w:before="0"/>
        <w:ind w:left="585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73600" behindDoc="0" locked="0" layoutInCell="1" allowOverlap="1">
            <wp:simplePos x="0" y="0"/>
            <wp:positionH relativeFrom="page">
              <wp:posOffset>532130</wp:posOffset>
            </wp:positionH>
            <wp:positionV relativeFrom="paragraph">
              <wp:posOffset>3810</wp:posOffset>
            </wp:positionV>
            <wp:extent cx="135890" cy="105410"/>
            <wp:effectExtent l="0" t="0" r="0" b="0"/>
            <wp:wrapNone/>
            <wp:docPr id="219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image64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&lt;pandas.core.groupby.generic.DataFrameGroupBy object at 0x111f7ad50&gt;</w:t>
      </w:r>
    </w:p>
    <w:p>
      <w:pPr>
        <w:spacing w:after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sectPr>
          <w:headerReference r:id="rId66" w:type="default"/>
          <w:footerReference r:id="rId67" w:type="default"/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</w:sectPr>
      </w:pPr>
    </w:p>
    <w:p>
      <w:pPr>
        <w:pStyle w:val="12"/>
        <w:spacing w:before="7"/>
        <w:rPr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Segoe UI Symbol" w:hAnsi="Segoe UI Symbol"/>
          <w:color w:val="000000" w:themeColor="text1"/>
          <w:position w:val="-3"/>
          <w:sz w:val="24"/>
          <w14:textFill>
            <w14:solidFill>
              <w14:schemeClr w14:val="tx1"/>
            </w14:solidFill>
          </w14:textFill>
        </w:rPr>
        <w:t></w:t>
      </w:r>
      <w:r>
        <w:rPr>
          <w:rFonts w:ascii="Segoe UI Symbol" w:hAnsi="Segoe UI Symbol"/>
          <w:color w:val="000000" w:themeColor="text1"/>
          <w:spacing w:val="57"/>
          <w:position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LABSHEET</w:t>
      </w:r>
      <w:r>
        <w:rPr>
          <w:color w:val="000000" w:themeColor="text1"/>
          <w:spacing w:val="-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8</w:t>
      </w:r>
    </w:p>
    <w:p>
      <w:pPr>
        <w:pStyle w:val="12"/>
        <w:rPr>
          <w:rFonts w:ascii="Roboto"/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8"/>
        <w:rPr>
          <w:rFonts w:ascii="Roboto"/>
          <w:color w:val="000000" w:themeColor="text1"/>
          <w:sz w:val="1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pict>
          <v:shape id="_x0000_s1093" o:spid="_x0000_s1093" style="position:absolute;left:0pt;margin-left:40.25pt;margin-top:9.45pt;height:0.1pt;width:526.5pt;mso-position-horizontal-relative:page;mso-wrap-distance-bottom:0pt;mso-wrap-distance-top:0pt;z-index:-251518976;mso-width-relative:page;mso-height-relative:page;" filled="f" stroked="t" coordorigin="805,189" coordsize="10530,0" path="m805,189l11335,189e">
            <v:path arrowok="t"/>
            <v:fill on="f" focussize="0,0"/>
            <v:stroke weight="1pt" color="#282828"/>
            <v:imagedata o:title=""/>
            <o:lock v:ext="edit"/>
            <w10:wrap type="topAndBottom"/>
          </v:shape>
        </w:pict>
      </w:r>
    </w:p>
    <w:p>
      <w:pPr>
        <w:pStyle w:val="12"/>
        <w:tabs>
          <w:tab w:val="left" w:pos="10734"/>
        </w:tabs>
        <w:spacing w:line="115" w:lineRule="exact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u w:val="single" w:color="282828"/>
          <w14:textFill>
            <w14:solidFill>
              <w14:schemeClr w14:val="tx1"/>
            </w14:solidFill>
          </w14:textFill>
        </w:rPr>
        <w:t>import pandas as pd</w:t>
      </w:r>
      <w:r>
        <w:rPr>
          <w:color w:val="000000" w:themeColor="text1"/>
          <w:u w:val="single" w:color="282828"/>
          <w14:textFill>
            <w14:solidFill>
              <w14:schemeClr w14:val="tx1"/>
            </w14:solidFill>
          </w14:textFill>
        </w:rPr>
        <w:tab/>
      </w:r>
    </w:p>
    <w:p>
      <w:pPr>
        <w:pStyle w:val="12"/>
        <w:spacing w:before="27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import numpy as np</w:t>
      </w:r>
    </w:p>
    <w:p>
      <w:pPr>
        <w:pStyle w:val="12"/>
        <w:spacing w:before="28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import matplotlib.pyplot as plt</w:t>
      </w:r>
    </w:p>
    <w:p>
      <w:pPr>
        <w:pStyle w:val="12"/>
        <w:spacing w:before="28" w:line="283" w:lineRule="auto"/>
        <w:ind w:left="194" w:right="7767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Sample dataframe with multiple columns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data = pd.DataFrame({</w:t>
      </w:r>
    </w:p>
    <w:p>
      <w:pPr>
        <w:pStyle w:val="12"/>
        <w:spacing w:before="1"/>
        <w:ind w:left="48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"x": np.random.randn(100),</w:t>
      </w:r>
    </w:p>
    <w:p>
      <w:pPr>
        <w:pStyle w:val="12"/>
        <w:spacing w:before="28"/>
        <w:ind w:left="48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"y": np.random.randn(100),</w:t>
      </w:r>
    </w:p>
    <w:p>
      <w:pPr>
        <w:pStyle w:val="12"/>
        <w:spacing w:before="27"/>
        <w:ind w:left="48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"value": np.random.randn(100)</w:t>
      </w:r>
    </w:p>
    <w:p>
      <w:pPr>
        <w:pStyle w:val="12"/>
        <w:spacing w:before="28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})</w:t>
      </w:r>
    </w:p>
    <w:p>
      <w:pPr>
        <w:pStyle w:val="12"/>
        <w:spacing w:before="28" w:line="283" w:lineRule="auto"/>
        <w:ind w:left="194" w:right="7909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Define the colormap and alpha values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cmap = "viridis"</w:t>
      </w:r>
    </w:p>
    <w:p>
      <w:pPr>
        <w:pStyle w:val="12"/>
        <w:spacing w:before="1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alpha = 1</w:t>
      </w:r>
    </w:p>
    <w:p>
      <w:pPr>
        <w:pStyle w:val="12"/>
        <w:spacing w:before="28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Create the scatterplot</w:t>
      </w:r>
    </w:p>
    <w:p>
      <w:pPr>
        <w:pStyle w:val="12"/>
        <w:spacing w:before="27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plt.figure(figsize=(6, 6))</w:t>
      </w:r>
    </w:p>
    <w:p>
      <w:pPr>
        <w:pStyle w:val="12"/>
        <w:spacing w:before="28" w:line="283" w:lineRule="auto"/>
        <w:ind w:left="194" w:right="5336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plt.scatter(data["x"], data["y"], c=data["value"], cmap=cmap, alpha=alpha)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# Customize the plot (optional)</w:t>
      </w:r>
    </w:p>
    <w:p>
      <w:pPr>
        <w:pStyle w:val="12"/>
        <w:spacing w:before="1" w:line="283" w:lineRule="auto"/>
        <w:ind w:left="194" w:right="9212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plt.xlabel("X-axis")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plt.ylabel("Y-axis")</w:t>
      </w:r>
    </w:p>
    <w:p>
      <w:pPr>
        <w:pStyle w:val="12"/>
        <w:spacing w:before="1" w:line="283" w:lineRule="auto"/>
        <w:ind w:left="194" w:right="7909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plt.title("Scatterplot with Colormap")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plt.colorbar(label="value")</w:t>
      </w:r>
    </w:p>
    <w:p>
      <w:pPr>
        <w:pStyle w:val="12"/>
        <w:spacing w:line="283" w:lineRule="auto"/>
        <w:ind w:left="194" w:right="955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Show the plot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plt.show()</w:t>
      </w:r>
    </w:p>
    <w:p>
      <w:pPr>
        <w:pStyle w:val="12"/>
        <w:spacing w:before="3"/>
        <w:rPr>
          <w:color w:val="000000" w:themeColor="text1"/>
          <w:sz w:val="27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532130</wp:posOffset>
            </wp:positionH>
            <wp:positionV relativeFrom="paragraph">
              <wp:posOffset>227965</wp:posOffset>
            </wp:positionV>
            <wp:extent cx="135255" cy="104775"/>
            <wp:effectExtent l="0" t="0" r="0" b="0"/>
            <wp:wrapTopAndBottom/>
            <wp:docPr id="221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64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6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809625</wp:posOffset>
            </wp:positionH>
            <wp:positionV relativeFrom="paragraph">
              <wp:posOffset>286385</wp:posOffset>
            </wp:positionV>
            <wp:extent cx="3286760" cy="3350260"/>
            <wp:effectExtent l="0" t="0" r="0" b="0"/>
            <wp:wrapTopAndBottom/>
            <wp:docPr id="223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mage65.png"/>
                    <pic:cNvPicPr>
                      <a:picLocks noChangeAspect="1"/>
                    </pic:cNvPicPr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6601" cy="3350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8"/>
        <w:rPr>
          <w:color w:val="000000" w:themeColor="text1"/>
          <w:sz w:val="9"/>
          <w14:textFill>
            <w14:solidFill>
              <w14:schemeClr w14:val="tx1"/>
            </w14:solidFill>
          </w14:textFill>
        </w:rPr>
      </w:pPr>
    </w:p>
    <w:p>
      <w:pPr>
        <w:pStyle w:val="12"/>
        <w:spacing w:line="283" w:lineRule="auto"/>
        <w:ind w:left="194" w:right="9267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import pandas as pd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import numpy as np</w:t>
      </w:r>
    </w:p>
    <w:p>
      <w:pPr>
        <w:pStyle w:val="12"/>
        <w:spacing w:before="1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print(np.random.randn(100))</w:t>
      </w:r>
    </w:p>
    <w:p>
      <w:pPr>
        <w:pStyle w:val="12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spacing w:before="0" w:line="171" w:lineRule="exact"/>
        <w:ind w:left="0" w:right="5325" w:firstLine="0"/>
        <w:jc w:val="righ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position w:val="-3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35890" cy="104775"/>
            <wp:effectExtent l="0" t="0" r="0" b="0"/>
            <wp:docPr id="225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64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ascii="Times New Roman"/>
          <w:color w:val="000000" w:themeColor="text1"/>
          <w:spacing w:val="-18"/>
          <w:sz w:val="20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[ 7.25060198e-01</w:t>
      </w:r>
      <w:r>
        <w:rPr>
          <w:color w:val="000000" w:themeColor="text1"/>
          <w:spacing w:val="76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2.53900412e+00</w:t>
      </w:r>
      <w:r>
        <w:rPr>
          <w:color w:val="000000" w:themeColor="text1"/>
          <w:spacing w:val="77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1.26528031e+00</w:t>
      </w:r>
      <w:r>
        <w:rPr>
          <w:color w:val="000000" w:themeColor="text1"/>
          <w:spacing w:val="77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1.84136990e+00</w:t>
      </w:r>
    </w:p>
    <w:p>
      <w:pPr>
        <w:spacing w:before="0" w:line="249" w:lineRule="auto"/>
        <w:ind w:left="738" w:right="5325" w:hanging="77"/>
        <w:jc w:val="righ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-2.60848832e+00 -5.59983281e-01</w:t>
      </w:r>
      <w:r>
        <w:rPr>
          <w:color w:val="000000" w:themeColor="text1"/>
          <w:spacing w:val="1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4.35035456e-01 -7.00367135e-02</w:t>
      </w:r>
      <w:r>
        <w:rPr>
          <w:color w:val="000000" w:themeColor="text1"/>
          <w:spacing w:val="-74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1.96931749e+00</w:t>
      </w:r>
      <w:r>
        <w:rPr>
          <w:color w:val="000000" w:themeColor="text1"/>
          <w:spacing w:val="70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1.04382097e+00</w:t>
      </w:r>
      <w:r>
        <w:rPr>
          <w:color w:val="000000" w:themeColor="text1"/>
          <w:spacing w:val="-3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-5.23481680e-01</w:t>
      </w:r>
      <w:r>
        <w:rPr>
          <w:color w:val="000000" w:themeColor="text1"/>
          <w:spacing w:val="70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4.38611173e-01</w:t>
      </w:r>
    </w:p>
    <w:p>
      <w:pPr>
        <w:spacing w:before="8" w:line="249" w:lineRule="auto"/>
        <w:ind w:left="738" w:right="5325" w:hanging="77"/>
        <w:jc w:val="righ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-6.03314609e-02 -1.62331938e+00 -1.75368806e-01 -1.45327854e-01</w:t>
      </w:r>
      <w:r>
        <w:rPr>
          <w:color w:val="000000" w:themeColor="text1"/>
          <w:spacing w:val="-74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7.11162067e-01</w:t>
      </w:r>
      <w:r>
        <w:rPr>
          <w:color w:val="000000" w:themeColor="text1"/>
          <w:spacing w:val="-4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-1.24752326e+00</w:t>
      </w:r>
      <w:r>
        <w:rPr>
          <w:color w:val="000000" w:themeColor="text1"/>
          <w:spacing w:val="71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1.10879435e+00</w:t>
      </w:r>
      <w:r>
        <w:rPr>
          <w:color w:val="000000" w:themeColor="text1"/>
          <w:spacing w:val="70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6.15797150e-01</w:t>
      </w:r>
    </w:p>
    <w:p>
      <w:pPr>
        <w:spacing w:before="0" w:line="163" w:lineRule="exact"/>
        <w:ind w:left="0" w:right="5325" w:firstLine="0"/>
        <w:jc w:val="righ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3.22382085e-02 -4.94204444e-01 -1.56553377e+00</w:t>
      </w:r>
      <w:r>
        <w:rPr>
          <w:color w:val="000000" w:themeColor="text1"/>
          <w:spacing w:val="76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1.86476127e+00</w:t>
      </w:r>
    </w:p>
    <w:p>
      <w:pPr>
        <w:spacing w:before="16"/>
        <w:ind w:left="0" w:right="5325" w:firstLine="0"/>
        <w:jc w:val="righ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-1.53372917e+00</w:t>
      </w:r>
      <w:r>
        <w:rPr>
          <w:color w:val="000000" w:themeColor="text1"/>
          <w:spacing w:val="76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6.21845005e-01</w:t>
      </w:r>
      <w:r>
        <w:rPr>
          <w:color w:val="000000" w:themeColor="text1"/>
          <w:spacing w:val="77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1.08857491e+00 -1.69076421e+00</w:t>
      </w:r>
    </w:p>
    <w:p>
      <w:pPr>
        <w:spacing w:before="6" w:line="249" w:lineRule="auto"/>
        <w:ind w:left="738" w:right="5325" w:hanging="77"/>
        <w:jc w:val="righ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-3.80722950e+00</w:t>
      </w:r>
      <w:r>
        <w:rPr>
          <w:color w:val="000000" w:themeColor="text1"/>
          <w:spacing w:val="1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4.70410313e-01</w:t>
      </w:r>
      <w:r>
        <w:rPr>
          <w:color w:val="000000" w:themeColor="text1"/>
          <w:spacing w:val="1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8.77562643e-01 -8.95285501e-01</w:t>
      </w:r>
      <w:r>
        <w:rPr>
          <w:color w:val="000000" w:themeColor="text1"/>
          <w:spacing w:val="-74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9.83561836e-01</w:t>
      </w:r>
      <w:r>
        <w:rPr>
          <w:color w:val="000000" w:themeColor="text1"/>
          <w:spacing w:val="70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9.32718991e-01</w:t>
      </w:r>
      <w:r>
        <w:rPr>
          <w:color w:val="000000" w:themeColor="text1"/>
          <w:spacing w:val="-3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-6.78531171e-01</w:t>
      </w:r>
      <w:r>
        <w:rPr>
          <w:color w:val="000000" w:themeColor="text1"/>
          <w:spacing w:val="70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9.14953408e-05</w:t>
      </w:r>
    </w:p>
    <w:p>
      <w:pPr>
        <w:spacing w:before="9" w:line="249" w:lineRule="auto"/>
        <w:ind w:left="738" w:right="5325" w:hanging="77"/>
        <w:jc w:val="righ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-2.21344622e+00 -6.15124358e-02 -9.18144802e-02</w:t>
      </w:r>
      <w:r>
        <w:rPr>
          <w:color w:val="000000" w:themeColor="text1"/>
          <w:spacing w:val="1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7.84013469e-01</w:t>
      </w:r>
      <w:r>
        <w:rPr>
          <w:color w:val="000000" w:themeColor="text1"/>
          <w:spacing w:val="-74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9.64181023e-01</w:t>
      </w:r>
      <w:r>
        <w:rPr>
          <w:color w:val="000000" w:themeColor="text1"/>
          <w:spacing w:val="-5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-1.75737978e+00</w:t>
      </w:r>
      <w:r>
        <w:rPr>
          <w:color w:val="000000" w:themeColor="text1"/>
          <w:spacing w:val="69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1.19471319e+00</w:t>
      </w:r>
      <w:r>
        <w:rPr>
          <w:color w:val="000000" w:themeColor="text1"/>
          <w:spacing w:val="-4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-1.02246958e-01</w:t>
      </w:r>
    </w:p>
    <w:p>
      <w:pPr>
        <w:spacing w:before="9"/>
        <w:ind w:left="0" w:right="5325" w:firstLine="0"/>
        <w:jc w:val="righ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7.73172607e-01</w:t>
      </w:r>
      <w:r>
        <w:rPr>
          <w:color w:val="000000" w:themeColor="text1"/>
          <w:spacing w:val="76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1.02398382e+00</w:t>
      </w:r>
      <w:r>
        <w:rPr>
          <w:color w:val="000000" w:themeColor="text1"/>
          <w:spacing w:val="77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1.47867589e-01 -2.44199793e+00</w:t>
      </w:r>
    </w:p>
    <w:p>
      <w:pPr>
        <w:spacing w:before="6"/>
        <w:ind w:left="0" w:right="5325" w:firstLine="0"/>
        <w:jc w:val="righ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-8.49499655e-01</w:t>
      </w:r>
      <w:r>
        <w:rPr>
          <w:color w:val="000000" w:themeColor="text1"/>
          <w:spacing w:val="76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1.88210306e-01 -2.61106287e-01 -9.53558247e-01</w:t>
      </w:r>
    </w:p>
    <w:p>
      <w:pPr>
        <w:spacing w:before="6" w:line="264" w:lineRule="auto"/>
        <w:ind w:left="738" w:right="5325" w:hanging="77"/>
        <w:jc w:val="righ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-8.54821744e-01 -3.80648950e-01 -5.87306646e-01</w:t>
      </w:r>
      <w:r>
        <w:rPr>
          <w:color w:val="000000" w:themeColor="text1"/>
          <w:spacing w:val="1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5.54602769e-01</w:t>
      </w:r>
      <w:r>
        <w:rPr>
          <w:color w:val="000000" w:themeColor="text1"/>
          <w:spacing w:val="-74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1.40580004e+00</w:t>
      </w:r>
      <w:r>
        <w:rPr>
          <w:color w:val="000000" w:themeColor="text1"/>
          <w:spacing w:val="70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1.08580790e+00</w:t>
      </w:r>
      <w:r>
        <w:rPr>
          <w:color w:val="000000" w:themeColor="text1"/>
          <w:spacing w:val="-3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-8.33862936e-01</w:t>
      </w:r>
      <w:r>
        <w:rPr>
          <w:color w:val="000000" w:themeColor="text1"/>
          <w:spacing w:val="70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7.08280769e-01</w:t>
      </w:r>
    </w:p>
    <w:p>
      <w:pPr>
        <w:spacing w:before="0" w:line="153" w:lineRule="exact"/>
        <w:ind w:left="0" w:right="5325" w:firstLine="0"/>
        <w:jc w:val="righ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-1.43281505e+00 -1.93642975e-01</w:t>
      </w:r>
      <w:r>
        <w:rPr>
          <w:color w:val="000000" w:themeColor="text1"/>
          <w:spacing w:val="76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6.86796860e-01</w:t>
      </w:r>
      <w:r>
        <w:rPr>
          <w:color w:val="000000" w:themeColor="text1"/>
          <w:spacing w:val="77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5.50748349e-01</w:t>
      </w:r>
    </w:p>
    <w:p>
      <w:pPr>
        <w:spacing w:before="6"/>
        <w:ind w:left="0" w:right="5325" w:firstLine="0"/>
        <w:jc w:val="righ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7.79495185e-01 -2.71795003e-01 -1.16407843e+00</w:t>
      </w:r>
      <w:r>
        <w:rPr>
          <w:color w:val="000000" w:themeColor="text1"/>
          <w:spacing w:val="76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1.38373041e+00</w:t>
      </w:r>
    </w:p>
    <w:p>
      <w:pPr>
        <w:spacing w:before="16"/>
        <w:ind w:left="0" w:right="5325" w:firstLine="0"/>
        <w:jc w:val="righ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-2.90569948e-01</w:t>
      </w:r>
      <w:r>
        <w:rPr>
          <w:color w:val="000000" w:themeColor="text1"/>
          <w:spacing w:val="76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1.27385062e+00 -4.24752220e-01</w:t>
      </w:r>
      <w:r>
        <w:rPr>
          <w:color w:val="000000" w:themeColor="text1"/>
          <w:spacing w:val="77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5.69263764e-01</w:t>
      </w:r>
    </w:p>
    <w:p>
      <w:pPr>
        <w:spacing w:before="6" w:line="249" w:lineRule="auto"/>
        <w:ind w:left="738" w:right="5325" w:hanging="77"/>
        <w:jc w:val="righ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-1.45006382e+00</w:t>
      </w:r>
      <w:r>
        <w:rPr>
          <w:color w:val="000000" w:themeColor="text1"/>
          <w:spacing w:val="1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8.39335515e-01 -9.49539071e-01 -2.04611107e+00</w:t>
      </w:r>
      <w:r>
        <w:rPr>
          <w:color w:val="000000" w:themeColor="text1"/>
          <w:spacing w:val="-74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1.00680640e+00</w:t>
      </w:r>
      <w:r>
        <w:rPr>
          <w:color w:val="000000" w:themeColor="text1"/>
          <w:spacing w:val="70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2.59974257e-01</w:t>
      </w:r>
      <w:r>
        <w:rPr>
          <w:color w:val="000000" w:themeColor="text1"/>
          <w:spacing w:val="-3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-1.29858485e+00</w:t>
      </w:r>
      <w:r>
        <w:rPr>
          <w:color w:val="000000" w:themeColor="text1"/>
          <w:spacing w:val="70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9.67979863e-01</w:t>
      </w:r>
    </w:p>
    <w:p>
      <w:pPr>
        <w:spacing w:before="9"/>
        <w:ind w:left="0" w:right="5325" w:firstLine="0"/>
        <w:jc w:val="righ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-9.72496062e-01 -1.72551385e+00 -5.42038103e-01</w:t>
      </w:r>
      <w:r>
        <w:rPr>
          <w:color w:val="000000" w:themeColor="text1"/>
          <w:spacing w:val="76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4.26256470e-01</w:t>
      </w:r>
    </w:p>
    <w:p>
      <w:pPr>
        <w:spacing w:after="0"/>
        <w:jc w:val="righ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sectPr>
          <w:headerReference r:id="rId68" w:type="default"/>
          <w:footerReference r:id="rId69" w:type="default"/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start="1"/>
          <w:cols w:space="720" w:num="1"/>
        </w:sectPr>
      </w:pPr>
    </w:p>
    <w:p>
      <w:pPr>
        <w:spacing w:before="87"/>
        <w:ind w:left="738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6.57253328e-01 -1.75193447e+00 -1.22202143e+00 -6.31901884e-01</w:t>
      </w:r>
    </w:p>
    <w:p>
      <w:pPr>
        <w:spacing w:before="6"/>
        <w:ind w:left="661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-9.24312354e-01</w:t>
      </w:r>
      <w:r>
        <w:rPr>
          <w:color w:val="000000" w:themeColor="text1"/>
          <w:spacing w:val="76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1.76235295e+00 -6.83714121e-01</w:t>
      </w:r>
      <w:r>
        <w:rPr>
          <w:color w:val="000000" w:themeColor="text1"/>
          <w:spacing w:val="77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5.19175365e-01</w:t>
      </w:r>
    </w:p>
    <w:p>
      <w:pPr>
        <w:spacing w:before="16" w:line="249" w:lineRule="auto"/>
        <w:ind w:left="738" w:right="5248" w:hanging="77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-3.18749238e-01 -1.69096151e-01 -4.49121798e-01</w:t>
      </w:r>
      <w:r>
        <w:rPr>
          <w:color w:val="000000" w:themeColor="text1"/>
          <w:spacing w:val="1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3.98598713e-01</w:t>
      </w:r>
      <w:r>
        <w:rPr>
          <w:color w:val="000000" w:themeColor="text1"/>
          <w:spacing w:val="1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8.80300195e-01</w:t>
      </w:r>
      <w:r>
        <w:rPr>
          <w:color w:val="000000" w:themeColor="text1"/>
          <w:spacing w:val="-6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-6.39043290e-02</w:t>
      </w:r>
      <w:r>
        <w:rPr>
          <w:color w:val="000000" w:themeColor="text1"/>
          <w:spacing w:val="-5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-4.47122464e-01</w:t>
      </w:r>
      <w:r>
        <w:rPr>
          <w:color w:val="000000" w:themeColor="text1"/>
          <w:spacing w:val="-5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-1.65126924e-01]</w:t>
      </w:r>
    </w:p>
    <w:p>
      <w:pPr>
        <w:pStyle w:val="12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1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Start coding or g</w:t>
      </w:r>
      <w:r>
        <w:rPr>
          <w:color w:val="000000" w:themeColor="text1"/>
          <w:spacing w:val="-71"/>
          <w14:textFill>
            <w14:solidFill>
              <w14:schemeClr w14:val="tx1"/>
            </w14:solidFill>
          </w14:textFill>
        </w:rPr>
        <w:t>e</w:t>
      </w:r>
      <w:r>
        <w:rPr>
          <w:rFonts w:ascii="Times New Roman"/>
          <w:color w:val="000000" w:themeColor="text1"/>
          <w:u w:val="single" w:color="D5D5D5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/>
          <w:color w:val="000000" w:themeColor="text1"/>
          <w:spacing w:val="5"/>
          <w:u w:val="single" w:color="D5D5D5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nerate with AI.</w:t>
      </w:r>
    </w:p>
    <w:p>
      <w:pPr>
        <w:pStyle w:val="12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5"/>
        <w:rPr>
          <w:color w:val="000000" w:themeColor="text1"/>
          <w:sz w:val="15"/>
          <w14:textFill>
            <w14:solidFill>
              <w14:schemeClr w14:val="tx1"/>
            </w14:solidFill>
          </w14:textFill>
        </w:rPr>
      </w:pPr>
    </w:p>
    <w:p>
      <w:pPr>
        <w:spacing w:before="0"/>
        <w:ind w:left="214" w:right="0" w:firstLine="0"/>
        <w:jc w:val="left"/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w w:val="95"/>
          <w:sz w:val="16"/>
          <w14:textFill>
            <w14:solidFill>
              <w14:schemeClr w14:val="tx1"/>
            </w14:solidFill>
          </w14:textFill>
        </w:rPr>
        <w:t>Double-click</w:t>
      </w:r>
      <w:r>
        <w:rPr>
          <w:rFonts w:ascii="Roboto"/>
          <w:color w:val="000000" w:themeColor="text1"/>
          <w:spacing w:val="10"/>
          <w:w w:val="9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16"/>
          <w14:textFill>
            <w14:solidFill>
              <w14:schemeClr w14:val="tx1"/>
            </w14:solidFill>
          </w14:textFill>
        </w:rPr>
        <w:t>(or</w:t>
      </w:r>
      <w:r>
        <w:rPr>
          <w:rFonts w:ascii="Roboto"/>
          <w:color w:val="000000" w:themeColor="text1"/>
          <w:spacing w:val="10"/>
          <w:w w:val="9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16"/>
          <w14:textFill>
            <w14:solidFill>
              <w14:schemeClr w14:val="tx1"/>
            </w14:solidFill>
          </w14:textFill>
        </w:rPr>
        <w:t>enter)</w:t>
      </w:r>
      <w:r>
        <w:rPr>
          <w:rFonts w:ascii="Roboto"/>
          <w:color w:val="000000" w:themeColor="text1"/>
          <w:spacing w:val="10"/>
          <w:w w:val="9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16"/>
          <w14:textFill>
            <w14:solidFill>
              <w14:schemeClr w14:val="tx1"/>
            </w14:solidFill>
          </w14:textFill>
        </w:rPr>
        <w:t>to</w:t>
      </w:r>
      <w:r>
        <w:rPr>
          <w:rFonts w:ascii="Roboto"/>
          <w:color w:val="000000" w:themeColor="text1"/>
          <w:spacing w:val="10"/>
          <w:w w:val="9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16"/>
          <w14:textFill>
            <w14:solidFill>
              <w14:schemeClr w14:val="tx1"/>
            </w14:solidFill>
          </w14:textFill>
        </w:rPr>
        <w:t>edit</w:t>
      </w:r>
    </w:p>
    <w:p>
      <w:pPr>
        <w:spacing w:after="0"/>
        <w:jc w:val="left"/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sectPr>
          <w:headerReference r:id="rId70" w:type="default"/>
          <w:footerReference r:id="rId71" w:type="default"/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</w:sectPr>
      </w:pPr>
    </w:p>
    <w:p>
      <w:pPr>
        <w:pStyle w:val="12"/>
        <w:spacing w:before="10"/>
        <w:rPr>
          <w:rFonts w:ascii="Roboto"/>
          <w:color w:val="000000" w:themeColor="text1"/>
          <w:sz w:val="27"/>
          <w14:textFill>
            <w14:solidFill>
              <w14:schemeClr w14:val="tx1"/>
            </w14:solidFill>
          </w14:textFill>
        </w:rPr>
      </w:pPr>
    </w:p>
    <w:p>
      <w:pPr>
        <w:pStyle w:val="4"/>
        <w:spacing w:before="95"/>
        <w:ind w:left="21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LABSHEET</w:t>
      </w:r>
      <w:r>
        <w:rPr>
          <w:color w:val="000000" w:themeColor="text1"/>
          <w:spacing w:val="-3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9</w:t>
      </w:r>
    </w:p>
    <w:p>
      <w:pPr>
        <w:pStyle w:val="12"/>
        <w:rPr>
          <w:rFonts w:ascii="Roboto"/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rFonts w:ascii="Roboto"/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81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Program to plot 2-D Heat map</w:t>
      </w:r>
    </w:p>
    <w:p>
      <w:pPr>
        <w:pStyle w:val="12"/>
        <w:spacing w:before="28" w:line="283" w:lineRule="auto"/>
        <w:ind w:left="194" w:right="769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using matplotlib.pyplot.imshow() method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import numpy as np</w:t>
      </w:r>
    </w:p>
    <w:p>
      <w:pPr>
        <w:pStyle w:val="12"/>
        <w:spacing w:before="1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import matplotlib.pyplot as plt</w:t>
      </w:r>
    </w:p>
    <w:p>
      <w:pPr>
        <w:pStyle w:val="12"/>
        <w:spacing w:before="27" w:line="283" w:lineRule="auto"/>
        <w:ind w:left="194" w:right="8052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data = np.random.random(( 13 , 16 ))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plt.imshow( data,cmap="magma" )</w:t>
      </w:r>
    </w:p>
    <w:p>
      <w:pPr>
        <w:pStyle w:val="12"/>
        <w:spacing w:line="20" w:lineRule="exact"/>
        <w:ind w:left="195"/>
        <w:rPr>
          <w:color w:val="000000" w:themeColor="text1"/>
          <w:sz w:val="2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"/>
          <w14:textFill>
            <w14:solidFill>
              <w14:schemeClr w14:val="tx1"/>
            </w14:solidFill>
          </w14:textFill>
        </w:rPr>
        <w:pict>
          <v:group id="_x0000_s1094" o:spid="_x0000_s1094" o:spt="203" style="height:1pt;width:526.5pt;" coordsize="10530,20">
            <o:lock v:ext="edit"/>
            <v:line id="_x0000_s1095" o:spid="_x0000_s1095" o:spt="20" style="position:absolute;left:0;top:10;height:0;width:10530;" stroked="t" coordsize="21600,21600">
              <v:path arrowok="t"/>
              <v:fill focussize="0,0"/>
              <v:stroke weight="1pt" color="#282828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12"/>
        <w:tabs>
          <w:tab w:val="left" w:pos="10734"/>
        </w:tabs>
        <w:spacing w:line="283" w:lineRule="auto"/>
        <w:ind w:left="194" w:right="102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u w:val="single" w:color="282828"/>
          <w14:textFill>
            <w14:solidFill>
              <w14:schemeClr w14:val="tx1"/>
            </w14:solidFill>
          </w14:textFill>
        </w:rPr>
        <w:t>plt.title( "2-D Heat Map" )</w:t>
      </w:r>
      <w:r>
        <w:rPr>
          <w:color w:val="000000" w:themeColor="text1"/>
          <w:u w:val="single" w:color="282828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plt.colorbar()</w:t>
      </w: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plt.show()</w:t>
      </w:r>
    </w:p>
    <w:p>
      <w:pPr>
        <w:pStyle w:val="12"/>
        <w:rPr>
          <w:color w:val="000000" w:themeColor="text1"/>
          <w:sz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532130</wp:posOffset>
            </wp:positionH>
            <wp:positionV relativeFrom="paragraph">
              <wp:posOffset>233045</wp:posOffset>
            </wp:positionV>
            <wp:extent cx="135255" cy="104775"/>
            <wp:effectExtent l="0" t="0" r="0" b="0"/>
            <wp:wrapTopAndBottom/>
            <wp:docPr id="22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64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6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278765</wp:posOffset>
            </wp:positionV>
            <wp:extent cx="3171825" cy="2380615"/>
            <wp:effectExtent l="0" t="0" r="0" b="0"/>
            <wp:wrapTopAndBottom/>
            <wp:docPr id="229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image66.png"/>
                    <pic:cNvPicPr>
                      <a:picLocks noChangeAspect="1"/>
                    </pic:cNvPicPr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1729" cy="2380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81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Program to plot 2-D Heat map</w:t>
      </w:r>
    </w:p>
    <w:p>
      <w:pPr>
        <w:pStyle w:val="12"/>
        <w:spacing w:before="28" w:line="283" w:lineRule="auto"/>
        <w:ind w:left="194" w:right="769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using matplotlib.pyplot.imshow() method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import numpy as np</w:t>
      </w:r>
    </w:p>
    <w:p>
      <w:pPr>
        <w:pStyle w:val="12"/>
        <w:spacing w:before="1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import matplotlib.pyplot as plt</w:t>
      </w:r>
    </w:p>
    <w:p>
      <w:pPr>
        <w:pStyle w:val="12"/>
        <w:spacing w:before="9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spacing w:line="283" w:lineRule="auto"/>
        <w:ind w:left="194" w:right="8267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data = np.random.random((12, 12))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plt.imshow(data, cmap='autumn')</w:t>
      </w:r>
    </w:p>
    <w:p>
      <w:pPr>
        <w:pStyle w:val="12"/>
        <w:spacing w:before="5"/>
        <w:rPr>
          <w:color w:val="000000" w:themeColor="text1"/>
          <w:sz w:val="15"/>
          <w14:textFill>
            <w14:solidFill>
              <w14:schemeClr w14:val="tx1"/>
            </w14:solidFill>
          </w14:textFill>
        </w:rPr>
      </w:pPr>
    </w:p>
    <w:p>
      <w:pPr>
        <w:pStyle w:val="12"/>
        <w:spacing w:line="283" w:lineRule="auto"/>
        <w:ind w:left="194" w:right="769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plt.title("Heatmap with different color")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plt.show()</w:t>
      </w:r>
    </w:p>
    <w:p>
      <w:pPr>
        <w:pStyle w:val="12"/>
        <w:spacing w:before="3"/>
        <w:rPr>
          <w:color w:val="000000" w:themeColor="text1"/>
          <w:sz w:val="27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532130</wp:posOffset>
            </wp:positionH>
            <wp:positionV relativeFrom="paragraph">
              <wp:posOffset>227330</wp:posOffset>
            </wp:positionV>
            <wp:extent cx="135255" cy="104775"/>
            <wp:effectExtent l="0" t="0" r="0" b="0"/>
            <wp:wrapTopAndBottom/>
            <wp:docPr id="231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67.png"/>
                    <pic:cNvPicPr>
                      <a:picLocks noChangeAspect="1"/>
                    </pic:cNvPicPr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6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285750</wp:posOffset>
            </wp:positionV>
            <wp:extent cx="2533650" cy="2635885"/>
            <wp:effectExtent l="0" t="0" r="0" b="0"/>
            <wp:wrapTopAndBottom/>
            <wp:docPr id="233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image68.png"/>
                    <pic:cNvPicPr>
                      <a:picLocks noChangeAspect="1"/>
                    </pic:cNvPicPr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554" cy="2635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2"/>
        <w:rPr>
          <w:color w:val="000000" w:themeColor="text1"/>
          <w:sz w:val="10"/>
          <w14:textFill>
            <w14:solidFill>
              <w14:schemeClr w14:val="tx1"/>
            </w14:solidFill>
          </w14:textFill>
        </w:rPr>
      </w:pPr>
    </w:p>
    <w:p>
      <w:pPr>
        <w:pStyle w:val="12"/>
        <w:spacing w:line="283" w:lineRule="auto"/>
        <w:ind w:left="194" w:right="8982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importing the modules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import numpy as np</w:t>
      </w:r>
    </w:p>
    <w:p>
      <w:pPr>
        <w:pStyle w:val="12"/>
        <w:spacing w:before="1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import seaborn as sns</w:t>
      </w:r>
    </w:p>
    <w:p>
      <w:pPr>
        <w:pStyle w:val="12"/>
        <w:spacing w:before="28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import matplotlib.pyplot as plt</w:t>
      </w:r>
    </w:p>
    <w:p>
      <w:pPr>
        <w:pStyle w:val="12"/>
        <w:spacing w:before="8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1" w:line="283" w:lineRule="auto"/>
        <w:ind w:left="194" w:right="7266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generating 2-D 10x10 matrix of random numbers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# from 1 to 100</w:t>
      </w:r>
    </w:p>
    <w:p>
      <w:pPr>
        <w:pStyle w:val="12"/>
        <w:ind w:right="8354"/>
        <w:jc w:val="righ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data = np.random.randint(low=14,</w:t>
      </w:r>
    </w:p>
    <w:p>
      <w:pPr>
        <w:pStyle w:val="12"/>
        <w:spacing w:before="28"/>
        <w:ind w:right="8283"/>
        <w:jc w:val="righ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high=100,</w:t>
      </w:r>
    </w:p>
    <w:p>
      <w:pPr>
        <w:spacing w:after="0"/>
        <w:jc w:val="right"/>
        <w:rPr>
          <w:color w:val="000000" w:themeColor="text1"/>
          <w14:textFill>
            <w14:solidFill>
              <w14:schemeClr w14:val="tx1"/>
            </w14:solidFill>
          </w14:textFill>
        </w:rPr>
        <w:sectPr>
          <w:headerReference r:id="rId72" w:type="default"/>
          <w:footerReference r:id="rId73" w:type="default"/>
          <w:pgSz w:w="11900" w:h="16840"/>
          <w:pgMar w:top="460" w:right="460" w:bottom="460" w:left="600" w:header="269" w:footer="270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start="1"/>
          <w:cols w:space="720" w:num="1"/>
        </w:sectPr>
      </w:pPr>
    </w:p>
    <w:p>
      <w:pPr>
        <w:pStyle w:val="12"/>
        <w:spacing w:before="7"/>
        <w:rPr>
          <w:color w:val="000000" w:themeColor="text1"/>
          <w:sz w:val="11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1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size=(10, 10))</w:t>
      </w:r>
    </w:p>
    <w:p>
      <w:pPr>
        <w:pStyle w:val="12"/>
        <w:spacing w:before="28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plotting the heatmap</w:t>
      </w:r>
    </w:p>
    <w:p>
      <w:pPr>
        <w:pStyle w:val="12"/>
        <w:spacing w:before="28" w:line="283" w:lineRule="auto"/>
        <w:ind w:left="194" w:right="7909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hm = sns.heatmap(data=data,annot=True)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# displaying the plotted heatmap</w:t>
      </w:r>
    </w:p>
    <w:p>
      <w:pPr>
        <w:pStyle w:val="12"/>
        <w:spacing w:before="1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plt.show()</w:t>
      </w:r>
    </w:p>
    <w:p>
      <w:pPr>
        <w:pStyle w:val="12"/>
        <w:spacing w:before="6"/>
        <w:rPr>
          <w:color w:val="000000" w:themeColor="text1"/>
          <w:sz w:val="2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532130</wp:posOffset>
            </wp:positionH>
            <wp:positionV relativeFrom="paragraph">
              <wp:posOffset>244475</wp:posOffset>
            </wp:positionV>
            <wp:extent cx="135255" cy="104775"/>
            <wp:effectExtent l="0" t="0" r="0" b="0"/>
            <wp:wrapTopAndBottom/>
            <wp:docPr id="235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image67.png"/>
                    <pic:cNvPicPr>
                      <a:picLocks noChangeAspect="1"/>
                    </pic:cNvPicPr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6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822325</wp:posOffset>
            </wp:positionH>
            <wp:positionV relativeFrom="paragraph">
              <wp:posOffset>302895</wp:posOffset>
            </wp:positionV>
            <wp:extent cx="3080385" cy="2451735"/>
            <wp:effectExtent l="0" t="0" r="0" b="0"/>
            <wp:wrapTopAndBottom/>
            <wp:docPr id="237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image69.png"/>
                    <pic:cNvPicPr>
                      <a:picLocks noChangeAspect="1"/>
                    </pic:cNvPicPr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0384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color w:val="000000" w:themeColor="text1"/>
          <w:sz w:val="29"/>
          <w14:textFill>
            <w14:solidFill>
              <w14:schemeClr w14:val="tx1"/>
            </w14:solidFill>
          </w14:textFill>
        </w:rPr>
        <w:sectPr>
          <w:headerReference r:id="rId74" w:type="default"/>
          <w:footerReference r:id="rId75" w:type="default"/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</w:sect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3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spacing w:before="98"/>
        <w:ind w:left="344" w:right="0" w:firstLine="0"/>
        <w:jc w:val="left"/>
        <w:rPr>
          <w:rFonts w:ascii="Roboto"/>
          <w:b/>
          <w:color w:val="000000" w:themeColor="text1"/>
          <w:sz w:val="17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pict>
          <v:rect id="_x0000_s1096" o:spid="_x0000_s1096" o:spt="1" style="position:absolute;left:0pt;margin-left:162.25pt;margin-top:13.7pt;height:0.75pt;width:81.7pt;mso-position-horizontal-relative:page;z-index:251674624;mso-width-relative:page;mso-height-relative:page;" fillcolor="#64B4F5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rPr>
          <w:rFonts w:ascii="Roboto"/>
          <w:color w:val="000000" w:themeColor="text1"/>
          <w:w w:val="95"/>
          <w:sz w:val="17"/>
          <w14:textFill>
            <w14:solidFill>
              <w14:schemeClr w14:val="tx1"/>
            </w14:solidFill>
          </w14:textFill>
        </w:rPr>
        <w:t>All</w:t>
      </w:r>
      <w:r>
        <w:rPr>
          <w:rFonts w:ascii="Roboto"/>
          <w:color w:val="000000" w:themeColor="text1"/>
          <w:spacing w:val="10"/>
          <w:w w:val="95"/>
          <w:sz w:val="1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17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10"/>
          <w:w w:val="95"/>
          <w:sz w:val="1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17"/>
          <w14:textFill>
            <w14:solidFill>
              <w14:schemeClr w14:val="tx1"/>
            </w14:solidFill>
          </w14:textFill>
        </w:rPr>
        <w:t>IPython</w:t>
      </w:r>
      <w:r>
        <w:rPr>
          <w:rFonts w:ascii="Roboto"/>
          <w:color w:val="000000" w:themeColor="text1"/>
          <w:spacing w:val="10"/>
          <w:w w:val="95"/>
          <w:sz w:val="1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17"/>
          <w14:textFill>
            <w14:solidFill>
              <w14:schemeClr w14:val="tx1"/>
            </w14:solidFill>
          </w14:textFill>
        </w:rPr>
        <w:t>Notebooks</w:t>
      </w:r>
      <w:r>
        <w:rPr>
          <w:rFonts w:ascii="Roboto"/>
          <w:color w:val="000000" w:themeColor="text1"/>
          <w:spacing w:val="11"/>
          <w:w w:val="95"/>
          <w:sz w:val="1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17"/>
          <w14:textFill>
            <w14:solidFill>
              <w14:schemeClr w14:val="tx1"/>
            </w14:solidFill>
          </w14:textFill>
        </w:rPr>
        <w:t>in</w:t>
      </w:r>
      <w:r>
        <w:rPr>
          <w:rFonts w:ascii="Roboto"/>
          <w:color w:val="000000" w:themeColor="text1"/>
          <w:spacing w:val="10"/>
          <w:w w:val="95"/>
          <w:sz w:val="17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instrText xml:space="preserve"> HYPERLINK "https://github.com/milaan9/12_Python_Seaborn_Module" \h </w:instrTex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ascii="Roboto"/>
          <w:b/>
          <w:color w:val="000000" w:themeColor="text1"/>
          <w:w w:val="95"/>
          <w:sz w:val="17"/>
          <w:u w:val="single" w:color="64B4F5"/>
          <w14:textFill>
            <w14:solidFill>
              <w14:schemeClr w14:val="tx1"/>
            </w14:solidFill>
          </w14:textFill>
        </w:rPr>
        <w:t>P</w:t>
      </w:r>
      <w:r>
        <w:rPr>
          <w:rFonts w:ascii="Roboto"/>
          <w:b/>
          <w:color w:val="000000" w:themeColor="text1"/>
          <w:w w:val="95"/>
          <w:sz w:val="17"/>
          <w14:textFill>
            <w14:solidFill>
              <w14:schemeClr w14:val="tx1"/>
            </w14:solidFill>
          </w14:textFill>
        </w:rPr>
        <w:t>ython</w:t>
      </w:r>
      <w:r>
        <w:rPr>
          <w:rFonts w:ascii="Roboto"/>
          <w:b/>
          <w:color w:val="000000" w:themeColor="text1"/>
          <w:spacing w:val="10"/>
          <w:w w:val="95"/>
          <w:sz w:val="1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b/>
          <w:color w:val="000000" w:themeColor="text1"/>
          <w:w w:val="95"/>
          <w:sz w:val="17"/>
          <w14:textFill>
            <w14:solidFill>
              <w14:schemeClr w14:val="tx1"/>
            </w14:solidFill>
          </w14:textFill>
        </w:rPr>
        <w:t>Seaborn</w:t>
      </w:r>
      <w:r>
        <w:rPr>
          <w:rFonts w:ascii="Roboto"/>
          <w:b/>
          <w:color w:val="000000" w:themeColor="text1"/>
          <w:spacing w:val="11"/>
          <w:w w:val="95"/>
          <w:sz w:val="1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b/>
          <w:color w:val="000000" w:themeColor="text1"/>
          <w:w w:val="95"/>
          <w:sz w:val="17"/>
          <w14:textFill>
            <w14:solidFill>
              <w14:schemeClr w14:val="tx1"/>
            </w14:solidFill>
          </w14:textFill>
        </w:rPr>
        <w:t>Module</w:t>
      </w:r>
      <w:r>
        <w:rPr>
          <w:rFonts w:ascii="Roboto"/>
          <w:b/>
          <w:color w:val="000000" w:themeColor="text1"/>
          <w:spacing w:val="10"/>
          <w:w w:val="95"/>
          <w:sz w:val="1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b/>
          <w:color w:val="000000" w:themeColor="text1"/>
          <w:spacing w:val="10"/>
          <w:w w:val="95"/>
          <w:sz w:val="17"/>
          <w14:textFill>
            <w14:solidFill>
              <w14:schemeClr w14:val="tx1"/>
            </w14:solidFill>
          </w14:textFill>
        </w:rPr>
        <w:fldChar w:fldCharType="end"/>
      </w:r>
      <w:r>
        <w:rPr>
          <w:rFonts w:ascii="Roboto"/>
          <w:color w:val="000000" w:themeColor="text1"/>
          <w:w w:val="95"/>
          <w:sz w:val="17"/>
          <w14:textFill>
            <w14:solidFill>
              <w14:schemeClr w14:val="tx1"/>
            </w14:solidFill>
          </w14:textFill>
        </w:rPr>
        <w:t>lecture</w:t>
      </w:r>
      <w:r>
        <w:rPr>
          <w:rFonts w:ascii="Roboto"/>
          <w:color w:val="000000" w:themeColor="text1"/>
          <w:spacing w:val="10"/>
          <w:w w:val="95"/>
          <w:sz w:val="1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17"/>
          <w14:textFill>
            <w14:solidFill>
              <w14:schemeClr w14:val="tx1"/>
            </w14:solidFill>
          </w14:textFill>
        </w:rPr>
        <w:t>series</w:t>
      </w:r>
      <w:r>
        <w:rPr>
          <w:rFonts w:ascii="Roboto"/>
          <w:color w:val="000000" w:themeColor="text1"/>
          <w:spacing w:val="10"/>
          <w:w w:val="95"/>
          <w:sz w:val="1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17"/>
          <w14:textFill>
            <w14:solidFill>
              <w14:schemeClr w14:val="tx1"/>
            </w14:solidFill>
          </w14:textFill>
        </w:rPr>
        <w:t>by</w:t>
      </w:r>
      <w:r>
        <w:rPr>
          <w:rFonts w:ascii="Roboto"/>
          <w:color w:val="000000" w:themeColor="text1"/>
          <w:spacing w:val="11"/>
          <w:w w:val="95"/>
          <w:sz w:val="17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instrText xml:space="preserve"> HYPERLINK "https://www.linkedin.com/in/milaanparmar/" \h </w:instrTex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ascii="Roboto"/>
          <w:b/>
          <w:color w:val="000000" w:themeColor="text1"/>
          <w:w w:val="95"/>
          <w:sz w:val="17"/>
          <w:u w:val="single" w:color="64B4F5"/>
          <w14:textFill>
            <w14:solidFill>
              <w14:schemeClr w14:val="tx1"/>
            </w14:solidFill>
          </w14:textFill>
        </w:rPr>
        <w:t>Dr.</w:t>
      </w:r>
      <w:r>
        <w:rPr>
          <w:rFonts w:ascii="Roboto"/>
          <w:b/>
          <w:color w:val="000000" w:themeColor="text1"/>
          <w:spacing w:val="10"/>
          <w:w w:val="95"/>
          <w:sz w:val="17"/>
          <w:u w:val="single" w:color="64B4F5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b/>
          <w:color w:val="000000" w:themeColor="text1"/>
          <w:w w:val="95"/>
          <w:sz w:val="17"/>
          <w:u w:val="single" w:color="64B4F5"/>
          <w14:textFill>
            <w14:solidFill>
              <w14:schemeClr w14:val="tx1"/>
            </w14:solidFill>
          </w14:textFill>
        </w:rPr>
        <w:t>Milaan</w:t>
      </w:r>
      <w:r>
        <w:rPr>
          <w:rFonts w:ascii="Roboto"/>
          <w:b/>
          <w:color w:val="000000" w:themeColor="text1"/>
          <w:spacing w:val="10"/>
          <w:w w:val="95"/>
          <w:sz w:val="17"/>
          <w:u w:val="single" w:color="64B4F5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b/>
          <w:color w:val="000000" w:themeColor="text1"/>
          <w:w w:val="95"/>
          <w:sz w:val="17"/>
          <w:u w:val="single" w:color="64B4F5"/>
          <w14:textFill>
            <w14:solidFill>
              <w14:schemeClr w14:val="tx1"/>
            </w14:solidFill>
          </w14:textFill>
        </w:rPr>
        <w:t>Parmar</w:t>
      </w:r>
      <w:r>
        <w:rPr>
          <w:rFonts w:ascii="Roboto"/>
          <w:b/>
          <w:color w:val="000000" w:themeColor="text1"/>
          <w:spacing w:val="11"/>
          <w:w w:val="95"/>
          <w:sz w:val="1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b/>
          <w:color w:val="000000" w:themeColor="text1"/>
          <w:spacing w:val="11"/>
          <w:w w:val="95"/>
          <w:sz w:val="17"/>
          <w14:textFill>
            <w14:solidFill>
              <w14:schemeClr w14:val="tx1"/>
            </w14:solidFill>
          </w14:textFill>
        </w:rPr>
        <w:fldChar w:fldCharType="end"/>
      </w:r>
      <w:r>
        <w:rPr>
          <w:rFonts w:ascii="Roboto"/>
          <w:color w:val="000000" w:themeColor="text1"/>
          <w:w w:val="95"/>
          <w:sz w:val="17"/>
          <w14:textFill>
            <w14:solidFill>
              <w14:schemeClr w14:val="tx1"/>
            </w14:solidFill>
          </w14:textFill>
        </w:rPr>
        <w:t>are</w:t>
      </w:r>
      <w:r>
        <w:rPr>
          <w:rFonts w:ascii="Roboto"/>
          <w:color w:val="000000" w:themeColor="text1"/>
          <w:spacing w:val="10"/>
          <w:w w:val="95"/>
          <w:sz w:val="1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17"/>
          <w14:textFill>
            <w14:solidFill>
              <w14:schemeClr w14:val="tx1"/>
            </w14:solidFill>
          </w14:textFill>
        </w:rPr>
        <w:t>available</w:t>
      </w:r>
      <w:r>
        <w:rPr>
          <w:rFonts w:ascii="Roboto"/>
          <w:color w:val="000000" w:themeColor="text1"/>
          <w:spacing w:val="10"/>
          <w:w w:val="95"/>
          <w:sz w:val="1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17"/>
          <w14:textFill>
            <w14:solidFill>
              <w14:schemeClr w14:val="tx1"/>
            </w14:solidFill>
          </w14:textFill>
        </w:rPr>
        <w:t>@</w:t>
      </w:r>
      <w:r>
        <w:rPr>
          <w:rFonts w:ascii="Roboto"/>
          <w:color w:val="000000" w:themeColor="text1"/>
          <w:spacing w:val="10"/>
          <w:w w:val="95"/>
          <w:sz w:val="17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instrText xml:space="preserve"> HYPERLINK "https://github.com/milaan9" \h </w:instrTex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ascii="Roboto"/>
          <w:b/>
          <w:color w:val="000000" w:themeColor="text1"/>
          <w:w w:val="95"/>
          <w:sz w:val="17"/>
          <w:u w:val="single" w:color="64B4F5"/>
          <w14:textFill>
            <w14:solidFill>
              <w14:schemeClr w14:val="tx1"/>
            </w14:solidFill>
          </w14:textFill>
        </w:rPr>
        <w:t>GitHub</w:t>
      </w:r>
      <w:r>
        <w:rPr>
          <w:rFonts w:ascii="Roboto"/>
          <w:b/>
          <w:color w:val="000000" w:themeColor="text1"/>
          <w:w w:val="95"/>
          <w:sz w:val="17"/>
          <w:u w:val="single" w:color="64B4F5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12"/>
        <w:rPr>
          <w:rFonts w:ascii="Roboto"/>
          <w:b/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11"/>
        <w:rPr>
          <w:rFonts w:ascii="Roboto"/>
          <w:b/>
          <w:color w:val="000000" w:themeColor="text1"/>
          <w:sz w:val="27"/>
          <w14:textFill>
            <w14:solidFill>
              <w14:schemeClr w14:val="tx1"/>
            </w14:solidFill>
          </w14:textFill>
        </w:rPr>
      </w:pPr>
    </w:p>
    <w:p>
      <w:pPr>
        <w:pStyle w:val="2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Segoe UI Symbol" w:hAnsi="Segoe UI Symbol"/>
          <w:color w:val="000000" w:themeColor="text1"/>
          <w:position w:val="-4"/>
          <w:sz w:val="36"/>
          <w14:textFill>
            <w14:solidFill>
              <w14:schemeClr w14:val="tx1"/>
            </w14:solidFill>
          </w14:textFill>
        </w:rPr>
        <w:t></w:t>
      </w:r>
      <w:r>
        <w:rPr>
          <w:rFonts w:ascii="Segoe UI Symbol" w:hAnsi="Segoe UI Symbol"/>
          <w:color w:val="000000" w:themeColor="text1"/>
          <w:spacing w:val="86"/>
          <w:position w:val="-4"/>
          <w:sz w:val="36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LABSHEET</w:t>
      </w:r>
      <w:r>
        <w:rPr>
          <w:color w:val="000000" w:themeColor="text1"/>
          <w:spacing w:val="-6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10</w:t>
      </w:r>
    </w:p>
    <w:p>
      <w:pPr>
        <w:pStyle w:val="12"/>
        <w:rPr>
          <w:rFonts w:ascii="Roboto"/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3"/>
        <w:rPr>
          <w:rFonts w:ascii="Roboto"/>
          <w:color w:val="000000" w:themeColor="text1"/>
          <w:sz w:val="26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pict>
          <v:group id="_x0000_s1097" o:spid="_x0000_s1097" o:spt="203" style="position:absolute;left:0pt;margin-left:47.25pt;margin-top:17.7pt;height:15pt;width:87.75pt;mso-position-horizontal-relative:page;mso-wrap-distance-bottom:0pt;mso-wrap-distance-top:0pt;z-index:-251517952;mso-width-relative:page;mso-height-relative:page;" coordorigin="945,355" coordsize="1755,300">
            <o:lock v:ext="edit"/>
            <v:shape id="_x0000_s1098" o:spid="_x0000_s1098" o:spt="75" type="#_x0000_t75" style="position:absolute;left:945;top:354;height:300;width:1755;" filled="f" stroked="f" coordsize="21600,21600">
              <v:path/>
              <v:fill on="f" focussize="0,0"/>
              <v:stroke on="f"/>
              <v:imagedata r:id="rId144" o:title=""/>
              <o:lock v:ext="edit" aspectratio="t"/>
            </v:shape>
            <v:shape id="_x0000_s1099" o:spid="_x0000_s1099" o:spt="75" type="#_x0000_t75" style="position:absolute;left:1028;top:423;height:165;width:283;" filled="f" stroked="f" coordsize="21600,21600">
              <v:path/>
              <v:fill on="f" focussize="0,0"/>
              <v:stroke on="f"/>
              <v:imagedata r:id="rId145" o:title=""/>
              <o:lock v:ext="edit" aspectratio="t"/>
            </v:shape>
            <v:shape id="_x0000_s1100" o:spid="_x0000_s1100" o:spt="202" type="#_x0000_t202" style="position:absolute;left:945;top:354;height:300;width:175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9"/>
                      <w:ind w:left="509" w:right="0" w:firstLine="0"/>
                      <w:jc w:val="left"/>
                      <w:rPr>
                        <w:rFonts w:ascii="Verdana"/>
                        <w:sz w:val="16"/>
                      </w:rPr>
                    </w:pPr>
                    <w:r>
                      <w:fldChar w:fldCharType="begin"/>
                    </w:r>
                    <w:r>
                      <w:instrText xml:space="preserve"> HYPERLINK "https://colab.research.google.com/github/milaan9/12_Python_Seaborn_Module/blob/main/004_Seaborn_Color_Palettes.ipynb" \h </w:instrText>
                    </w:r>
                    <w:r>
                      <w:fldChar w:fldCharType="separate"/>
                    </w:r>
                    <w:r>
                      <w:rPr>
                        <w:rFonts w:ascii="Verdana"/>
                        <w:shadow/>
                        <w:color w:val="FFFFFF"/>
                        <w:w w:val="105"/>
                        <w:sz w:val="16"/>
                      </w:rPr>
                      <w:t>Open</w:t>
                    </w:r>
                    <w:r>
                      <w:rPr>
                        <w:rFonts w:ascii="Verdana"/>
                        <w:shadow w:val="0"/>
                        <w:color w:val="FFFFFF"/>
                        <w:spacing w:val="-12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hadow/>
                        <w:color w:val="FFFFFF"/>
                        <w:w w:val="105"/>
                        <w:sz w:val="16"/>
                      </w:rPr>
                      <w:t>in</w:t>
                    </w:r>
                    <w:r>
                      <w:rPr>
                        <w:rFonts w:ascii="Verdana"/>
                        <w:shadow w:val="0"/>
                        <w:color w:val="FFFFFF"/>
                        <w:spacing w:val="-12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rFonts w:ascii="Verdana"/>
                        <w:shadow/>
                        <w:color w:val="FFFFFF"/>
                        <w:w w:val="105"/>
                        <w:sz w:val="16"/>
                      </w:rPr>
                      <w:t>Colab</w:t>
                    </w:r>
                    <w:r>
                      <w:rPr>
                        <w:rFonts w:ascii="Verdana"/>
                        <w:shadow/>
                        <w:color w:val="FFFFFF"/>
                        <w:w w:val="105"/>
                        <w:sz w:val="16"/>
                      </w:rPr>
                      <w:fldChar w:fldCharType="end"/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12"/>
        <w:rPr>
          <w:rFonts w:ascii="Roboto"/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1"/>
        <w:rPr>
          <w:rFonts w:ascii="Roboto"/>
          <w:color w:val="000000" w:themeColor="text1"/>
          <w:sz w:val="29"/>
          <w14:textFill>
            <w14:solidFill>
              <w14:schemeClr w14:val="tx1"/>
            </w14:solidFill>
          </w14:textFill>
        </w:rPr>
      </w:pPr>
    </w:p>
    <w:p>
      <w:pPr>
        <w:spacing w:before="91"/>
        <w:ind w:left="194" w:right="0" w:firstLine="0"/>
        <w:jc w:val="left"/>
        <w:rPr>
          <w:rFonts w:ascii="Roboto" w:hAnsi="Roboto"/>
          <w:color w:val="000000" w:themeColor="text1"/>
          <w:sz w:val="39"/>
          <w14:textFill>
            <w14:solidFill>
              <w14:schemeClr w14:val="tx1"/>
            </w14:solidFill>
          </w14:textFill>
        </w:rPr>
      </w:pPr>
      <w:r>
        <w:rPr>
          <w:rFonts w:ascii="Segoe UI Symbol" w:hAnsi="Segoe UI Symbol"/>
          <w:color w:val="000000" w:themeColor="text1"/>
          <w:position w:val="-5"/>
          <w:sz w:val="36"/>
          <w14:textFill>
            <w14:solidFill>
              <w14:schemeClr w14:val="tx1"/>
            </w14:solidFill>
          </w14:textFill>
        </w:rPr>
        <w:t></w:t>
      </w:r>
      <w:r>
        <w:rPr>
          <w:rFonts w:ascii="Segoe UI Symbol" w:hAnsi="Segoe UI Symbol"/>
          <w:color w:val="000000" w:themeColor="text1"/>
          <w:spacing w:val="67"/>
          <w:position w:val="-5"/>
          <w:sz w:val="3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39"/>
          <w14:textFill>
            <w14:solidFill>
              <w14:schemeClr w14:val="tx1"/>
            </w14:solidFill>
          </w14:textFill>
        </w:rPr>
        <w:t>Seaborn</w:t>
      </w:r>
      <w:r>
        <w:rPr>
          <w:rFonts w:ascii="Roboto" w:hAnsi="Roboto"/>
          <w:color w:val="000000" w:themeColor="text1"/>
          <w:spacing w:val="-8"/>
          <w:sz w:val="39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39"/>
          <w14:textFill>
            <w14:solidFill>
              <w14:schemeClr w14:val="tx1"/>
            </w14:solidFill>
          </w14:textFill>
        </w:rPr>
        <w:t>Color</w:t>
      </w:r>
      <w:r>
        <w:rPr>
          <w:rFonts w:ascii="Roboto" w:hAnsi="Roboto"/>
          <w:color w:val="000000" w:themeColor="text1"/>
          <w:spacing w:val="-8"/>
          <w:sz w:val="39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39"/>
          <w14:textFill>
            <w14:solidFill>
              <w14:schemeClr w14:val="tx1"/>
            </w14:solidFill>
          </w14:textFill>
        </w:rPr>
        <w:t>Palettes</w:t>
      </w:r>
    </w:p>
    <w:p>
      <w:pPr>
        <w:pStyle w:val="12"/>
        <w:rPr>
          <w:rFonts w:ascii="Roboto"/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4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before="95" w:line="324" w:lineRule="auto"/>
        <w:ind w:left="344" w:right="236" w:firstLine="0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Color is an utmost important aspect of figure styling because it reveals pattern in the data if</w:t>
      </w:r>
      <w:r>
        <w:rPr>
          <w:rFonts w:ascii="Roboto"/>
          <w:color w:val="000000" w:themeColor="text1"/>
          <w:spacing w:val="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used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effectively;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or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hide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those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patterns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if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used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poorly.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Even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professionals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often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assume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usage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of</w:t>
      </w:r>
      <w:r>
        <w:rPr>
          <w:rFonts w:ascii="Roboto"/>
          <w:color w:val="000000" w:themeColor="text1"/>
          <w:spacing w:val="-5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color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to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portray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data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as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solved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problem.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They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just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pick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palette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from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drop-down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menu</w:t>
      </w:r>
    </w:p>
    <w:p>
      <w:pPr>
        <w:spacing w:before="0" w:line="319" w:lineRule="auto"/>
        <w:ind w:left="344" w:right="628" w:firstLine="0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(probably</w:t>
      </w:r>
      <w:r>
        <w:rPr>
          <w:rFonts w:ascii="Roboto"/>
          <w:color w:val="000000" w:themeColor="text1"/>
          <w:spacing w:val="-1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either</w:t>
      </w:r>
      <w:r>
        <w:rPr>
          <w:rFonts w:ascii="Roboto"/>
          <w:color w:val="000000" w:themeColor="text1"/>
          <w:spacing w:val="-1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</w:t>
      </w:r>
      <w:r>
        <w:rPr>
          <w:rFonts w:ascii="Roboto"/>
          <w:color w:val="000000" w:themeColor="text1"/>
          <w:spacing w:val="-1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grayscale</w:t>
      </w:r>
      <w:r>
        <w:rPr>
          <w:rFonts w:asci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ramp</w:t>
      </w:r>
      <w:r>
        <w:rPr>
          <w:rFonts w:ascii="Roboto"/>
          <w:color w:val="000000" w:themeColor="text1"/>
          <w:spacing w:val="-1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or</w:t>
      </w:r>
      <w:r>
        <w:rPr>
          <w:rFonts w:ascii="Roboto"/>
          <w:color w:val="000000" w:themeColor="text1"/>
          <w:spacing w:val="-1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</w:t>
      </w:r>
      <w:r>
        <w:rPr>
          <w:rFonts w:asci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rainbow),</w:t>
      </w:r>
      <w:r>
        <w:rPr>
          <w:rFonts w:ascii="Roboto"/>
          <w:color w:val="000000" w:themeColor="text1"/>
          <w:spacing w:val="-1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set</w:t>
      </w:r>
      <w:r>
        <w:rPr>
          <w:rFonts w:ascii="Roboto"/>
          <w:color w:val="000000" w:themeColor="text1"/>
          <w:spacing w:val="-1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start</w:t>
      </w:r>
      <w:r>
        <w:rPr>
          <w:rFonts w:asci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and</w:t>
      </w:r>
      <w:r>
        <w:rPr>
          <w:rFonts w:ascii="Roboto"/>
          <w:color w:val="000000" w:themeColor="text1"/>
          <w:spacing w:val="-1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end</w:t>
      </w:r>
      <w:r>
        <w:rPr>
          <w:rFonts w:ascii="Roboto"/>
          <w:color w:val="000000" w:themeColor="text1"/>
          <w:spacing w:val="-1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points</w:t>
      </w:r>
      <w:r>
        <w:rPr>
          <w:rFonts w:asci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&amp;</w:t>
      </w:r>
      <w:r>
        <w:rPr>
          <w:rFonts w:ascii="Roboto"/>
          <w:color w:val="000000" w:themeColor="text1"/>
          <w:spacing w:val="-1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finally</w:t>
      </w:r>
      <w:r>
        <w:rPr>
          <w:rFonts w:ascii="Roboto"/>
          <w:color w:val="000000" w:themeColor="text1"/>
          <w:spacing w:val="-1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press</w:t>
      </w:r>
      <w:r>
        <w:rPr>
          <w:rFonts w:asci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apply.</w:t>
      </w:r>
      <w:r>
        <w:rPr>
          <w:rFonts w:ascii="Roboto"/>
          <w:color w:val="000000" w:themeColor="text1"/>
          <w:spacing w:val="-5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But it isn't that simple and thus many visualizations fail to represent the underlying data as</w:t>
      </w:r>
      <w:r>
        <w:rPr>
          <w:rFonts w:ascii="Roboto"/>
          <w:color w:val="000000" w:themeColor="text1"/>
          <w:spacing w:val="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appropriately</w:t>
      </w:r>
      <w:r>
        <w:rPr>
          <w:rFonts w:ascii="Roboto"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as</w:t>
      </w:r>
      <w:r>
        <w:rPr>
          <w:rFonts w:ascii="Roboto"/>
          <w:color w:val="000000" w:themeColor="text1"/>
          <w:spacing w:val="-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they</w:t>
      </w:r>
      <w:r>
        <w:rPr>
          <w:rFonts w:ascii="Roboto"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could.</w:t>
      </w:r>
    </w:p>
    <w:p>
      <w:pPr>
        <w:spacing w:before="114" w:line="324" w:lineRule="auto"/>
        <w:ind w:left="344" w:right="801" w:firstLine="0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Primary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objective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with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choice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of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color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is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to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illuminate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datapoints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that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are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concealed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in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huge</w:t>
      </w:r>
      <w:r>
        <w:rPr>
          <w:rFonts w:ascii="Roboto"/>
          <w:color w:val="000000" w:themeColor="text1"/>
          <w:spacing w:val="-5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datasets.</w:t>
      </w:r>
      <w:r>
        <w:rPr>
          <w:rFonts w:ascii="Roboto"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Quoting</w:t>
      </w:r>
      <w:r>
        <w:rPr>
          <w:rFonts w:ascii="Roboto"/>
          <w:color w:val="000000" w:themeColor="text1"/>
          <w:spacing w:val="-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Robert</w:t>
      </w:r>
      <w:r>
        <w:rPr>
          <w:rFonts w:ascii="Roboto"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Simmon:</w:t>
      </w:r>
    </w:p>
    <w:p>
      <w:pPr>
        <w:spacing w:before="197" w:line="321" w:lineRule="auto"/>
        <w:ind w:left="839" w:right="1476" w:firstLine="0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pict>
          <v:rect id="_x0000_s1101" o:spid="_x0000_s1101" o:spt="1" style="position:absolute;left:0pt;margin-left:47.2pt;margin-top:7.75pt;height:153.7pt;width:3.75pt;mso-position-horizontal-relative:page;z-index:251674624;mso-width-relative:page;mso-height-relative:page;" fillcolor="#525252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Although the basics are straightforward, a number of issue complicate color</w:t>
      </w:r>
      <w:r>
        <w:rPr>
          <w:rFonts w:ascii="Roboto"/>
          <w:color w:val="000000" w:themeColor="text1"/>
          <w:spacing w:val="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choices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in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visualization.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Among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them:</w:t>
      </w:r>
      <w:r>
        <w:rPr>
          <w:rFonts w:ascii="Roboto"/>
          <w:color w:val="000000" w:themeColor="text1"/>
          <w:spacing w:val="-1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relationship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between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light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we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see</w:t>
      </w:r>
      <w:r>
        <w:rPr>
          <w:rFonts w:ascii="Roboto"/>
          <w:color w:val="000000" w:themeColor="text1"/>
          <w:spacing w:val="-5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and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colors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we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perceive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is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extremely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complicated.</w:t>
      </w:r>
      <w:r>
        <w:rPr>
          <w:rFonts w:ascii="Roboto"/>
          <w:color w:val="000000" w:themeColor="text1"/>
          <w:spacing w:val="-1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There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are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multiple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types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of</w:t>
      </w:r>
      <w:r>
        <w:rPr>
          <w:rFonts w:ascii="Roboto"/>
          <w:color w:val="000000" w:themeColor="text1"/>
          <w:spacing w:val="-5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data,</w:t>
      </w:r>
      <w:r>
        <w:rPr>
          <w:rFonts w:ascii="Roboto"/>
          <w:color w:val="000000" w:themeColor="text1"/>
          <w:spacing w:val="-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each</w:t>
      </w:r>
      <w:r>
        <w:rPr>
          <w:rFonts w:ascii="Roboto"/>
          <w:color w:val="000000" w:themeColor="text1"/>
          <w:spacing w:val="-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suited</w:t>
      </w:r>
      <w:r>
        <w:rPr>
          <w:rFonts w:ascii="Roboto"/>
          <w:color w:val="000000" w:themeColor="text1"/>
          <w:spacing w:val="-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to</w:t>
      </w:r>
      <w:r>
        <w:rPr>
          <w:rFonts w:ascii="Roboto"/>
          <w:color w:val="000000" w:themeColor="text1"/>
          <w:spacing w:val="-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</w:t>
      </w:r>
      <w:r>
        <w:rPr>
          <w:rFonts w:ascii="Roboto"/>
          <w:color w:val="000000" w:themeColor="text1"/>
          <w:spacing w:val="-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different</w:t>
      </w:r>
      <w:r>
        <w:rPr>
          <w:rFonts w:ascii="Roboto"/>
          <w:color w:val="000000" w:themeColor="text1"/>
          <w:spacing w:val="-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color</w:t>
      </w:r>
      <w:r>
        <w:rPr>
          <w:rFonts w:ascii="Roboto"/>
          <w:color w:val="000000" w:themeColor="text1"/>
          <w:spacing w:val="-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scheme.</w:t>
      </w:r>
      <w:r>
        <w:rPr>
          <w:rFonts w:ascii="Roboto"/>
          <w:color w:val="000000" w:themeColor="text1"/>
          <w:spacing w:val="-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</w:t>
      </w:r>
      <w:r>
        <w:rPr>
          <w:rFonts w:ascii="Roboto"/>
          <w:color w:val="000000" w:themeColor="text1"/>
          <w:spacing w:val="-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significant</w:t>
      </w:r>
      <w:r>
        <w:rPr>
          <w:rFonts w:ascii="Roboto"/>
          <w:color w:val="000000" w:themeColor="text1"/>
          <w:spacing w:val="-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number</w:t>
      </w:r>
      <w:r>
        <w:rPr>
          <w:rFonts w:ascii="Roboto"/>
          <w:color w:val="000000" w:themeColor="text1"/>
          <w:spacing w:val="-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of</w:t>
      </w:r>
      <w:r>
        <w:rPr>
          <w:rFonts w:ascii="Roboto"/>
          <w:color w:val="000000" w:themeColor="text1"/>
          <w:spacing w:val="-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people</w:t>
      </w:r>
    </w:p>
    <w:p>
      <w:pPr>
        <w:spacing w:before="1" w:line="312" w:lineRule="auto"/>
        <w:ind w:left="839" w:right="1308" w:firstLine="0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(mostly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men),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are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color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blind.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Arbitrary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color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choices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can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be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confusing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for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viewers</w:t>
      </w:r>
      <w:r>
        <w:rPr>
          <w:rFonts w:ascii="Roboto"/>
          <w:color w:val="000000" w:themeColor="text1"/>
          <w:spacing w:val="-5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unfamiliar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with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data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set.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Light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colors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on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dark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field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are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perceived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differently</w:t>
      </w:r>
    </w:p>
    <w:p>
      <w:pPr>
        <w:spacing w:before="16" w:line="312" w:lineRule="auto"/>
        <w:ind w:left="839" w:right="1391" w:firstLine="0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than</w:t>
      </w:r>
      <w:r>
        <w:rPr>
          <w:rFonts w:asci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dark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colors</w:t>
      </w:r>
      <w:r>
        <w:rPr>
          <w:rFonts w:asci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on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</w:t>
      </w:r>
      <w:r>
        <w:rPr>
          <w:rFonts w:asci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bright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field,</w:t>
      </w:r>
      <w:r>
        <w:rPr>
          <w:rFonts w:asci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which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can</w:t>
      </w:r>
      <w:r>
        <w:rPr>
          <w:rFonts w:asci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complicate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some</w:t>
      </w:r>
      <w:r>
        <w:rPr>
          <w:rFonts w:asci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visualization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tasks,</w:t>
      </w:r>
      <w:r>
        <w:rPr>
          <w:rFonts w:ascii="Roboto"/>
          <w:color w:val="000000" w:themeColor="text1"/>
          <w:spacing w:val="-5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such</w:t>
      </w:r>
      <w:r>
        <w:rPr>
          <w:rFonts w:ascii="Roboto"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as</w:t>
      </w:r>
      <w:r>
        <w:rPr>
          <w:rFonts w:ascii="Roboto"/>
          <w:color w:val="000000" w:themeColor="text1"/>
          <w:spacing w:val="-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target</w:t>
      </w:r>
      <w:r>
        <w:rPr>
          <w:rFonts w:ascii="Roboto"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detection.</w:t>
      </w:r>
    </w:p>
    <w:p>
      <w:pPr>
        <w:spacing w:before="226" w:line="321" w:lineRule="auto"/>
        <w:ind w:left="344" w:right="350" w:firstLine="0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One of the most fundamental and important aspects of color selection is the mapping of</w:t>
      </w:r>
      <w:r>
        <w:rPr>
          <w:rFonts w:ascii="Roboto"/>
          <w:color w:val="000000" w:themeColor="text1"/>
          <w:spacing w:val="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numbers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to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colors.</w:t>
      </w:r>
      <w:r>
        <w:rPr>
          <w:rFonts w:ascii="Roboto"/>
          <w:color w:val="000000" w:themeColor="text1"/>
          <w:spacing w:val="-1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This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mapping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allows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us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to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pseudocolor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an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image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or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object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based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on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varying</w:t>
      </w:r>
      <w:r>
        <w:rPr>
          <w:rFonts w:ascii="Roboto"/>
          <w:color w:val="000000" w:themeColor="text1"/>
          <w:spacing w:val="-5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numerical data. By far, the most common color map used in scientific visualization is the</w:t>
      </w:r>
      <w:r>
        <w:rPr>
          <w:rFonts w:ascii="Roboto"/>
          <w:color w:val="000000" w:themeColor="text1"/>
          <w:spacing w:val="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rainbow</w:t>
      </w:r>
      <w:r>
        <w:rPr>
          <w:rFonts w:ascii="Roboto"/>
          <w:color w:val="000000" w:themeColor="text1"/>
          <w:spacing w:val="-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color</w:t>
      </w:r>
      <w:r>
        <w:rPr>
          <w:rFonts w:ascii="Roboto"/>
          <w:color w:val="000000" w:themeColor="text1"/>
          <w:spacing w:val="-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map.</w:t>
      </w:r>
      <w:r>
        <w:rPr>
          <w:rFonts w:ascii="Roboto"/>
          <w:color w:val="000000" w:themeColor="text1"/>
          <w:spacing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Research</w:t>
      </w:r>
      <w:r>
        <w:rPr>
          <w:rFonts w:ascii="Roboto"/>
          <w:color w:val="000000" w:themeColor="text1"/>
          <w:spacing w:val="-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paper</w:t>
      </w:r>
      <w:r>
        <w:rPr>
          <w:rFonts w:ascii="Roboto"/>
          <w:color w:val="000000" w:themeColor="text1"/>
          <w:spacing w:val="-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on</w:t>
      </w:r>
      <w:r>
        <w:rPr>
          <w:rFonts w:ascii="Roboto"/>
          <w:color w:val="000000" w:themeColor="text1"/>
          <w:spacing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instrText xml:space="preserve"> HYPERLINK "https://cfwebprod.sandia.gov/cfdocs/CompResearch/docs/ColorMapsExpanded.pdf" \h </w:instrTex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ascii="Roboto"/>
          <w:b/>
          <w:color w:val="000000" w:themeColor="text1"/>
          <w:sz w:val="24"/>
          <w:u w:val="single" w:color="64B4F5"/>
          <w14:textFill>
            <w14:solidFill>
              <w14:schemeClr w14:val="tx1"/>
            </w14:solidFill>
          </w14:textFill>
        </w:rPr>
        <w:t>Diver</w:t>
      </w:r>
      <w:r>
        <w:rPr>
          <w:rFonts w:ascii="Roboto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g</w:t>
      </w:r>
      <w:r>
        <w:rPr>
          <w:rFonts w:ascii="Roboto"/>
          <w:b/>
          <w:color w:val="000000" w:themeColor="text1"/>
          <w:sz w:val="24"/>
          <w:u w:val="single" w:color="64B4F5"/>
          <w14:textFill>
            <w14:solidFill>
              <w14:schemeClr w14:val="tx1"/>
            </w14:solidFill>
          </w14:textFill>
        </w:rPr>
        <w:t>ing</w:t>
      </w:r>
      <w:r>
        <w:rPr>
          <w:rFonts w:ascii="Roboto"/>
          <w:b/>
          <w:color w:val="000000" w:themeColor="text1"/>
          <w:spacing w:val="-3"/>
          <w:sz w:val="24"/>
          <w:u w:val="single" w:color="64B4F5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b/>
          <w:color w:val="000000" w:themeColor="text1"/>
          <w:sz w:val="24"/>
          <w:u w:val="single" w:color="64B4F5"/>
          <w14:textFill>
            <w14:solidFill>
              <w14:schemeClr w14:val="tx1"/>
            </w14:solidFill>
          </w14:textFill>
        </w:rPr>
        <w:t>Color</w:t>
      </w:r>
      <w:r>
        <w:rPr>
          <w:rFonts w:ascii="Roboto"/>
          <w:b/>
          <w:color w:val="000000" w:themeColor="text1"/>
          <w:spacing w:val="-3"/>
          <w:sz w:val="24"/>
          <w:u w:val="single" w:color="64B4F5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b/>
          <w:color w:val="000000" w:themeColor="text1"/>
          <w:sz w:val="24"/>
          <w:u w:val="single" w:color="64B4F5"/>
          <w14:textFill>
            <w14:solidFill>
              <w14:schemeClr w14:val="tx1"/>
            </w14:solidFill>
          </w14:textFill>
        </w:rPr>
        <w:t>Maps</w:t>
      </w:r>
      <w:r>
        <w:rPr>
          <w:rFonts w:ascii="Roboto"/>
          <w:b/>
          <w:color w:val="000000" w:themeColor="text1"/>
          <w:spacing w:val="-2"/>
          <w:sz w:val="24"/>
          <w:u w:val="single" w:color="64B4F5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b/>
          <w:color w:val="000000" w:themeColor="text1"/>
          <w:sz w:val="24"/>
          <w:u w:val="single" w:color="64B4F5"/>
          <w14:textFill>
            <w14:solidFill>
              <w14:schemeClr w14:val="tx1"/>
            </w14:solidFill>
          </w14:textFill>
        </w:rPr>
        <w:t>for</w:t>
      </w:r>
      <w:r>
        <w:rPr>
          <w:rFonts w:ascii="Roboto"/>
          <w:b/>
          <w:color w:val="000000" w:themeColor="text1"/>
          <w:spacing w:val="-3"/>
          <w:sz w:val="24"/>
          <w:u w:val="single" w:color="64B4F5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b/>
          <w:color w:val="000000" w:themeColor="text1"/>
          <w:sz w:val="24"/>
          <w:u w:val="single" w:color="64B4F5"/>
          <w14:textFill>
            <w14:solidFill>
              <w14:schemeClr w14:val="tx1"/>
            </w14:solidFill>
          </w14:textFill>
        </w:rPr>
        <w:t>Scientific</w:t>
      </w:r>
      <w:r>
        <w:rPr>
          <w:rFonts w:ascii="Roboto"/>
          <w:b/>
          <w:color w:val="000000" w:themeColor="text1"/>
          <w:spacing w:val="-3"/>
          <w:sz w:val="24"/>
          <w:u w:val="single" w:color="64B4F5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b/>
          <w:color w:val="000000" w:themeColor="text1"/>
          <w:sz w:val="24"/>
          <w:u w:val="single" w:color="64B4F5"/>
          <w14:textFill>
            <w14:solidFill>
              <w14:schemeClr w14:val="tx1"/>
            </w14:solidFill>
          </w14:textFill>
        </w:rPr>
        <w:t>Visualization</w:t>
      </w:r>
      <w:r>
        <w:rPr>
          <w:rFonts w:ascii="Roboto"/>
          <w:b/>
          <w:color w:val="000000" w:themeColor="text1"/>
          <w:spacing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b/>
          <w:color w:val="000000" w:themeColor="text1"/>
          <w:spacing w:val="-3"/>
          <w:sz w:val="24"/>
          <w14:textFill>
            <w14:solidFill>
              <w14:schemeClr w14:val="tx1"/>
            </w14:solidFill>
          </w14:textFill>
        </w:rPr>
        <w:fldChar w:fldCharType="end"/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by</w:t>
      </w:r>
    </w:p>
    <w:p>
      <w:pPr>
        <w:spacing w:before="0" w:line="324" w:lineRule="auto"/>
        <w:ind w:left="344" w:right="313" w:firstLine="0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Kenneth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Moreland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very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well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deals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with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extended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color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concepts,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if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topic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interests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you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for</w:t>
      </w:r>
      <w:r>
        <w:rPr>
          <w:rFonts w:ascii="Roboto"/>
          <w:color w:val="000000" w:themeColor="text1"/>
          <w:spacing w:val="-5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further</w:t>
      </w:r>
      <w:r>
        <w:rPr>
          <w:rFonts w:ascii="Roboto"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analysis.</w:t>
      </w:r>
    </w:p>
    <w:p>
      <w:pPr>
        <w:pStyle w:val="12"/>
        <w:spacing w:before="3"/>
        <w:rPr>
          <w:rFonts w:ascii="Roboto"/>
          <w:color w:val="000000" w:themeColor="text1"/>
          <w:sz w:val="35"/>
          <w14:textFill>
            <w14:solidFill>
              <w14:schemeClr w14:val="tx1"/>
            </w14:solidFill>
          </w14:textFill>
        </w:rPr>
      </w:pPr>
    </w:p>
    <w:p>
      <w:pPr>
        <w:spacing w:before="0" w:line="321" w:lineRule="auto"/>
        <w:ind w:left="344" w:right="332" w:firstLine="0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With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all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that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been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said,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let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us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now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focus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on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what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Seaborn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has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to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offer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BUT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before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doing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that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let</w:t>
      </w:r>
      <w:r>
        <w:rPr>
          <w:rFonts w:ascii="Roboto"/>
          <w:color w:val="000000" w:themeColor="text1"/>
          <w:spacing w:val="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me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once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again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remind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you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that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Seaborn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runs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on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top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of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Matplotlib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so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any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color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that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is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supported</w:t>
      </w:r>
      <w:r>
        <w:rPr>
          <w:rFonts w:ascii="Roboto"/>
          <w:color w:val="000000" w:themeColor="text1"/>
          <w:spacing w:val="-5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by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instrText xml:space="preserve"> HYPERLINK "https://matplotlib.org/users/colors.html" \h </w:instrTex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ascii="Roboto"/>
          <w:b/>
          <w:color w:val="000000" w:themeColor="text1"/>
          <w:sz w:val="24"/>
          <w:u w:val="single" w:color="64B4F5"/>
          <w14:textFill>
            <w14:solidFill>
              <w14:schemeClr w14:val="tx1"/>
            </w14:solidFill>
          </w14:textFill>
        </w:rPr>
        <w:t>Mat</w:t>
      </w:r>
      <w:r>
        <w:rPr>
          <w:rFonts w:ascii="Roboto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p</w:t>
      </w:r>
      <w:r>
        <w:rPr>
          <w:rFonts w:ascii="Roboto"/>
          <w:b/>
          <w:color w:val="000000" w:themeColor="text1"/>
          <w:sz w:val="24"/>
          <w:u w:val="single" w:color="64B4F5"/>
          <w14:textFill>
            <w14:solidFill>
              <w14:schemeClr w14:val="tx1"/>
            </w14:solidFill>
          </w14:textFill>
        </w:rPr>
        <w:t>lotlib</w:t>
      </w:r>
      <w:r>
        <w:rPr>
          <w:rFonts w:ascii="Roboto"/>
          <w:b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b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fldChar w:fldCharType="end"/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will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be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supported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by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Seaborn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as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well.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So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at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first,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let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us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understand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what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Matplotlib</w:t>
      </w:r>
      <w:r>
        <w:rPr>
          <w:rFonts w:ascii="Roboto"/>
          <w:color w:val="000000" w:themeColor="text1"/>
          <w:spacing w:val="-5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has</w:t>
      </w:r>
      <w:r>
        <w:rPr>
          <w:rFonts w:ascii="Roboto"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to</w:t>
      </w:r>
      <w:r>
        <w:rPr>
          <w:rFonts w:ascii="Roboto"/>
          <w:color w:val="000000" w:themeColor="text1"/>
          <w:spacing w:val="-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offer:</w:t>
      </w:r>
    </w:p>
    <w:p>
      <w:pPr>
        <w:spacing w:after="0" w:line="321" w:lineRule="auto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sectPr>
          <w:headerReference r:id="rId76" w:type="default"/>
          <w:footerReference r:id="rId77" w:type="default"/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start="1"/>
          <w:cols w:space="720" w:num="1"/>
        </w:sectPr>
      </w:pPr>
    </w:p>
    <w:p>
      <w:pPr>
        <w:spacing w:before="128" w:line="324" w:lineRule="auto"/>
        <w:ind w:left="944" w:right="934" w:firstLine="0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pict>
          <v:shape id="_x0000_s1102" o:spid="_x0000_s1102" style="position:absolute;left:0pt;margin-left:64.45pt;margin-top:11.8pt;height:3.75pt;width:3.75pt;mso-position-horizontal-relative:page;z-index:251675648;mso-width-relative:page;mso-height-relative:page;" fillcolor="#818181" filled="t" stroked="f" coordorigin="1290,236" coordsize="75,75" path="m1332,311l1323,311,1318,310,1290,279,1290,269,1323,236,1332,236,1365,274,1365,279,1332,311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pict>
          <v:shape id="_x0000_s1103" o:spid="_x0000_s1103" style="position:absolute;left:0pt;margin-left:64.45pt;margin-top:31.3pt;height:3.75pt;width:3.75pt;mso-position-horizontal-relative:page;z-index:251675648;mso-width-relative:page;mso-height-relative:page;" fillcolor="#818181" filled="t" stroked="f" coordorigin="1290,626" coordsize="75,75" path="m1332,701l1323,701,1318,700,1290,669,1290,659,1323,626,1332,626,1365,664,1365,669,1332,701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an</w:t>
      </w:r>
      <w:r>
        <w:rPr>
          <w:rFonts w:ascii="Roboto"/>
          <w:color w:val="000000" w:themeColor="text1"/>
          <w:spacing w:val="-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RGB</w:t>
      </w:r>
      <w:r>
        <w:rPr>
          <w:rFonts w:ascii="Roboto"/>
          <w:color w:val="000000" w:themeColor="text1"/>
          <w:spacing w:val="-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or</w:t>
      </w:r>
      <w:r>
        <w:rPr>
          <w:rFonts w:ascii="Roboto"/>
          <w:color w:val="000000" w:themeColor="text1"/>
          <w:spacing w:val="-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RGBA</w:t>
      </w:r>
      <w:r>
        <w:rPr>
          <w:rFonts w:ascii="Roboto"/>
          <w:color w:val="000000" w:themeColor="text1"/>
          <w:spacing w:val="-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tuple</w:t>
      </w:r>
      <w:r>
        <w:rPr>
          <w:rFonts w:ascii="Roboto"/>
          <w:color w:val="000000" w:themeColor="text1"/>
          <w:spacing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of</w:t>
      </w:r>
      <w:r>
        <w:rPr>
          <w:rFonts w:ascii="Roboto"/>
          <w:color w:val="000000" w:themeColor="text1"/>
          <w:spacing w:val="-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float</w:t>
      </w:r>
      <w:r>
        <w:rPr>
          <w:rFonts w:ascii="Roboto"/>
          <w:color w:val="000000" w:themeColor="text1"/>
          <w:spacing w:val="-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values</w:t>
      </w:r>
      <w:r>
        <w:rPr>
          <w:rFonts w:ascii="Roboto"/>
          <w:color w:val="000000" w:themeColor="text1"/>
          <w:spacing w:val="-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in</w:t>
      </w:r>
      <w:r>
        <w:rPr>
          <w:rFonts w:ascii="Roboto"/>
          <w:color w:val="000000" w:themeColor="text1"/>
          <w:spacing w:val="-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[0,</w:t>
      </w:r>
      <w:r>
        <w:rPr>
          <w:rFonts w:ascii="Roboto"/>
          <w:color w:val="000000" w:themeColor="text1"/>
          <w:spacing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1]</w:t>
      </w:r>
      <w:r>
        <w:rPr>
          <w:rFonts w:ascii="Roboto"/>
          <w:color w:val="000000" w:themeColor="text1"/>
          <w:spacing w:val="-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(e.g.,</w:t>
      </w:r>
      <w:r>
        <w:rPr>
          <w:rFonts w:ascii="Roboto"/>
          <w:color w:val="000000" w:themeColor="text1"/>
          <w:spacing w:val="-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(0.1,</w:t>
      </w:r>
      <w:r>
        <w:rPr>
          <w:rFonts w:ascii="Roboto"/>
          <w:color w:val="000000" w:themeColor="text1"/>
          <w:spacing w:val="-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0.2,</w:t>
      </w:r>
      <w:r>
        <w:rPr>
          <w:rFonts w:ascii="Roboto"/>
          <w:color w:val="000000" w:themeColor="text1"/>
          <w:spacing w:val="-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0.5)</w:t>
      </w:r>
      <w:r>
        <w:rPr>
          <w:rFonts w:ascii="Roboto"/>
          <w:color w:val="000000" w:themeColor="text1"/>
          <w:spacing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or</w:t>
      </w:r>
      <w:r>
        <w:rPr>
          <w:rFonts w:ascii="Roboto"/>
          <w:color w:val="000000" w:themeColor="text1"/>
          <w:spacing w:val="-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(0.1,</w:t>
      </w:r>
      <w:r>
        <w:rPr>
          <w:rFonts w:ascii="Roboto"/>
          <w:color w:val="000000" w:themeColor="text1"/>
          <w:spacing w:val="-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0.2,</w:t>
      </w:r>
      <w:r>
        <w:rPr>
          <w:rFonts w:ascii="Roboto"/>
          <w:color w:val="000000" w:themeColor="text1"/>
          <w:spacing w:val="-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0.5,</w:t>
      </w:r>
      <w:r>
        <w:rPr>
          <w:rFonts w:ascii="Roboto"/>
          <w:color w:val="000000" w:themeColor="text1"/>
          <w:spacing w:val="-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0.3))</w:t>
      </w:r>
      <w:r>
        <w:rPr>
          <w:rFonts w:ascii="Roboto"/>
          <w:color w:val="000000" w:themeColor="text1"/>
          <w:spacing w:val="-5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</w:t>
      </w:r>
      <w:r>
        <w:rPr>
          <w:rFonts w:ascii="Roboto"/>
          <w:color w:val="000000" w:themeColor="text1"/>
          <w:spacing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hex</w:t>
      </w:r>
      <w:r>
        <w:rPr>
          <w:rFonts w:ascii="Roboto"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RGB</w:t>
      </w:r>
      <w:r>
        <w:rPr>
          <w:rFonts w:ascii="Roboto"/>
          <w:color w:val="000000" w:themeColor="text1"/>
          <w:spacing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or</w:t>
      </w:r>
      <w:r>
        <w:rPr>
          <w:rFonts w:ascii="Roboto"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RGBA</w:t>
      </w:r>
      <w:r>
        <w:rPr>
          <w:rFonts w:ascii="Roboto"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string</w:t>
      </w:r>
      <w:r>
        <w:rPr>
          <w:rFonts w:ascii="Roboto"/>
          <w:color w:val="000000" w:themeColor="text1"/>
          <w:spacing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(e.g.,</w:t>
      </w:r>
      <w:r>
        <w:rPr>
          <w:rFonts w:ascii="Roboto"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'#0F0F0F'</w:t>
      </w:r>
      <w:r>
        <w:rPr>
          <w:rFonts w:ascii="Roboto"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or</w:t>
      </w:r>
      <w:r>
        <w:rPr>
          <w:rFonts w:ascii="Roboto"/>
          <w:color w:val="000000" w:themeColor="text1"/>
          <w:spacing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'#0F0F0F0F')</w:t>
      </w:r>
    </w:p>
    <w:p>
      <w:pPr>
        <w:spacing w:before="0" w:line="324" w:lineRule="auto"/>
        <w:ind w:left="944" w:right="1496" w:firstLine="0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pict>
          <v:shape id="_x0000_s1104" o:spid="_x0000_s1104" style="position:absolute;left:0pt;margin-left:64.45pt;margin-top:5.4pt;height:3.75pt;width:3.75pt;mso-position-horizontal-relative:page;z-index:251676672;mso-width-relative:page;mso-height-relative:page;" fillcolor="#818181" filled="t" stroked="f" coordorigin="1290,108" coordsize="75,75" path="m1332,183l1323,183,1318,182,1290,151,1290,141,1323,108,1332,108,1365,146,1365,151,1332,183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pict>
          <v:shape id="_x0000_s1105" o:spid="_x0000_s1105" style="position:absolute;left:0pt;margin-left:64.45pt;margin-top:24.9pt;height:3.75pt;width:3.75pt;mso-position-horizontal-relative:page;z-index:251676672;mso-width-relative:page;mso-height-relative:page;" fillcolor="#818181" filled="t" stroked="f" coordorigin="1290,498" coordsize="75,75" path="m1332,573l1323,573,1318,572,1290,541,1290,531,1323,498,1332,498,1365,536,1365,541,1332,573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string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representation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of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float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value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in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[0,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1]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inclusive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for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gray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level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(e.g.,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'0.5')</w:t>
      </w:r>
      <w:r>
        <w:rPr>
          <w:rFonts w:ascii="Roboto"/>
          <w:color w:val="000000" w:themeColor="text1"/>
          <w:spacing w:val="-5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one</w:t>
      </w:r>
      <w:r>
        <w:rPr>
          <w:rFonts w:ascii="Roboto"/>
          <w:color w:val="000000" w:themeColor="text1"/>
          <w:spacing w:val="-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of</w:t>
      </w:r>
      <w:r>
        <w:rPr>
          <w:rFonts w:ascii="Roboto"/>
          <w:color w:val="000000" w:themeColor="text1"/>
          <w:spacing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{'b',</w:t>
      </w:r>
      <w:r>
        <w:rPr>
          <w:rFonts w:ascii="Roboto"/>
          <w:color w:val="000000" w:themeColor="text1"/>
          <w:spacing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'g',</w:t>
      </w:r>
      <w:r>
        <w:rPr>
          <w:rFonts w:ascii="Roboto"/>
          <w:color w:val="000000" w:themeColor="text1"/>
          <w:spacing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'r',</w:t>
      </w:r>
      <w:r>
        <w:rPr>
          <w:rFonts w:ascii="Roboto"/>
          <w:color w:val="000000" w:themeColor="text1"/>
          <w:spacing w:val="-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'c',</w:t>
      </w:r>
      <w:r>
        <w:rPr>
          <w:rFonts w:ascii="Roboto"/>
          <w:color w:val="000000" w:themeColor="text1"/>
          <w:spacing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'm',</w:t>
      </w:r>
      <w:r>
        <w:rPr>
          <w:rFonts w:ascii="Roboto"/>
          <w:color w:val="000000" w:themeColor="text1"/>
          <w:spacing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'y',</w:t>
      </w:r>
      <w:r>
        <w:rPr>
          <w:rFonts w:ascii="Roboto"/>
          <w:color w:val="000000" w:themeColor="text1"/>
          <w:spacing w:val="-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'k',</w:t>
      </w:r>
      <w:r>
        <w:rPr>
          <w:rFonts w:ascii="Roboto"/>
          <w:color w:val="000000" w:themeColor="text1"/>
          <w:spacing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'w'}</w:t>
      </w:r>
    </w:p>
    <w:p>
      <w:pPr>
        <w:spacing w:before="0" w:line="275" w:lineRule="exact"/>
        <w:ind w:left="944" w:right="0" w:firstLine="0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pict>
          <v:shape id="_x0000_s1106" o:spid="_x0000_s1106" style="position:absolute;left:0pt;margin-left:64.45pt;margin-top:4.75pt;height:3.75pt;width:3.75pt;mso-position-horizontal-relative:page;z-index:251677696;mso-width-relative:page;mso-height-relative:page;" fillcolor="#818181" filled="t" stroked="f" coordorigin="1290,95" coordsize="75,75" path="m1332,170l1323,170,1318,169,1290,138,1290,128,1323,95,1332,95,1365,133,1365,138,1332,17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</w:t>
      </w:r>
      <w:r>
        <w:rPr>
          <w:rFonts w:ascii="Roboto"/>
          <w:color w:val="000000" w:themeColor="text1"/>
          <w:spacing w:val="-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X11/CSS4</w:t>
      </w:r>
      <w:r>
        <w:rPr>
          <w:rFonts w:ascii="Roboto"/>
          <w:color w:val="000000" w:themeColor="text1"/>
          <w:spacing w:val="-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color</w:t>
      </w:r>
      <w:r>
        <w:rPr>
          <w:rFonts w:ascii="Roboto"/>
          <w:color w:val="000000" w:themeColor="text1"/>
          <w:spacing w:val="-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name</w:t>
      </w:r>
    </w:p>
    <w:p>
      <w:pPr>
        <w:spacing w:before="89" w:line="324" w:lineRule="auto"/>
        <w:ind w:left="944" w:right="1870" w:firstLine="0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pict>
          <v:shape id="_x0000_s1107" o:spid="_x0000_s1107" style="position:absolute;left:0pt;margin-left:64.45pt;margin-top:9.85pt;height:3.75pt;width:3.75pt;mso-position-horizontal-relative:page;z-index:251677696;mso-width-relative:page;mso-height-relative:page;" fillcolor="#818181" filled="t" stroked="f" coordorigin="1290,197" coordsize="75,75" path="m1332,272l1323,272,1318,271,1290,240,1290,230,1323,197,1332,197,1365,235,1365,240,1332,272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pict>
          <v:shape id="_x0000_s1108" o:spid="_x0000_s1108" style="position:absolute;left:0pt;margin-left:64.45pt;margin-top:29.35pt;height:3.75pt;width:3.75pt;mso-position-horizontal-relative:page;z-index:251678720;mso-width-relative:page;mso-height-relative:page;" fillcolor="#818181" filled="t" stroked="f" coordorigin="1290,587" coordsize="75,75" path="m1332,662l1323,662,1318,661,1290,630,1290,620,1323,587,1332,587,1365,625,1365,630,1332,662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</w:t>
      </w:r>
      <w:r>
        <w:rPr>
          <w:rFonts w:ascii="Roboto"/>
          <w:color w:val="000000" w:themeColor="text1"/>
          <w:spacing w:val="-1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name</w:t>
      </w:r>
      <w:r>
        <w:rPr>
          <w:rFonts w:ascii="Roboto"/>
          <w:color w:val="000000" w:themeColor="text1"/>
          <w:spacing w:val="-1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from</w:t>
      </w:r>
      <w:r>
        <w:rPr>
          <w:rFonts w:ascii="Roboto"/>
          <w:color w:val="000000" w:themeColor="text1"/>
          <w:spacing w:val="-1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1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xkcd</w:t>
      </w:r>
      <w:r>
        <w:rPr>
          <w:rFonts w:ascii="Roboto"/>
          <w:color w:val="000000" w:themeColor="text1"/>
          <w:spacing w:val="-1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color</w:t>
      </w:r>
      <w:r>
        <w:rPr>
          <w:rFonts w:ascii="Roboto"/>
          <w:color w:val="000000" w:themeColor="text1"/>
          <w:spacing w:val="-1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survey</w:t>
      </w:r>
      <w:r>
        <w:rPr>
          <w:rFonts w:ascii="Roboto"/>
          <w:color w:val="000000" w:themeColor="text1"/>
          <w:spacing w:val="-1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prefixed</w:t>
      </w:r>
      <w:r>
        <w:rPr>
          <w:rFonts w:ascii="Roboto"/>
          <w:color w:val="000000" w:themeColor="text1"/>
          <w:spacing w:val="-1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with</w:t>
      </w:r>
      <w:r>
        <w:rPr>
          <w:rFonts w:ascii="Roboto"/>
          <w:color w:val="000000" w:themeColor="text1"/>
          <w:spacing w:val="-1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'xkcd:'</w:t>
      </w:r>
      <w:r>
        <w:rPr>
          <w:rFonts w:ascii="Roboto"/>
          <w:color w:val="000000" w:themeColor="text1"/>
          <w:spacing w:val="-1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(e.g.,</w:t>
      </w:r>
      <w:r>
        <w:rPr>
          <w:rFonts w:ascii="Roboto"/>
          <w:color w:val="000000" w:themeColor="text1"/>
          <w:spacing w:val="-1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'xkcd:sky</w:t>
      </w:r>
      <w:r>
        <w:rPr>
          <w:rFonts w:ascii="Roboto"/>
          <w:color w:val="000000" w:themeColor="text1"/>
          <w:spacing w:val="-1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blue')</w:t>
      </w:r>
      <w:r>
        <w:rPr>
          <w:rFonts w:ascii="Roboto"/>
          <w:color w:val="000000" w:themeColor="text1"/>
          <w:spacing w:val="-5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one</w:t>
      </w:r>
      <w:r>
        <w:rPr>
          <w:rFonts w:ascii="Roboto"/>
          <w:color w:val="000000" w:themeColor="text1"/>
          <w:spacing w:val="-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of</w:t>
      </w:r>
      <w:r>
        <w:rPr>
          <w:rFonts w:ascii="Roboto"/>
          <w:color w:val="000000" w:themeColor="text1"/>
          <w:spacing w:val="-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{'C0',</w:t>
      </w:r>
      <w:r>
        <w:rPr>
          <w:rFonts w:ascii="Roboto"/>
          <w:color w:val="000000" w:themeColor="text1"/>
          <w:spacing w:val="-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'C1',</w:t>
      </w:r>
      <w:r>
        <w:rPr>
          <w:rFonts w:ascii="Roboto"/>
          <w:color w:val="000000" w:themeColor="text1"/>
          <w:spacing w:val="-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'C2',</w:t>
      </w:r>
      <w:r>
        <w:rPr>
          <w:rFonts w:ascii="Roboto"/>
          <w:color w:val="000000" w:themeColor="text1"/>
          <w:spacing w:val="-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'C3',</w:t>
      </w:r>
      <w:r>
        <w:rPr>
          <w:rFonts w:ascii="Roboto"/>
          <w:color w:val="000000" w:themeColor="text1"/>
          <w:spacing w:val="-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'C4',</w:t>
      </w:r>
      <w:r>
        <w:rPr>
          <w:rFonts w:ascii="Roboto"/>
          <w:color w:val="000000" w:themeColor="text1"/>
          <w:spacing w:val="-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'C5',</w:t>
      </w:r>
      <w:r>
        <w:rPr>
          <w:rFonts w:ascii="Roboto"/>
          <w:color w:val="000000" w:themeColor="text1"/>
          <w:spacing w:val="-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'C6',</w:t>
      </w:r>
      <w:r>
        <w:rPr>
          <w:rFonts w:ascii="Roboto"/>
          <w:color w:val="000000" w:themeColor="text1"/>
          <w:spacing w:val="-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'C7',</w:t>
      </w:r>
      <w:r>
        <w:rPr>
          <w:rFonts w:ascii="Roboto"/>
          <w:color w:val="000000" w:themeColor="text1"/>
          <w:spacing w:val="-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'C8',</w:t>
      </w:r>
      <w:r>
        <w:rPr>
          <w:rFonts w:ascii="Roboto"/>
          <w:color w:val="000000" w:themeColor="text1"/>
          <w:spacing w:val="-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'C9'}</w:t>
      </w:r>
    </w:p>
    <w:p>
      <w:pPr>
        <w:spacing w:before="0" w:line="275" w:lineRule="exact"/>
        <w:ind w:left="944" w:right="0" w:firstLine="0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pict>
          <v:shape id="_x0000_s1109" o:spid="_x0000_s1109" style="position:absolute;left:0pt;margin-left:64.45pt;margin-top:4.75pt;height:3.75pt;width:3.75pt;mso-position-horizontal-relative:page;z-index:251678720;mso-width-relative:page;mso-height-relative:page;" fillcolor="#818181" filled="t" stroked="f" coordorigin="1290,95" coordsize="75,75" path="m1332,170l1323,170,1318,169,1290,138,1290,128,1323,95,1332,95,1365,133,1365,138,1332,17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rFonts w:asci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one</w:t>
      </w:r>
      <w:r>
        <w:rPr>
          <w:rFonts w:ascii="Roboto"/>
          <w:color w:val="000000" w:themeColor="text1"/>
          <w:spacing w:val="16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of</w:t>
      </w:r>
      <w:r>
        <w:rPr>
          <w:rFonts w:ascii="Roboto"/>
          <w:color w:val="000000" w:themeColor="text1"/>
          <w:spacing w:val="16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{'tab:blue',</w:t>
      </w:r>
      <w:r>
        <w:rPr>
          <w:rFonts w:ascii="Roboto"/>
          <w:color w:val="000000" w:themeColor="text1"/>
          <w:spacing w:val="16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'tab:orange',</w:t>
      </w:r>
      <w:r>
        <w:rPr>
          <w:rFonts w:ascii="Roboto"/>
          <w:color w:val="000000" w:themeColor="text1"/>
          <w:spacing w:val="16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'tab:green',</w:t>
      </w:r>
      <w:r>
        <w:rPr>
          <w:rFonts w:ascii="Roboto"/>
          <w:color w:val="000000" w:themeColor="text1"/>
          <w:spacing w:val="16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'tab:red',</w:t>
      </w:r>
      <w:r>
        <w:rPr>
          <w:rFonts w:ascii="Roboto"/>
          <w:color w:val="000000" w:themeColor="text1"/>
          <w:spacing w:val="16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'tab:purple',</w:t>
      </w:r>
      <w:r>
        <w:rPr>
          <w:rFonts w:ascii="Roboto"/>
          <w:color w:val="000000" w:themeColor="text1"/>
          <w:spacing w:val="16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'tab:brown',</w:t>
      </w:r>
      <w:r>
        <w:rPr>
          <w:rFonts w:ascii="Roboto"/>
          <w:color w:val="000000" w:themeColor="text1"/>
          <w:spacing w:val="16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'tab:pink',</w:t>
      </w:r>
    </w:p>
    <w:p>
      <w:pPr>
        <w:spacing w:before="102" w:line="312" w:lineRule="auto"/>
        <w:ind w:left="944" w:right="245" w:firstLine="0"/>
        <w:jc w:val="left"/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Roboto" w:hAns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'tab:gray',</w:t>
      </w:r>
      <w:r>
        <w:rPr>
          <w:rFonts w:ascii="Roboto" w:hAnsi="Roboto"/>
          <w:color w:val="000000" w:themeColor="text1"/>
          <w:spacing w:val="20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'tab:olive',</w:t>
      </w:r>
      <w:r>
        <w:rPr>
          <w:rFonts w:ascii="Roboto" w:hAnsi="Roboto"/>
          <w:color w:val="000000" w:themeColor="text1"/>
          <w:spacing w:val="21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'tab:cyan'}</w:t>
      </w:r>
      <w:r>
        <w:rPr>
          <w:rFonts w:ascii="Roboto" w:hAnsi="Roboto"/>
          <w:color w:val="000000" w:themeColor="text1"/>
          <w:spacing w:val="21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which</w:t>
      </w:r>
      <w:r>
        <w:rPr>
          <w:rFonts w:ascii="Roboto" w:hAnsi="Roboto"/>
          <w:color w:val="000000" w:themeColor="text1"/>
          <w:spacing w:val="21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are</w:t>
      </w:r>
      <w:r>
        <w:rPr>
          <w:rFonts w:ascii="Roboto" w:hAnsi="Roboto"/>
          <w:color w:val="000000" w:themeColor="text1"/>
          <w:spacing w:val="20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the</w:t>
      </w:r>
      <w:r>
        <w:rPr>
          <w:rFonts w:ascii="Roboto" w:hAnsi="Roboto"/>
          <w:color w:val="000000" w:themeColor="text1"/>
          <w:spacing w:val="21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instrText xml:space="preserve"> HYPERLINK "https://onlinehelp.tableau.com/current/pro/desktop/en-us/viewparts_marks_markproperties_color.html" \h </w:instrTex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ascii="Roboto" w:hAnsi="Roboto"/>
          <w:b/>
          <w:color w:val="000000" w:themeColor="text1"/>
          <w:w w:val="95"/>
          <w:sz w:val="24"/>
          <w:u w:val="single" w:color="64B4F5"/>
          <w14:textFill>
            <w14:solidFill>
              <w14:schemeClr w14:val="tx1"/>
            </w14:solidFill>
          </w14:textFill>
        </w:rPr>
        <w:t>Tableau</w:t>
      </w:r>
      <w:r>
        <w:rPr>
          <w:rFonts w:ascii="Roboto" w:hAnsi="Roboto"/>
          <w:b/>
          <w:color w:val="000000" w:themeColor="text1"/>
          <w:spacing w:val="21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b/>
          <w:color w:val="000000" w:themeColor="text1"/>
          <w:spacing w:val="21"/>
          <w:w w:val="95"/>
          <w:sz w:val="24"/>
          <w14:textFill>
            <w14:solidFill>
              <w14:schemeClr w14:val="tx1"/>
            </w14:solidFill>
          </w14:textFill>
        </w:rPr>
        <w:fldChar w:fldCharType="end"/>
      </w:r>
      <w:r>
        <w:rPr>
          <w:rFonts w:ascii="Roboto" w:hAns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Colors</w:t>
      </w:r>
      <w:r>
        <w:rPr>
          <w:rFonts w:ascii="Roboto" w:hAnsi="Roboto"/>
          <w:color w:val="000000" w:themeColor="text1"/>
          <w:spacing w:val="21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from</w:t>
      </w:r>
      <w:r>
        <w:rPr>
          <w:rFonts w:ascii="Roboto" w:hAnsi="Roboto"/>
          <w:color w:val="000000" w:themeColor="text1"/>
          <w:spacing w:val="20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the</w:t>
      </w:r>
      <w:r>
        <w:rPr>
          <w:rFonts w:ascii="Roboto" w:hAnsi="Roboto"/>
          <w:color w:val="000000" w:themeColor="text1"/>
          <w:spacing w:val="21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‘T10’</w:t>
      </w:r>
      <w:r>
        <w:rPr>
          <w:rFonts w:ascii="Roboto" w:hAnsi="Roboto"/>
          <w:color w:val="000000" w:themeColor="text1"/>
          <w:spacing w:val="21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categorical</w:t>
      </w:r>
      <w:r>
        <w:rPr>
          <w:rFonts w:ascii="Roboto" w:hAnsi="Roboto"/>
          <w:color w:val="000000" w:themeColor="text1"/>
          <w:spacing w:val="-54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palette</w:t>
      </w:r>
      <w:r>
        <w:rPr>
          <w:rFonts w:ascii="Roboto" w:hAnsi="Roboto"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(which</w:t>
      </w:r>
      <w:r>
        <w:rPr>
          <w:rFonts w:ascii="Roboto" w:hAnsi="Roboto"/>
          <w:color w:val="000000" w:themeColor="text1"/>
          <w:spacing w:val="-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is</w:t>
      </w:r>
      <w:r>
        <w:rPr>
          <w:rFonts w:ascii="Roboto" w:hAnsi="Roboto"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the</w:t>
      </w:r>
      <w:r>
        <w:rPr>
          <w:rFonts w:ascii="Roboto" w:hAnsi="Roboto"/>
          <w:color w:val="000000" w:themeColor="text1"/>
          <w:spacing w:val="-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default</w:t>
      </w:r>
      <w:r>
        <w:rPr>
          <w:rFonts w:ascii="Roboto" w:hAnsi="Roboto"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color</w:t>
      </w:r>
      <w:r>
        <w:rPr>
          <w:rFonts w:ascii="Roboto" w:hAnsi="Roboto"/>
          <w:color w:val="000000" w:themeColor="text1"/>
          <w:spacing w:val="-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cycle).</w:t>
      </w:r>
    </w:p>
    <w:p>
      <w:pPr>
        <w:pStyle w:val="12"/>
        <w:spacing w:before="1"/>
        <w:rPr>
          <w:rFonts w:ascii="Roboto"/>
          <w:color w:val="000000" w:themeColor="text1"/>
          <w:sz w:val="35"/>
          <w14:textFill>
            <w14:solidFill>
              <w14:schemeClr w14:val="tx1"/>
            </w14:solidFill>
          </w14:textFill>
        </w:rPr>
      </w:pPr>
    </w:p>
    <w:p>
      <w:pPr>
        <w:spacing w:before="0" w:line="312" w:lineRule="auto"/>
        <w:ind w:left="344" w:right="245" w:firstLine="0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Note</w:t>
      </w:r>
      <w:r>
        <w:rPr>
          <w:rFonts w:ascii="Roboto"/>
          <w:color w:val="000000" w:themeColor="text1"/>
          <w:spacing w:val="20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that</w:t>
      </w:r>
      <w:r>
        <w:rPr>
          <w:rFonts w:ascii="Roboto"/>
          <w:color w:val="000000" w:themeColor="text1"/>
          <w:spacing w:val="20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all</w:t>
      </w:r>
      <w:r>
        <w:rPr>
          <w:rFonts w:ascii="Roboto"/>
          <w:color w:val="000000" w:themeColor="text1"/>
          <w:spacing w:val="21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string</w:t>
      </w:r>
      <w:r>
        <w:rPr>
          <w:rFonts w:ascii="Roboto"/>
          <w:color w:val="000000" w:themeColor="text1"/>
          <w:spacing w:val="20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specifications</w:t>
      </w:r>
      <w:r>
        <w:rPr>
          <w:rFonts w:ascii="Roboto"/>
          <w:color w:val="000000" w:themeColor="text1"/>
          <w:spacing w:val="20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of</w:t>
      </w:r>
      <w:r>
        <w:rPr>
          <w:rFonts w:ascii="Roboto"/>
          <w:color w:val="000000" w:themeColor="text1"/>
          <w:spacing w:val="21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color,</w:t>
      </w:r>
      <w:r>
        <w:rPr>
          <w:rFonts w:ascii="Roboto"/>
          <w:color w:val="000000" w:themeColor="text1"/>
          <w:spacing w:val="20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other</w:t>
      </w:r>
      <w:r>
        <w:rPr>
          <w:rFonts w:ascii="Roboto"/>
          <w:color w:val="000000" w:themeColor="text1"/>
          <w:spacing w:val="20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than</w:t>
      </w:r>
      <w:r>
        <w:rPr>
          <w:rFonts w:ascii="Roboto"/>
          <w:color w:val="000000" w:themeColor="text1"/>
          <w:spacing w:val="21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"CN",</w:t>
      </w:r>
      <w:r>
        <w:rPr>
          <w:rFonts w:ascii="Roboto"/>
          <w:color w:val="000000" w:themeColor="text1"/>
          <w:spacing w:val="20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are</w:t>
      </w:r>
      <w:r>
        <w:rPr>
          <w:rFonts w:ascii="Roboto"/>
          <w:color w:val="000000" w:themeColor="text1"/>
          <w:spacing w:val="21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NOT</w:t>
      </w:r>
      <w:r>
        <w:rPr>
          <w:rFonts w:ascii="Roboto"/>
          <w:color w:val="000000" w:themeColor="text1"/>
          <w:spacing w:val="15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case-sensitive.</w:t>
      </w:r>
      <w:r>
        <w:rPr>
          <w:rFonts w:ascii="Roboto"/>
          <w:color w:val="000000" w:themeColor="text1"/>
          <w:spacing w:val="20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Let</w:t>
      </w:r>
      <w:r>
        <w:rPr>
          <w:rFonts w:ascii="Roboto"/>
          <w:color w:val="000000" w:themeColor="text1"/>
          <w:spacing w:val="20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us</w:t>
      </w:r>
      <w:r>
        <w:rPr>
          <w:rFonts w:ascii="Roboto"/>
          <w:color w:val="000000" w:themeColor="text1"/>
          <w:spacing w:val="21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briefly</w:t>
      </w:r>
      <w:r>
        <w:rPr>
          <w:rFonts w:ascii="Roboto"/>
          <w:color w:val="000000" w:themeColor="text1"/>
          <w:spacing w:val="-54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go</w:t>
      </w:r>
      <w:r>
        <w:rPr>
          <w:rFonts w:ascii="Roboto"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through</w:t>
      </w:r>
      <w:r>
        <w:rPr>
          <w:rFonts w:ascii="Roboto"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</w:t>
      </w:r>
      <w:r>
        <w:rPr>
          <w:rFonts w:ascii="Roboto"/>
          <w:color w:val="000000" w:themeColor="text1"/>
          <w:spacing w:val="-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couple</w:t>
      </w:r>
      <w:r>
        <w:rPr>
          <w:rFonts w:ascii="Roboto"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of</w:t>
      </w:r>
      <w:r>
        <w:rPr>
          <w:rFonts w:ascii="Roboto"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common</w:t>
      </w:r>
      <w:r>
        <w:rPr>
          <w:rFonts w:ascii="Roboto"/>
          <w:color w:val="000000" w:themeColor="text1"/>
          <w:spacing w:val="-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supported</w:t>
      </w:r>
      <w:r>
        <w:rPr>
          <w:rFonts w:ascii="Roboto"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colors</w:t>
      </w:r>
      <w:r>
        <w:rPr>
          <w:rFonts w:ascii="Roboto"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here:</w:t>
      </w:r>
    </w:p>
    <w:p>
      <w:pPr>
        <w:spacing w:before="136"/>
        <w:ind w:left="944" w:right="0" w:firstLine="0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pict>
          <v:shape id="_x0000_s1110" o:spid="_x0000_s1110" style="position:absolute;left:0pt;margin-left:64.45pt;margin-top:12.2pt;height:3.75pt;width:3.75pt;mso-position-horizontal-relative:page;z-index:251679744;mso-width-relative:page;mso-height-relative:page;" fillcolor="#818181" filled="t" stroked="f" coordorigin="1290,244" coordsize="75,75" path="m1332,319l1323,319,1318,318,1290,287,1290,277,1323,244,1332,244,1365,282,1365,287,1332,319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RGB/RGBA</w:t>
      </w:r>
      <w:r>
        <w:rPr>
          <w:rFonts w:ascii="Roboto"/>
          <w:color w:val="000000" w:themeColor="text1"/>
          <w:spacing w:val="-1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tuples</w:t>
      </w:r>
      <w:r>
        <w:rPr>
          <w:rFonts w:ascii="Roboto"/>
          <w:color w:val="000000" w:themeColor="text1"/>
          <w:spacing w:val="-1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are</w:t>
      </w:r>
      <w:r>
        <w:rPr>
          <w:rFonts w:ascii="Roboto"/>
          <w:color w:val="000000" w:themeColor="text1"/>
          <w:spacing w:val="-1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4-tuples</w:t>
      </w:r>
      <w:r>
        <w:rPr>
          <w:rFonts w:ascii="Roboto"/>
          <w:color w:val="000000" w:themeColor="text1"/>
          <w:spacing w:val="-1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where</w:t>
      </w:r>
      <w:r>
        <w:rPr>
          <w:rFonts w:ascii="Roboto"/>
          <w:color w:val="000000" w:themeColor="text1"/>
          <w:spacing w:val="-1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1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respective</w:t>
      </w:r>
      <w:r>
        <w:rPr>
          <w:rFonts w:ascii="Roboto"/>
          <w:color w:val="000000" w:themeColor="text1"/>
          <w:spacing w:val="-1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tuple</w:t>
      </w:r>
      <w:r>
        <w:rPr>
          <w:rFonts w:ascii="Roboto"/>
          <w:color w:val="000000" w:themeColor="text1"/>
          <w:spacing w:val="-1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components</w:t>
      </w:r>
      <w:r>
        <w:rPr>
          <w:rFonts w:ascii="Roboto"/>
          <w:color w:val="000000" w:themeColor="text1"/>
          <w:spacing w:val="-1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represent</w:t>
      </w:r>
      <w:r>
        <w:rPr>
          <w:rFonts w:ascii="Roboto"/>
          <w:color w:val="000000" w:themeColor="text1"/>
          <w:spacing w:val="-1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Red,</w:t>
      </w:r>
    </w:p>
    <w:p>
      <w:pPr>
        <w:spacing w:before="102" w:line="312" w:lineRule="auto"/>
        <w:ind w:left="944" w:right="427" w:firstLine="0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Green, Blue, and Alpha (opacity) values for a color. Each value is a floating point number</w:t>
      </w:r>
      <w:r>
        <w:rPr>
          <w:rFonts w:ascii="Roboto"/>
          <w:color w:val="000000" w:themeColor="text1"/>
          <w:spacing w:val="-5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between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0.0</w:t>
      </w:r>
      <w:r>
        <w:rPr>
          <w:rFonts w:ascii="Roboto"/>
          <w:color w:val="000000" w:themeColor="text1"/>
          <w:spacing w:val="-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and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1.0.</w:t>
      </w:r>
      <w:r>
        <w:rPr>
          <w:rFonts w:ascii="Roboto"/>
          <w:color w:val="000000" w:themeColor="text1"/>
          <w:spacing w:val="-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For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example,</w:t>
      </w:r>
      <w:r>
        <w:rPr>
          <w:rFonts w:ascii="Roboto"/>
          <w:color w:val="000000" w:themeColor="text1"/>
          <w:spacing w:val="-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tuple</w:t>
      </w:r>
      <w:r>
        <w:rPr>
          <w:rFonts w:ascii="Roboto"/>
          <w:color w:val="000000" w:themeColor="text1"/>
          <w:spacing w:val="-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(1,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0,</w:t>
      </w:r>
      <w:r>
        <w:rPr>
          <w:rFonts w:ascii="Roboto"/>
          <w:color w:val="000000" w:themeColor="text1"/>
          <w:spacing w:val="-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0,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1)</w:t>
      </w:r>
      <w:r>
        <w:rPr>
          <w:rFonts w:ascii="Roboto"/>
          <w:color w:val="000000" w:themeColor="text1"/>
          <w:spacing w:val="-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represents</w:t>
      </w:r>
      <w:r>
        <w:rPr>
          <w:rFonts w:ascii="Roboto"/>
          <w:color w:val="000000" w:themeColor="text1"/>
          <w:spacing w:val="-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an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opaque</w:t>
      </w:r>
      <w:r>
        <w:rPr>
          <w:rFonts w:ascii="Roboto"/>
          <w:color w:val="000000" w:themeColor="text1"/>
          <w:spacing w:val="-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red,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while</w:t>
      </w:r>
      <w:r>
        <w:rPr>
          <w:rFonts w:ascii="Roboto"/>
          <w:color w:val="000000" w:themeColor="text1"/>
          <w:spacing w:val="-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(0,</w:t>
      </w:r>
    </w:p>
    <w:p>
      <w:pPr>
        <w:spacing w:before="16"/>
        <w:ind w:left="944" w:right="0" w:firstLine="0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1,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0,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0.5)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represents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half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transparent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green.</w:t>
      </w:r>
    </w:p>
    <w:p>
      <w:pPr>
        <w:spacing w:before="87" w:line="324" w:lineRule="auto"/>
        <w:ind w:left="944" w:right="444" w:firstLine="0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pict>
          <v:shape id="_x0000_s1111" o:spid="_x0000_s1111" style="position:absolute;left:0pt;margin-left:64.45pt;margin-top:9.75pt;height:3.75pt;width:3.75pt;mso-position-horizontal-relative:page;z-index:251679744;mso-width-relative:page;mso-height-relative:page;" fillcolor="#818181" filled="t" stroked="f" coordorigin="1290,195" coordsize="75,75" path="m1332,270l1323,270,1318,269,1290,238,1290,228,1323,195,1332,195,1365,233,1365,238,1332,270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This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is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actually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another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way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of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representing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RGBA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codes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and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common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Color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Conversion</w:t>
      </w:r>
      <w:r>
        <w:rPr>
          <w:rFonts w:ascii="Roboto"/>
          <w:color w:val="000000" w:themeColor="text1"/>
          <w:spacing w:val="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Calculators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can</w:t>
      </w:r>
      <w:r>
        <w:rPr>
          <w:rFonts w:ascii="Roboto"/>
          <w:color w:val="000000" w:themeColor="text1"/>
          <w:spacing w:val="-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be</w:t>
      </w:r>
      <w:r>
        <w:rPr>
          <w:rFonts w:ascii="Roboto"/>
          <w:color w:val="000000" w:themeColor="text1"/>
          <w:spacing w:val="-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used</w:t>
      </w:r>
      <w:r>
        <w:rPr>
          <w:rFonts w:ascii="Roboto"/>
          <w:color w:val="000000" w:themeColor="text1"/>
          <w:spacing w:val="-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to</w:t>
      </w:r>
      <w:r>
        <w:rPr>
          <w:rFonts w:ascii="Roboto"/>
          <w:color w:val="000000" w:themeColor="text1"/>
          <w:spacing w:val="-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translate</w:t>
      </w:r>
      <w:r>
        <w:rPr>
          <w:rFonts w:ascii="Roboto"/>
          <w:color w:val="000000" w:themeColor="text1"/>
          <w:spacing w:val="-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values.</w:t>
      </w:r>
      <w:r>
        <w:rPr>
          <w:rFonts w:ascii="Roboto"/>
          <w:color w:val="000000" w:themeColor="text1"/>
          <w:spacing w:val="-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Here</w:t>
      </w:r>
      <w:r>
        <w:rPr>
          <w:rFonts w:ascii="Roboto"/>
          <w:color w:val="000000" w:themeColor="text1"/>
          <w:spacing w:val="-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is</w:t>
      </w:r>
      <w:r>
        <w:rPr>
          <w:rFonts w:ascii="Roboto"/>
          <w:color w:val="000000" w:themeColor="text1"/>
          <w:spacing w:val="-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</w:t>
      </w:r>
      <w:r>
        <w:rPr>
          <w:rFonts w:ascii="Roboto"/>
          <w:color w:val="000000" w:themeColor="text1"/>
          <w:spacing w:val="-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instrText xml:space="preserve"> HYPERLINK "http://hex2rgba.devoth.com/" \h </w:instrTex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ascii="Roboto"/>
          <w:b/>
          <w:color w:val="000000" w:themeColor="text1"/>
          <w:sz w:val="24"/>
          <w:u w:val="single" w:color="64B4F5"/>
          <w14:textFill>
            <w14:solidFill>
              <w14:schemeClr w14:val="tx1"/>
            </w14:solidFill>
          </w14:textFill>
        </w:rPr>
        <w:t>Hex</w:t>
      </w:r>
      <w:r>
        <w:rPr>
          <w:rFonts w:ascii="Roboto"/>
          <w:b/>
          <w:color w:val="000000" w:themeColor="text1"/>
          <w:spacing w:val="-4"/>
          <w:sz w:val="24"/>
          <w:u w:val="single" w:color="64B4F5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b/>
          <w:color w:val="000000" w:themeColor="text1"/>
          <w:sz w:val="24"/>
          <w:u w:val="single" w:color="64B4F5"/>
          <w14:textFill>
            <w14:solidFill>
              <w14:schemeClr w14:val="tx1"/>
            </w14:solidFill>
          </w14:textFill>
        </w:rPr>
        <w:t>to</w:t>
      </w:r>
      <w:r>
        <w:rPr>
          <w:rFonts w:ascii="Roboto"/>
          <w:b/>
          <w:color w:val="000000" w:themeColor="text1"/>
          <w:spacing w:val="-4"/>
          <w:sz w:val="24"/>
          <w:u w:val="single" w:color="64B4F5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b/>
          <w:color w:val="000000" w:themeColor="text1"/>
          <w:sz w:val="24"/>
          <w:u w:val="single" w:color="64B4F5"/>
          <w14:textFill>
            <w14:solidFill>
              <w14:schemeClr w14:val="tx1"/>
            </w14:solidFill>
          </w14:textFill>
        </w:rPr>
        <w:t>RGBA</w:t>
      </w:r>
      <w:r>
        <w:rPr>
          <w:rFonts w:ascii="Roboto"/>
          <w:b/>
          <w:color w:val="000000" w:themeColor="text1"/>
          <w:spacing w:val="-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b/>
          <w:color w:val="000000" w:themeColor="text1"/>
          <w:spacing w:val="-5"/>
          <w:sz w:val="24"/>
          <w14:textFill>
            <w14:solidFill>
              <w14:schemeClr w14:val="tx1"/>
            </w14:solidFill>
          </w14:textFill>
        </w:rPr>
        <w:fldChar w:fldCharType="end"/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and</w:t>
      </w:r>
      <w:r>
        <w:rPr>
          <w:rFonts w:ascii="Roboto"/>
          <w:color w:val="000000" w:themeColor="text1"/>
          <w:spacing w:val="-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instrText xml:space="preserve"> HYPERLINK "https://www.w3schools.com/colors/colors_converter.asp" \h </w:instrTex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ascii="Roboto"/>
          <w:b/>
          <w:color w:val="000000" w:themeColor="text1"/>
          <w:sz w:val="24"/>
          <w:u w:val="single" w:color="64B4F5"/>
          <w14:textFill>
            <w14:solidFill>
              <w14:schemeClr w14:val="tx1"/>
            </w14:solidFill>
          </w14:textFill>
        </w:rPr>
        <w:t>RGB</w:t>
      </w:r>
      <w:r>
        <w:rPr>
          <w:rFonts w:ascii="Roboto"/>
          <w:b/>
          <w:color w:val="000000" w:themeColor="text1"/>
          <w:spacing w:val="-4"/>
          <w:sz w:val="24"/>
          <w:u w:val="single" w:color="64B4F5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b/>
          <w:color w:val="000000" w:themeColor="text1"/>
          <w:sz w:val="24"/>
          <w:u w:val="single" w:color="64B4F5"/>
          <w14:textFill>
            <w14:solidFill>
              <w14:schemeClr w14:val="tx1"/>
            </w14:solidFill>
          </w14:textFill>
        </w:rPr>
        <w:t>to</w:t>
      </w:r>
      <w:r>
        <w:rPr>
          <w:rFonts w:ascii="Roboto"/>
          <w:b/>
          <w:color w:val="000000" w:themeColor="text1"/>
          <w:spacing w:val="-4"/>
          <w:sz w:val="24"/>
          <w:u w:val="single" w:color="64B4F5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b/>
          <w:color w:val="000000" w:themeColor="text1"/>
          <w:sz w:val="24"/>
          <w:u w:val="single" w:color="64B4F5"/>
          <w14:textFill>
            <w14:solidFill>
              <w14:schemeClr w14:val="tx1"/>
            </w14:solidFill>
          </w14:textFill>
        </w:rPr>
        <w:t>Hex</w:t>
      </w:r>
      <w:r>
        <w:rPr>
          <w:rFonts w:ascii="Roboto"/>
          <w:b/>
          <w:color w:val="000000" w:themeColor="text1"/>
          <w:spacing w:val="-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b/>
          <w:color w:val="000000" w:themeColor="text1"/>
          <w:spacing w:val="-5"/>
          <w:sz w:val="24"/>
          <w14:textFill>
            <w14:solidFill>
              <w14:schemeClr w14:val="tx1"/>
            </w14:solidFill>
          </w14:textFill>
        </w:rPr>
        <w:fldChar w:fldCharType="end"/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Color</w:t>
      </w:r>
      <w:r>
        <w:rPr>
          <w:rFonts w:ascii="Roboto"/>
          <w:color w:val="000000" w:themeColor="text1"/>
          <w:spacing w:val="-5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converter</w:t>
      </w:r>
      <w:r>
        <w:rPr>
          <w:rFonts w:ascii="Roboto"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for</w:t>
      </w:r>
      <w:r>
        <w:rPr>
          <w:rFonts w:ascii="Roboto"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your</w:t>
      </w:r>
      <w:r>
        <w:rPr>
          <w:rFonts w:ascii="Roboto"/>
          <w:color w:val="000000" w:themeColor="text1"/>
          <w:spacing w:val="-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future</w:t>
      </w:r>
      <w:r>
        <w:rPr>
          <w:rFonts w:ascii="Roboto"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assistance.</w:t>
      </w:r>
    </w:p>
    <w:p>
      <w:pPr>
        <w:spacing w:before="0" w:line="319" w:lineRule="auto"/>
        <w:ind w:left="944" w:right="578" w:firstLine="0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pict>
          <v:shape id="_x0000_s1112" o:spid="_x0000_s1112" style="position:absolute;left:0pt;margin-left:64.45pt;margin-top:5.4pt;height:3.75pt;width:3.75pt;mso-position-horizontal-relative:page;z-index:251680768;mso-width-relative:page;mso-height-relative:page;" fillcolor="#818181" filled="t" stroked="f" coordorigin="1290,108" coordsize="75,75" path="m1332,183l1323,183,1318,182,1290,151,1290,141,1323,108,1332,108,1365,146,1365,151,1332,183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rFonts w:ascii="Roboto"/>
          <w:color w:val="000000" w:themeColor="text1"/>
          <w:spacing w:val="-1"/>
          <w:sz w:val="24"/>
          <w14:textFill>
            <w14:solidFill>
              <w14:schemeClr w14:val="tx1"/>
            </w14:solidFill>
          </w14:textFill>
        </w:rPr>
        <w:t>Dictionary</w:t>
      </w:r>
      <w:r>
        <w:rPr>
          <w:rFonts w:ascii="Roboto"/>
          <w:color w:val="000000" w:themeColor="text1"/>
          <w:spacing w:val="-1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pacing w:val="-1"/>
          <w:sz w:val="24"/>
          <w14:textFill>
            <w14:solidFill>
              <w14:schemeClr w14:val="tx1"/>
            </w14:solidFill>
          </w14:textFill>
        </w:rPr>
        <w:t>of</w:t>
      </w:r>
      <w:r>
        <w:rPr>
          <w:rFonts w:ascii="Roboto"/>
          <w:color w:val="000000" w:themeColor="text1"/>
          <w:spacing w:val="-1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pacing w:val="-1"/>
          <w:sz w:val="24"/>
          <w14:textFill>
            <w14:solidFill>
              <w14:schemeClr w14:val="tx1"/>
            </w14:solidFill>
          </w14:textFill>
        </w:rPr>
        <w:t>values</w:t>
      </w:r>
      <w:r>
        <w:rPr>
          <w:rFonts w:ascii="Roboto"/>
          <w:color w:val="000000" w:themeColor="text1"/>
          <w:spacing w:val="-1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from</w:t>
      </w:r>
      <w:r>
        <w:rPr>
          <w:rFonts w:ascii="Roboto"/>
          <w:color w:val="000000" w:themeColor="text1"/>
          <w:spacing w:val="-1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{'C0',</w:t>
      </w:r>
      <w:r>
        <w:rPr>
          <w:rFonts w:ascii="Roboto"/>
          <w:color w:val="000000" w:themeColor="text1"/>
          <w:spacing w:val="-1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'C1',</w:t>
      </w:r>
      <w:r>
        <w:rPr>
          <w:rFonts w:ascii="Roboto"/>
          <w:color w:val="000000" w:themeColor="text1"/>
          <w:spacing w:val="-1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'C2',</w:t>
      </w:r>
      <w:r>
        <w:rPr>
          <w:rFonts w:ascii="Roboto"/>
          <w:color w:val="000000" w:themeColor="text1"/>
          <w:spacing w:val="-1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'C3',</w:t>
      </w:r>
      <w:r>
        <w:rPr>
          <w:rFonts w:ascii="Roboto"/>
          <w:color w:val="000000" w:themeColor="text1"/>
          <w:spacing w:val="-1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'C4',</w:t>
      </w:r>
      <w:r>
        <w:rPr>
          <w:rFonts w:ascii="Roboto"/>
          <w:color w:val="000000" w:themeColor="text1"/>
          <w:spacing w:val="-1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'C5',</w:t>
      </w:r>
      <w:r>
        <w:rPr>
          <w:rFonts w:ascii="Roboto"/>
          <w:color w:val="000000" w:themeColor="text1"/>
          <w:spacing w:val="-1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'C6',</w:t>
      </w:r>
      <w:r>
        <w:rPr>
          <w:rFonts w:ascii="Roboto"/>
          <w:color w:val="000000" w:themeColor="text1"/>
          <w:spacing w:val="-1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'C7',</w:t>
      </w:r>
      <w:r>
        <w:rPr>
          <w:rFonts w:ascii="Roboto"/>
          <w:color w:val="000000" w:themeColor="text1"/>
          <w:spacing w:val="-1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'C8',</w:t>
      </w:r>
      <w:r>
        <w:rPr>
          <w:rFonts w:ascii="Roboto"/>
          <w:color w:val="000000" w:themeColor="text1"/>
          <w:spacing w:val="-1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'C9'}</w:t>
      </w:r>
      <w:r>
        <w:rPr>
          <w:rFonts w:ascii="Roboto"/>
          <w:color w:val="000000" w:themeColor="text1"/>
          <w:spacing w:val="-1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represent</w:t>
      </w:r>
      <w:r>
        <w:rPr>
          <w:rFonts w:ascii="Roboto"/>
          <w:color w:val="000000" w:themeColor="text1"/>
          <w:spacing w:val="-1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instrText xml:space="preserve"> HYPERLINK "https://books.google.co.in/books?id=CsjSBwAAQBAJ&amp;pg=PA128&amp;lpg=PA128&amp;dq=What%2Bare%2B%7B%27C0%27%2C%2B%27C1%27%2C%2B%27C2%27%2C%2B%27C3%27%2C%2B%27C4%27%2C%2B%27C5%27%2C%2B%27C6%27%2C%2B%27C7%27%2C%2B%27C8%27%2C%2B%27C9%27%7D%2Bcolors%3F&amp;source=bl&amp;ots=yk_q-tl53W&amp;sig=Xg5F2P_Evs-YnUNr0wpaiZT7uUU&amp;hl=en&amp;sa=X&amp;ved=0ahUKEwipy_WagonaAhUML48KHZu6Dq4Q6AEIPTAC%23v%3Donepage&amp;q=What%20are%20%7B%27C0%27%2C%20%27C1%27%2C%20%27C2%27%2C%20%27C3%27%2C%20%27C4%27%2C%20%27C5%27%2C%20%27C6%27%2C%20%27C7%27%2C%20%27C8%27%2C%20%27C9%27%7D%20colors%3F&amp;f=false" \h </w:instrTex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ascii="Roboto"/>
          <w:b/>
          <w:color w:val="000000" w:themeColor="text1"/>
          <w:sz w:val="24"/>
          <w:u w:val="single" w:color="64B4F5"/>
          <w14:textFill>
            <w14:solidFill>
              <w14:schemeClr w14:val="tx1"/>
            </w14:solidFill>
          </w14:textFill>
        </w:rPr>
        <w:t>Color</w:t>
      </w:r>
      <w:r>
        <w:rPr>
          <w:rFonts w:ascii="Roboto"/>
          <w:b/>
          <w:color w:val="000000" w:themeColor="text1"/>
          <w:sz w:val="24"/>
          <w:u w:val="single" w:color="64B4F5"/>
          <w14:textFill>
            <w14:solidFill>
              <w14:schemeClr w14:val="tx1"/>
            </w14:solidFill>
          </w14:textFill>
        </w:rPr>
        <w:fldChar w:fldCharType="end"/>
      </w:r>
      <w:r>
        <w:rPr>
          <w:rFonts w:ascii="Roboto"/>
          <w:b/>
          <w:color w:val="000000" w:themeColor="text1"/>
          <w:spacing w:val="-5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instrText xml:space="preserve"> HYPERLINK "https://books.google.co.in/books?id=CsjSBwAAQBAJ&amp;pg=PA128&amp;lpg=PA128&amp;dq=What%2Bare%2B%7B%27C0%27%2C%2B%27C1%27%2C%2B%27C2%27%2C%2B%27C3%27%2C%2B%27C4%27%2C%2B%27C5%27%2C%2B%27C6%27%2C%2B%27C7%27%2C%2B%27C8%27%2C%2B%27C9%27%7D%2Bcolors%3F&amp;source=bl&amp;ots=yk_q-tl53W&amp;sig=Xg5F2P_Evs-YnUNr0wpaiZT7uUU&amp;hl=en&amp;sa=X&amp;ved=0ahUKEwipy_WagonaAhUML48KHZu6Dq4Q6AEIPTAC%23v%3Donepage&amp;q=What%20are%20%7B%27C0%27%2C%20%27C1%27%2C%20%27C2%27%2C%20%27C3%27%2C%20%27C4%27%2C%20%27C5%27%2C%20%27C6%27%2C%20%27C7%27%2C%20%27C8%27%2C%20%27C9%27%7D%20colors%3F&amp;f=false" \h </w:instrTex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ascii="Roboto"/>
          <w:b/>
          <w:color w:val="000000" w:themeColor="text1"/>
          <w:sz w:val="24"/>
          <w:u w:val="single" w:color="64B4F5"/>
          <w14:textFill>
            <w14:solidFill>
              <w14:schemeClr w14:val="tx1"/>
            </w14:solidFill>
          </w14:textFill>
        </w:rPr>
        <w:t>Quantization</w:t>
      </w:r>
      <w:r>
        <w:rPr>
          <w:rFonts w:ascii="Roboto"/>
          <w:b/>
          <w:color w:val="000000" w:themeColor="text1"/>
          <w:sz w:val="24"/>
          <w:u w:val="single" w:color="64B4F5"/>
          <w14:textFill>
            <w14:solidFill>
              <w14:schemeClr w14:val="tx1"/>
            </w14:solidFill>
          </w14:textFill>
        </w:rPr>
        <w:fldChar w:fldCharType="end"/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. I have attached a link in the provided notebook that shall guide you to an</w:t>
      </w:r>
      <w:r>
        <w:rPr>
          <w:rFonts w:ascii="Roboto"/>
          <w:color w:val="000000" w:themeColor="text1"/>
          <w:spacing w:val="-5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online</w:t>
      </w:r>
      <w:r>
        <w:rPr>
          <w:rFonts w:ascii="Roboto"/>
          <w:color w:val="000000" w:themeColor="text1"/>
          <w:spacing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book</w:t>
      </w:r>
      <w:r>
        <w:rPr>
          <w:rFonts w:ascii="Roboto"/>
          <w:color w:val="000000" w:themeColor="text1"/>
          <w:spacing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where</w:t>
      </w:r>
      <w:r>
        <w:rPr>
          <w:rFonts w:ascii="Roboto"/>
          <w:color w:val="000000" w:themeColor="text1"/>
          <w:spacing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on</w:t>
      </w:r>
      <w:r>
        <w:rPr>
          <w:rFonts w:ascii="Roboto"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Page-29</w:t>
      </w:r>
      <w:r>
        <w:rPr>
          <w:rFonts w:ascii="Roboto"/>
          <w:color w:val="000000" w:themeColor="text1"/>
          <w:spacing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you</w:t>
      </w:r>
      <w:r>
        <w:rPr>
          <w:rFonts w:ascii="Roboto"/>
          <w:color w:val="000000" w:themeColor="text1"/>
          <w:spacing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could</w:t>
      </w:r>
      <w:r>
        <w:rPr>
          <w:rFonts w:ascii="Roboto"/>
          <w:color w:val="000000" w:themeColor="text1"/>
          <w:spacing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find</w:t>
      </w:r>
      <w:r>
        <w:rPr>
          <w:rFonts w:ascii="Roboto"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specifics.</w:t>
      </w:r>
    </w:p>
    <w:p>
      <w:pPr>
        <w:pStyle w:val="12"/>
        <w:rPr>
          <w:rFonts w:ascii="Roboto"/>
          <w:color w:val="000000" w:themeColor="text1"/>
          <w:sz w:val="37"/>
          <w14:textFill>
            <w14:solidFill>
              <w14:schemeClr w14:val="tx1"/>
            </w14:solidFill>
          </w14:textFill>
        </w:rPr>
      </w:pPr>
    </w:p>
    <w:p>
      <w:pPr>
        <w:spacing w:before="0"/>
        <w:ind w:left="344" w:right="0" w:firstLine="0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My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sole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purpose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of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keeping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you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posted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of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Matplotlib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background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every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now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and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then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is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only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to</w:t>
      </w:r>
    </w:p>
    <w:p>
      <w:pPr>
        <w:spacing w:before="87" w:line="321" w:lineRule="auto"/>
        <w:ind w:left="344" w:right="241" w:firstLine="0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ensure</w:t>
      </w:r>
      <w:r>
        <w:rPr>
          <w:rFonts w:ascii="Roboto"/>
          <w:color w:val="000000" w:themeColor="text1"/>
          <w:spacing w:val="-1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that</w:t>
      </w:r>
      <w:r>
        <w:rPr>
          <w:rFonts w:ascii="Roboto"/>
          <w:color w:val="000000" w:themeColor="text1"/>
          <w:spacing w:val="-1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when</w:t>
      </w:r>
      <w:r>
        <w:rPr>
          <w:rFonts w:ascii="Roboto"/>
          <w:color w:val="000000" w:themeColor="text1"/>
          <w:spacing w:val="-1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you</w:t>
      </w:r>
      <w:r>
        <w:rPr>
          <w:rFonts w:ascii="Roboto"/>
          <w:color w:val="000000" w:themeColor="text1"/>
          <w:spacing w:val="-1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get</w:t>
      </w:r>
      <w:r>
        <w:rPr>
          <w:rFonts w:ascii="Roboto"/>
          <w:color w:val="000000" w:themeColor="text1"/>
          <w:spacing w:val="-1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to</w:t>
      </w:r>
      <w:r>
        <w:rPr>
          <w:rFonts w:ascii="Roboto"/>
          <w:color w:val="000000" w:themeColor="text1"/>
          <w:spacing w:val="-1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production-level</w:t>
      </w:r>
      <w:r>
        <w:rPr>
          <w:rFonts w:ascii="Roboto"/>
          <w:color w:val="000000" w:themeColor="text1"/>
          <w:spacing w:val="-1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and</w:t>
      </w:r>
      <w:r>
        <w:rPr>
          <w:rFonts w:ascii="Roboto"/>
          <w:color w:val="000000" w:themeColor="text1"/>
          <w:spacing w:val="-1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try</w:t>
      </w:r>
      <w:r>
        <w:rPr>
          <w:rFonts w:ascii="Roboto"/>
          <w:color w:val="000000" w:themeColor="text1"/>
          <w:spacing w:val="-1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to</w:t>
      </w:r>
      <w:r>
        <w:rPr>
          <w:rFonts w:ascii="Roboto"/>
          <w:color w:val="000000" w:themeColor="text1"/>
          <w:spacing w:val="-1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customize</w:t>
      </w:r>
      <w:r>
        <w:rPr>
          <w:rFonts w:ascii="Roboto"/>
          <w:color w:val="000000" w:themeColor="text1"/>
          <w:spacing w:val="-1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</w:t>
      </w:r>
      <w:r>
        <w:rPr>
          <w:rFonts w:ascii="Roboto"/>
          <w:color w:val="000000" w:themeColor="text1"/>
          <w:spacing w:val="-1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plot</w:t>
      </w:r>
      <w:r>
        <w:rPr>
          <w:rFonts w:ascii="Roboto"/>
          <w:color w:val="000000" w:themeColor="text1"/>
          <w:spacing w:val="-1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as</w:t>
      </w:r>
      <w:r>
        <w:rPr>
          <w:rFonts w:ascii="Roboto"/>
          <w:color w:val="000000" w:themeColor="text1"/>
          <w:spacing w:val="-1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per</w:t>
      </w:r>
      <w:r>
        <w:rPr>
          <w:rFonts w:ascii="Roboto"/>
          <w:color w:val="000000" w:themeColor="text1"/>
          <w:spacing w:val="-1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your</w:t>
      </w:r>
      <w:r>
        <w:rPr>
          <w:rFonts w:ascii="Roboto"/>
          <w:color w:val="000000" w:themeColor="text1"/>
          <w:spacing w:val="-1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analysis,</w:t>
      </w:r>
      <w:r>
        <w:rPr>
          <w:rFonts w:ascii="Roboto"/>
          <w:color w:val="000000" w:themeColor="text1"/>
          <w:spacing w:val="-1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you</w:t>
      </w:r>
      <w:r>
        <w:rPr>
          <w:rFonts w:ascii="Roboto"/>
          <w:color w:val="000000" w:themeColor="text1"/>
          <w:spacing w:val="-5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should know what is ACTUALLY running in the background. This shall empower you to</w:t>
      </w:r>
      <w:r>
        <w:rPr>
          <w:rFonts w:ascii="Roboto"/>
          <w:color w:val="000000" w:themeColor="text1"/>
          <w:spacing w:val="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accordingly tweak parameters here and there. Let us now look into few Seaborn options for</w:t>
      </w:r>
      <w:r>
        <w:rPr>
          <w:rFonts w:ascii="Roboto"/>
          <w:color w:val="000000" w:themeColor="text1"/>
          <w:spacing w:val="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colors:</w:t>
      </w:r>
    </w:p>
    <w:p>
      <w:pPr>
        <w:pStyle w:val="12"/>
        <w:spacing w:before="3"/>
        <w:rPr>
          <w:rFonts w:ascii="Roboto"/>
          <w:color w:val="000000" w:themeColor="text1"/>
          <w:sz w:val="38"/>
          <w14:textFill>
            <w14:solidFill>
              <w14:schemeClr w14:val="tx1"/>
            </w14:solidFill>
          </w14:textFill>
        </w:rPr>
      </w:pPr>
    </w:p>
    <w:p>
      <w:pPr>
        <w:spacing w:before="0"/>
        <w:ind w:left="314" w:right="0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#</w:t>
      </w:r>
      <w:r>
        <w:rPr>
          <w:color w:val="000000" w:themeColor="text1"/>
          <w:spacing w:val="-23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Importing</w:t>
      </w:r>
      <w:r>
        <w:rPr>
          <w:color w:val="000000" w:themeColor="text1"/>
          <w:spacing w:val="-22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required</w:t>
      </w:r>
      <w:r>
        <w:rPr>
          <w:color w:val="000000" w:themeColor="text1"/>
          <w:spacing w:val="-23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Libraries:</w:t>
      </w:r>
    </w:p>
    <w:p>
      <w:pPr>
        <w:spacing w:before="48" w:line="290" w:lineRule="auto"/>
        <w:ind w:left="314" w:right="8481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import numpy as np</w:t>
      </w:r>
      <w:r>
        <w:rPr>
          <w:color w:val="000000" w:themeColor="text1"/>
          <w:spacing w:val="-10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import</w:t>
      </w:r>
      <w:r>
        <w:rPr>
          <w:color w:val="000000" w:themeColor="text1"/>
          <w:spacing w:val="-20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pandas</w:t>
      </w:r>
      <w:r>
        <w:rPr>
          <w:color w:val="000000" w:themeColor="text1"/>
          <w:spacing w:val="-20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as</w:t>
      </w:r>
      <w:r>
        <w:rPr>
          <w:color w:val="000000" w:themeColor="text1"/>
          <w:spacing w:val="-20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pd</w:t>
      </w:r>
    </w:p>
    <w:p>
      <w:pPr>
        <w:spacing w:before="1" w:line="290" w:lineRule="auto"/>
        <w:ind w:left="314" w:right="7195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pacing w:val="-1"/>
          <w:w w:val="105"/>
          <w:sz w:val="19"/>
          <w14:textFill>
            <w14:solidFill>
              <w14:schemeClr w14:val="tx1"/>
            </w14:solidFill>
          </w14:textFill>
        </w:rPr>
        <w:t>import</w:t>
      </w:r>
      <w:r>
        <w:rPr>
          <w:color w:val="000000" w:themeColor="text1"/>
          <w:spacing w:val="-23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pacing w:val="-1"/>
          <w:w w:val="105"/>
          <w:sz w:val="19"/>
          <w14:textFill>
            <w14:solidFill>
              <w14:schemeClr w14:val="tx1"/>
            </w14:solidFill>
          </w14:textFill>
        </w:rPr>
        <w:t>matplotlib.pyplot</w:t>
      </w:r>
      <w:r>
        <w:rPr>
          <w:color w:val="000000" w:themeColor="text1"/>
          <w:spacing w:val="-22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as</w:t>
      </w:r>
      <w:r>
        <w:rPr>
          <w:color w:val="000000" w:themeColor="text1"/>
          <w:spacing w:val="-22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plt</w:t>
      </w:r>
      <w:r>
        <w:rPr>
          <w:color w:val="000000" w:themeColor="text1"/>
          <w:spacing w:val="-10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import</w:t>
      </w:r>
      <w:r>
        <w:rPr>
          <w:color w:val="000000" w:themeColor="text1"/>
          <w:spacing w:val="-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seaborn</w:t>
      </w:r>
      <w:r>
        <w:rPr>
          <w:color w:val="000000" w:themeColor="text1"/>
          <w:spacing w:val="-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as</w:t>
      </w:r>
      <w:r>
        <w:rPr>
          <w:color w:val="000000" w:themeColor="text1"/>
          <w:spacing w:val="-6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sns</w:t>
      </w:r>
    </w:p>
    <w:p>
      <w:pPr>
        <w:spacing w:before="2"/>
        <w:ind w:left="314" w:right="0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%matplotlib</w:t>
      </w:r>
      <w:r>
        <w:rPr>
          <w:color w:val="000000" w:themeColor="text1"/>
          <w:spacing w:val="31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inline</w:t>
      </w:r>
    </w:p>
    <w:p>
      <w:pPr>
        <w:pStyle w:val="12"/>
        <w:rPr>
          <w:color w:val="000000" w:themeColor="text1"/>
          <w:sz w:val="18"/>
          <w14:textFill>
            <w14:solidFill>
              <w14:schemeClr w14:val="tx1"/>
            </w14:solidFill>
          </w14:textFill>
        </w:rPr>
      </w:pPr>
    </w:p>
    <w:p>
      <w:pPr>
        <w:spacing w:before="107" w:line="290" w:lineRule="auto"/>
        <w:ind w:left="314" w:right="2261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#</w:t>
      </w:r>
      <w:r>
        <w:rPr>
          <w:color w:val="000000" w:themeColor="text1"/>
          <w:spacing w:val="-14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Setting</w:t>
      </w:r>
      <w:r>
        <w:rPr>
          <w:color w:val="000000" w:themeColor="text1"/>
          <w:spacing w:val="-13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a</w:t>
      </w:r>
      <w:r>
        <w:rPr>
          <w:color w:val="000000" w:themeColor="text1"/>
          <w:spacing w:val="-14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figure</w:t>
      </w:r>
      <w:r>
        <w:rPr>
          <w:color w:val="000000" w:themeColor="text1"/>
          <w:spacing w:val="-13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size</w:t>
      </w:r>
      <w:r>
        <w:rPr>
          <w:color w:val="000000" w:themeColor="text1"/>
          <w:spacing w:val="-13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for</w:t>
      </w:r>
      <w:r>
        <w:rPr>
          <w:color w:val="000000" w:themeColor="text1"/>
          <w:spacing w:val="-14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all</w:t>
      </w:r>
      <w:r>
        <w:rPr>
          <w:color w:val="000000" w:themeColor="text1"/>
          <w:spacing w:val="-13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the</w:t>
      </w:r>
      <w:r>
        <w:rPr>
          <w:color w:val="000000" w:themeColor="text1"/>
          <w:spacing w:val="-13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plots</w:t>
      </w:r>
      <w:r>
        <w:rPr>
          <w:color w:val="000000" w:themeColor="text1"/>
          <w:spacing w:val="-14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we</w:t>
      </w:r>
      <w:r>
        <w:rPr>
          <w:color w:val="000000" w:themeColor="text1"/>
          <w:spacing w:val="-13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shall</w:t>
      </w:r>
      <w:r>
        <w:rPr>
          <w:color w:val="000000" w:themeColor="text1"/>
          <w:spacing w:val="-13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be</w:t>
      </w:r>
      <w:r>
        <w:rPr>
          <w:color w:val="000000" w:themeColor="text1"/>
          <w:spacing w:val="-14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drawing</w:t>
      </w:r>
      <w:r>
        <w:rPr>
          <w:color w:val="000000" w:themeColor="text1"/>
          <w:spacing w:val="-13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in</w:t>
      </w:r>
      <w:r>
        <w:rPr>
          <w:color w:val="000000" w:themeColor="text1"/>
          <w:spacing w:val="-13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this</w:t>
      </w:r>
      <w:r>
        <w:rPr>
          <w:color w:val="000000" w:themeColor="text1"/>
          <w:spacing w:val="-14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kernel:</w:t>
      </w:r>
      <w:r>
        <w:rPr>
          <w:color w:val="000000" w:themeColor="text1"/>
          <w:spacing w:val="-106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sns.set(rc={"figure.figsize":</w:t>
      </w:r>
      <w:r>
        <w:rPr>
          <w:color w:val="000000" w:themeColor="text1"/>
          <w:spacing w:val="-5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(6,</w:t>
      </w:r>
      <w:r>
        <w:rPr>
          <w:color w:val="000000" w:themeColor="text1"/>
          <w:spacing w:val="-4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6)})</w:t>
      </w: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1"/>
        <w:rPr>
          <w:color w:val="000000" w:themeColor="text1"/>
          <w:sz w:val="18"/>
          <w14:textFill>
            <w14:solidFill>
              <w14:schemeClr w14:val="tx1"/>
            </w14:solidFill>
          </w14:textFill>
        </w:rPr>
      </w:pPr>
    </w:p>
    <w:p>
      <w:pPr>
        <w:spacing w:before="97"/>
        <w:ind w:left="194" w:right="0" w:firstLine="0"/>
        <w:jc w:val="left"/>
        <w:rPr>
          <w:rFonts w:ascii="Roboto" w:hAnsi="Roboto"/>
          <w:color w:val="000000" w:themeColor="text1"/>
          <w:sz w:val="34"/>
          <w14:textFill>
            <w14:solidFill>
              <w14:schemeClr w14:val="tx1"/>
            </w14:solidFill>
          </w14:textFill>
        </w:rPr>
      </w:pPr>
      <w:r>
        <w:rPr>
          <w:rFonts w:ascii="Segoe UI Symbol" w:hAnsi="Segoe UI Symbol"/>
          <w:color w:val="000000" w:themeColor="text1"/>
          <w:position w:val="-7"/>
          <w:sz w:val="36"/>
          <w14:textFill>
            <w14:solidFill>
              <w14:schemeClr w14:val="tx1"/>
            </w14:solidFill>
          </w14:textFill>
        </w:rPr>
        <w:t></w:t>
      </w:r>
      <w:r>
        <w:rPr>
          <w:rFonts w:ascii="Segoe UI Symbol" w:hAnsi="Segoe UI Symbol"/>
          <w:color w:val="000000" w:themeColor="text1"/>
          <w:spacing w:val="79"/>
          <w:position w:val="-7"/>
          <w:sz w:val="3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34"/>
          <w14:textFill>
            <w14:solidFill>
              <w14:schemeClr w14:val="tx1"/>
            </w14:solidFill>
          </w14:textFill>
        </w:rPr>
        <w:t>Building</w:t>
      </w:r>
      <w:r>
        <w:rPr>
          <w:rFonts w:ascii="Roboto" w:hAnsi="Roboto"/>
          <w:color w:val="000000" w:themeColor="text1"/>
          <w:spacing w:val="-1"/>
          <w:sz w:val="3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34"/>
          <w14:textFill>
            <w14:solidFill>
              <w14:schemeClr w14:val="tx1"/>
            </w14:solidFill>
          </w14:textFill>
        </w:rPr>
        <w:t>color palettes:</w:t>
      </w:r>
    </w:p>
    <w:p>
      <w:pPr>
        <w:spacing w:after="0"/>
        <w:jc w:val="left"/>
        <w:rPr>
          <w:rFonts w:ascii="Roboto" w:hAnsi="Roboto"/>
          <w:color w:val="000000" w:themeColor="text1"/>
          <w:sz w:val="34"/>
          <w14:textFill>
            <w14:solidFill>
              <w14:schemeClr w14:val="tx1"/>
            </w14:solidFill>
          </w14:textFill>
        </w:rPr>
        <w:sectPr>
          <w:headerReference r:id="rId78" w:type="default"/>
          <w:footerReference r:id="rId79" w:type="default"/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</w:sectPr>
      </w:pPr>
    </w:p>
    <w:p>
      <w:pPr>
        <w:pStyle w:val="12"/>
        <w:spacing w:before="6"/>
        <w:rPr>
          <w:rFonts w:ascii="Roboto"/>
          <w:color w:val="000000" w:themeColor="text1"/>
          <w:sz w:val="15"/>
          <w14:textFill>
            <w14:solidFill>
              <w14:schemeClr w14:val="tx1"/>
            </w14:solidFill>
          </w14:textFill>
        </w:rPr>
      </w:pPr>
    </w:p>
    <w:p>
      <w:pPr>
        <w:spacing w:before="70" w:line="290" w:lineRule="auto"/>
        <w:ind w:left="314" w:right="4851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current_palette</w:t>
      </w:r>
      <w:r>
        <w:rPr>
          <w:color w:val="000000" w:themeColor="text1"/>
          <w:spacing w:val="38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=</w:t>
      </w:r>
      <w:r>
        <w:rPr>
          <w:color w:val="000000" w:themeColor="text1"/>
          <w:spacing w:val="39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sns.color_palette()</w:t>
      </w:r>
      <w:r>
        <w:rPr>
          <w:color w:val="000000" w:themeColor="text1"/>
          <w:spacing w:val="-101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sns.palplot(current_palette)</w:t>
      </w:r>
    </w:p>
    <w:p>
      <w:pPr>
        <w:pStyle w:val="12"/>
        <w:spacing w:before="2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621665</wp:posOffset>
            </wp:positionH>
            <wp:positionV relativeFrom="paragraph">
              <wp:posOffset>167005</wp:posOffset>
            </wp:positionV>
            <wp:extent cx="205105" cy="158750"/>
            <wp:effectExtent l="0" t="0" r="0" b="0"/>
            <wp:wrapTopAndBottom/>
            <wp:docPr id="23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image32.png"/>
                    <pic:cNvPicPr>
                      <a:picLocks noChangeAspect="1"/>
                    </pic:cNvPicPr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322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226060</wp:posOffset>
            </wp:positionV>
            <wp:extent cx="5305425" cy="514350"/>
            <wp:effectExtent l="0" t="0" r="0" b="0"/>
            <wp:wrapTopAndBottom/>
            <wp:docPr id="241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72.png"/>
                    <pic:cNvPicPr>
                      <a:picLocks noChangeAspect="1"/>
                    </pic:cNvPicPr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2"/>
        <w:rPr>
          <w:color w:val="000000" w:themeColor="text1"/>
          <w:sz w:val="18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18"/>
          <w14:textFill>
            <w14:solidFill>
              <w14:schemeClr w14:val="tx1"/>
            </w14:solidFill>
          </w14:textFill>
        </w:rPr>
      </w:pPr>
    </w:p>
    <w:p>
      <w:pPr>
        <w:spacing w:before="146" w:line="316" w:lineRule="auto"/>
        <w:ind w:left="344" w:right="0" w:firstLine="0"/>
        <w:jc w:val="left"/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Roboto" w:hAns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The</w:t>
      </w:r>
      <w:r>
        <w:rPr>
          <w:rFonts w:ascii="Roboto" w:hAnsi="Roboto"/>
          <w:color w:val="000000" w:themeColor="text1"/>
          <w:spacing w:val="32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most</w:t>
      </w:r>
      <w:r>
        <w:rPr>
          <w:rFonts w:ascii="Roboto" w:hAnsi="Roboto"/>
          <w:color w:val="000000" w:themeColor="text1"/>
          <w:spacing w:val="33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important</w:t>
      </w:r>
      <w:r>
        <w:rPr>
          <w:rFonts w:ascii="Roboto" w:hAnsi="Roboto"/>
          <w:color w:val="000000" w:themeColor="text1"/>
          <w:spacing w:val="33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function</w:t>
      </w:r>
      <w:r>
        <w:rPr>
          <w:rFonts w:ascii="Roboto" w:hAnsi="Roboto"/>
          <w:color w:val="000000" w:themeColor="text1"/>
          <w:spacing w:val="33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for</w:t>
      </w:r>
      <w:r>
        <w:rPr>
          <w:rFonts w:ascii="Roboto" w:hAnsi="Roboto"/>
          <w:color w:val="000000" w:themeColor="text1"/>
          <w:spacing w:val="33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working</w:t>
      </w:r>
      <w:r>
        <w:rPr>
          <w:rFonts w:ascii="Roboto" w:hAnsi="Roboto"/>
          <w:color w:val="000000" w:themeColor="text1"/>
          <w:spacing w:val="33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with</w:t>
      </w:r>
      <w:r>
        <w:rPr>
          <w:rFonts w:ascii="Roboto" w:hAnsi="Roboto"/>
          <w:color w:val="000000" w:themeColor="text1"/>
          <w:spacing w:val="33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discrete</w:t>
      </w:r>
      <w:r>
        <w:rPr>
          <w:rFonts w:ascii="Roboto" w:hAnsi="Roboto"/>
          <w:color w:val="000000" w:themeColor="text1"/>
          <w:spacing w:val="33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color</w:t>
      </w:r>
      <w:r>
        <w:rPr>
          <w:rFonts w:ascii="Roboto" w:hAnsi="Roboto"/>
          <w:color w:val="000000" w:themeColor="text1"/>
          <w:spacing w:val="33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palettes</w:t>
      </w:r>
      <w:r>
        <w:rPr>
          <w:rFonts w:ascii="Roboto" w:hAnsi="Roboto"/>
          <w:color w:val="000000" w:themeColor="text1"/>
          <w:spacing w:val="33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is</w:t>
      </w:r>
      <w:r>
        <w:rPr>
          <w:rFonts w:ascii="Roboto" w:hAnsi="Roboto"/>
          <w:color w:val="000000" w:themeColor="text1"/>
          <w:spacing w:val="47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  <w:color w:val="000000" w:themeColor="text1"/>
          <w:w w:val="95"/>
          <w:sz w:val="21"/>
          <w14:textFill>
            <w14:solidFill>
              <w14:schemeClr w14:val="tx1"/>
            </w14:solidFill>
          </w14:textFill>
        </w:rPr>
        <w:t>color_palette()</w:t>
      </w:r>
      <w:r>
        <w:rPr>
          <w:b/>
          <w:color w:val="000000" w:themeColor="text1"/>
          <w:spacing w:val="-42"/>
          <w:w w:val="95"/>
          <w:sz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.</w:t>
      </w:r>
      <w:r>
        <w:rPr>
          <w:rFonts w:ascii="Roboto" w:hAnsi="Roboto"/>
          <w:color w:val="000000" w:themeColor="text1"/>
          <w:spacing w:val="27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This</w:t>
      </w:r>
      <w:r>
        <w:rPr>
          <w:rFonts w:ascii="Roboto" w:hAnsi="Roboto"/>
          <w:color w:val="000000" w:themeColor="text1"/>
          <w:spacing w:val="-54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function</w:t>
      </w:r>
      <w:r>
        <w:rPr>
          <w:rFonts w:ascii="Roboto" w:hAns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provides</w:t>
      </w:r>
      <w:r>
        <w:rPr>
          <w:rFonts w:ascii="Roboto" w:hAns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an</w:t>
      </w:r>
      <w:r>
        <w:rPr>
          <w:rFonts w:ascii="Roboto" w:hAns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interface</w:t>
      </w:r>
      <w:r>
        <w:rPr>
          <w:rFonts w:ascii="Roboto" w:hAns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to</w:t>
      </w:r>
      <w:r>
        <w:rPr>
          <w:rFonts w:ascii="Roboto" w:hAns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many</w:t>
      </w:r>
      <w:r>
        <w:rPr>
          <w:rFonts w:ascii="Roboto" w:hAns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(though</w:t>
      </w:r>
      <w:r>
        <w:rPr>
          <w:rFonts w:ascii="Roboto" w:hAns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not</w:t>
      </w:r>
      <w:r>
        <w:rPr>
          <w:rFonts w:ascii="Roboto" w:hAns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all)</w:t>
      </w:r>
      <w:r>
        <w:rPr>
          <w:rFonts w:ascii="Roboto" w:hAns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of</w:t>
      </w:r>
      <w:r>
        <w:rPr>
          <w:rFonts w:ascii="Roboto" w:hAns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the</w:t>
      </w:r>
      <w:r>
        <w:rPr>
          <w:rFonts w:ascii="Roboto" w:hAns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possible</w:t>
      </w:r>
      <w:r>
        <w:rPr>
          <w:rFonts w:ascii="Roboto" w:hAns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ways</w:t>
      </w:r>
      <w:r>
        <w:rPr>
          <w:rFonts w:ascii="Roboto" w:hAns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you</w:t>
      </w:r>
      <w:r>
        <w:rPr>
          <w:rFonts w:ascii="Roboto" w:hAns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can</w:t>
      </w:r>
      <w:r>
        <w:rPr>
          <w:rFonts w:ascii="Roboto" w:hAns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generate</w:t>
      </w:r>
      <w:r>
        <w:rPr>
          <w:rFonts w:ascii="Roboto" w:hAnsi="Roboto"/>
          <w:color w:val="000000" w:themeColor="text1"/>
          <w:spacing w:val="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colors</w:t>
      </w:r>
      <w:r>
        <w:rPr>
          <w:rFonts w:ascii="Roboto" w:hAns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in</w:t>
      </w:r>
      <w:r>
        <w:rPr>
          <w:rFonts w:ascii="Roboto" w:hAns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seaborn,</w:t>
      </w:r>
      <w:r>
        <w:rPr>
          <w:rFonts w:ascii="Roboto" w:hAns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and</w:t>
      </w:r>
      <w:r>
        <w:rPr>
          <w:rFonts w:ascii="Roboto" w:hAns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it’s</w:t>
      </w:r>
      <w:r>
        <w:rPr>
          <w:rFonts w:ascii="Roboto" w:hAns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used</w:t>
      </w:r>
      <w:r>
        <w:rPr>
          <w:rFonts w:ascii="Roboto" w:hAns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internally</w:t>
      </w:r>
      <w:r>
        <w:rPr>
          <w:rFonts w:ascii="Roboto" w:hAns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by</w:t>
      </w:r>
      <w:r>
        <w:rPr>
          <w:rFonts w:ascii="Roboto" w:hAns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any</w:t>
      </w:r>
      <w:r>
        <w:rPr>
          <w:rFonts w:ascii="Roboto" w:hAns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function</w:t>
      </w:r>
      <w:r>
        <w:rPr>
          <w:rFonts w:ascii="Roboto" w:hAns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that</w:t>
      </w:r>
      <w:r>
        <w:rPr>
          <w:rFonts w:ascii="Roboto" w:hAns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has</w:t>
      </w:r>
      <w:r>
        <w:rPr>
          <w:rFonts w:ascii="Roboto" w:hAns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</w:t>
      </w:r>
      <w:r>
        <w:rPr>
          <w:rFonts w:ascii="Roboto" w:hAnsi="Roboto"/>
          <w:color w:val="000000" w:themeColor="text1"/>
          <w:spacing w:val="3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  <w:color w:val="000000" w:themeColor="text1"/>
          <w:sz w:val="21"/>
          <w14:textFill>
            <w14:solidFill>
              <w14:schemeClr w14:val="tx1"/>
            </w14:solidFill>
          </w14:textFill>
        </w:rPr>
        <w:t>palette</w:t>
      </w:r>
      <w:r>
        <w:rPr>
          <w:b/>
          <w:color w:val="000000" w:themeColor="text1"/>
          <w:spacing w:val="-27"/>
          <w:sz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argument</w:t>
      </w:r>
      <w:r>
        <w:rPr>
          <w:rFonts w:ascii="Roboto" w:hAns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(and</w:t>
      </w:r>
      <w:r>
        <w:rPr>
          <w:rFonts w:ascii="Roboto" w:hAns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in</w:t>
      </w:r>
      <w:r>
        <w:rPr>
          <w:rFonts w:ascii="Roboto" w:hAnsi="Roboto"/>
          <w:color w:val="000000" w:themeColor="text1"/>
          <w:spacing w:val="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some</w:t>
      </w:r>
      <w:r>
        <w:rPr>
          <w:rFonts w:ascii="Roboto" w:hAnsi="Roboto"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cases</w:t>
      </w:r>
      <w:r>
        <w:rPr>
          <w:rFonts w:ascii="Roboto" w:hAnsi="Roboto"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for</w:t>
      </w:r>
      <w:r>
        <w:rPr>
          <w:rFonts w:ascii="Roboto" w:hAnsi="Roboto"/>
          <w:color w:val="000000" w:themeColor="text1"/>
          <w:spacing w:val="-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</w:t>
      </w:r>
      <w:r>
        <w:rPr>
          <w:rFonts w:ascii="Roboto" w:hAnsi="Roboto"/>
          <w:color w:val="000000" w:themeColor="text1"/>
          <w:spacing w:val="4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  <w:color w:val="000000" w:themeColor="text1"/>
          <w:sz w:val="21"/>
          <w14:textFill>
            <w14:solidFill>
              <w14:schemeClr w14:val="tx1"/>
            </w14:solidFill>
          </w14:textFill>
        </w:rPr>
        <w:t>color</w:t>
      </w:r>
      <w:r>
        <w:rPr>
          <w:b/>
          <w:color w:val="000000" w:themeColor="text1"/>
          <w:spacing w:val="-12"/>
          <w:sz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argument</w:t>
      </w:r>
      <w:r>
        <w:rPr>
          <w:rFonts w:ascii="Roboto" w:hAnsi="Roboto"/>
          <w:color w:val="000000" w:themeColor="text1"/>
          <w:spacing w:val="-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when</w:t>
      </w:r>
      <w:r>
        <w:rPr>
          <w:rFonts w:ascii="Roboto" w:hAnsi="Roboto"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multiple</w:t>
      </w:r>
      <w:r>
        <w:rPr>
          <w:rFonts w:ascii="Roboto" w:hAnsi="Roboto"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colors</w:t>
      </w:r>
      <w:r>
        <w:rPr>
          <w:rFonts w:ascii="Roboto" w:hAnsi="Roboto"/>
          <w:color w:val="000000" w:themeColor="text1"/>
          <w:spacing w:val="-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are</w:t>
      </w:r>
      <w:r>
        <w:rPr>
          <w:rFonts w:ascii="Roboto" w:hAnsi="Roboto"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needed).</w:t>
      </w:r>
    </w:p>
    <w:p>
      <w:pPr>
        <w:spacing w:before="129" w:line="321" w:lineRule="auto"/>
        <w:ind w:left="344" w:right="585" w:firstLine="45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21"/>
          <w14:textFill>
            <w14:solidFill>
              <w14:schemeClr w14:val="tx1"/>
            </w14:solidFill>
          </w14:textFill>
        </w:rPr>
        <w:t>color_palette()</w:t>
      </w:r>
      <w:r>
        <w:rPr>
          <w:b/>
          <w:color w:val="000000" w:themeColor="text1"/>
          <w:spacing w:val="-15"/>
          <w:sz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will</w:t>
      </w:r>
      <w:r>
        <w:rPr>
          <w:rFonts w:ascii="Roboto"/>
          <w:color w:val="000000" w:themeColor="text1"/>
          <w:spacing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accept</w:t>
      </w:r>
      <w:r>
        <w:rPr>
          <w:rFonts w:ascii="Roboto"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name</w:t>
      </w:r>
      <w:r>
        <w:rPr>
          <w:rFonts w:ascii="Roboto"/>
          <w:color w:val="000000" w:themeColor="text1"/>
          <w:spacing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of</w:t>
      </w:r>
      <w:r>
        <w:rPr>
          <w:rFonts w:ascii="Roboto"/>
          <w:color w:val="000000" w:themeColor="text1"/>
          <w:spacing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any</w:t>
      </w:r>
      <w:r>
        <w:rPr>
          <w:rFonts w:ascii="Roboto"/>
          <w:color w:val="000000" w:themeColor="text1"/>
          <w:spacing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seaborn</w:t>
      </w:r>
      <w:r>
        <w:rPr>
          <w:rFonts w:ascii="Roboto"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palette</w:t>
      </w:r>
      <w:r>
        <w:rPr>
          <w:rFonts w:ascii="Roboto"/>
          <w:color w:val="000000" w:themeColor="text1"/>
          <w:spacing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or</w:t>
      </w:r>
      <w:r>
        <w:rPr>
          <w:rFonts w:ascii="Roboto"/>
          <w:color w:val="000000" w:themeColor="text1"/>
          <w:spacing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matplotlib</w:t>
      </w:r>
      <w:r>
        <w:rPr>
          <w:rFonts w:ascii="Roboto"/>
          <w:color w:val="000000" w:themeColor="text1"/>
          <w:spacing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colormap</w:t>
      </w:r>
      <w:r>
        <w:rPr>
          <w:rFonts w:ascii="Roboto"/>
          <w:color w:val="000000" w:themeColor="text1"/>
          <w:spacing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(except</w:t>
      </w:r>
      <w:r>
        <w:rPr>
          <w:rFonts w:ascii="Roboto"/>
          <w:color w:val="000000" w:themeColor="text1"/>
          <w:spacing w:val="-5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  <w:color w:val="000000" w:themeColor="text1"/>
          <w:w w:val="95"/>
          <w:sz w:val="21"/>
          <w14:textFill>
            <w14:solidFill>
              <w14:schemeClr w14:val="tx1"/>
            </w14:solidFill>
          </w14:textFill>
        </w:rPr>
        <w:t>jet</w:t>
      </w:r>
      <w:r>
        <w:rPr>
          <w:b/>
          <w:color w:val="000000" w:themeColor="text1"/>
          <w:spacing w:val="-59"/>
          <w:w w:val="95"/>
          <w:sz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,</w:t>
      </w:r>
      <w:r>
        <w:rPr>
          <w:rFonts w:ascii="Roboto"/>
          <w:color w:val="000000" w:themeColor="text1"/>
          <w:spacing w:val="11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which</w:t>
      </w:r>
      <w:r>
        <w:rPr>
          <w:rFonts w:ascii="Roboto"/>
          <w:color w:val="000000" w:themeColor="text1"/>
          <w:spacing w:val="11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you</w:t>
      </w:r>
      <w:r>
        <w:rPr>
          <w:rFonts w:ascii="Roboto"/>
          <w:color w:val="000000" w:themeColor="text1"/>
          <w:spacing w:val="11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should</w:t>
      </w:r>
      <w:r>
        <w:rPr>
          <w:rFonts w:ascii="Roboto"/>
          <w:color w:val="000000" w:themeColor="text1"/>
          <w:spacing w:val="11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never</w:t>
      </w:r>
      <w:r>
        <w:rPr>
          <w:rFonts w:ascii="Roboto"/>
          <w:color w:val="000000" w:themeColor="text1"/>
          <w:spacing w:val="12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use).</w:t>
      </w:r>
      <w:r>
        <w:rPr>
          <w:rFonts w:ascii="Roboto"/>
          <w:color w:val="000000" w:themeColor="text1"/>
          <w:spacing w:val="11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It</w:t>
      </w:r>
      <w:r>
        <w:rPr>
          <w:rFonts w:ascii="Roboto"/>
          <w:color w:val="000000" w:themeColor="text1"/>
          <w:spacing w:val="11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can</w:t>
      </w:r>
      <w:r>
        <w:rPr>
          <w:rFonts w:ascii="Roboto"/>
          <w:color w:val="000000" w:themeColor="text1"/>
          <w:spacing w:val="11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also</w:t>
      </w:r>
      <w:r>
        <w:rPr>
          <w:rFonts w:ascii="Roboto"/>
          <w:color w:val="000000" w:themeColor="text1"/>
          <w:spacing w:val="11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take</w:t>
      </w:r>
      <w:r>
        <w:rPr>
          <w:rFonts w:ascii="Roboto"/>
          <w:color w:val="000000" w:themeColor="text1"/>
          <w:spacing w:val="11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a</w:t>
      </w:r>
      <w:r>
        <w:rPr>
          <w:rFonts w:ascii="Roboto"/>
          <w:color w:val="000000" w:themeColor="text1"/>
          <w:spacing w:val="11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list</w:t>
      </w:r>
      <w:r>
        <w:rPr>
          <w:rFonts w:ascii="Roboto"/>
          <w:color w:val="000000" w:themeColor="text1"/>
          <w:spacing w:val="11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of</w:t>
      </w:r>
      <w:r>
        <w:rPr>
          <w:rFonts w:ascii="Roboto"/>
          <w:color w:val="000000" w:themeColor="text1"/>
          <w:spacing w:val="11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colors</w:t>
      </w:r>
      <w:r>
        <w:rPr>
          <w:rFonts w:ascii="Roboto"/>
          <w:color w:val="000000" w:themeColor="text1"/>
          <w:spacing w:val="11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specified</w:t>
      </w:r>
      <w:r>
        <w:rPr>
          <w:rFonts w:ascii="Roboto"/>
          <w:color w:val="000000" w:themeColor="text1"/>
          <w:spacing w:val="11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in</w:t>
      </w:r>
      <w:r>
        <w:rPr>
          <w:rFonts w:ascii="Roboto"/>
          <w:color w:val="000000" w:themeColor="text1"/>
          <w:spacing w:val="11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any</w:t>
      </w:r>
      <w:r>
        <w:rPr>
          <w:rFonts w:ascii="Roboto"/>
          <w:color w:val="000000" w:themeColor="text1"/>
          <w:spacing w:val="12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24"/>
          <w14:textFill>
            <w14:solidFill>
              <w14:schemeClr w14:val="tx1"/>
            </w14:solidFill>
          </w14:textFill>
        </w:rPr>
        <w:t>valid</w:t>
      </w:r>
      <w:r>
        <w:rPr>
          <w:rFonts w:ascii="Roboto"/>
          <w:color w:val="000000" w:themeColor="text1"/>
          <w:spacing w:val="1"/>
          <w:w w:val="9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matplotlib format (RGB tuples, hex color codes, or HTML color names). The return value is</w:t>
      </w:r>
      <w:r>
        <w:rPr>
          <w:rFonts w:ascii="Roboto"/>
          <w:color w:val="000000" w:themeColor="text1"/>
          <w:spacing w:val="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always</w:t>
      </w:r>
      <w:r>
        <w:rPr>
          <w:rFonts w:ascii="Roboto"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</w:t>
      </w:r>
      <w:r>
        <w:rPr>
          <w:rFonts w:ascii="Roboto"/>
          <w:color w:val="000000" w:themeColor="text1"/>
          <w:spacing w:val="-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list</w:t>
      </w:r>
      <w:r>
        <w:rPr>
          <w:rFonts w:ascii="Roboto"/>
          <w:color w:val="000000" w:themeColor="text1"/>
          <w:spacing w:val="-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of</w:t>
      </w:r>
      <w:r>
        <w:rPr>
          <w:rFonts w:ascii="Roboto"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RGB</w:t>
      </w:r>
      <w:r>
        <w:rPr>
          <w:rFonts w:ascii="Roboto"/>
          <w:color w:val="000000" w:themeColor="text1"/>
          <w:spacing w:val="-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tuples.</w:t>
      </w:r>
    </w:p>
    <w:p>
      <w:pPr>
        <w:spacing w:before="106"/>
        <w:ind w:left="344" w:right="0" w:firstLine="0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Finally,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calling</w:t>
      </w:r>
      <w:r>
        <w:rPr>
          <w:rFonts w:ascii="Roboto"/>
          <w:color w:val="000000" w:themeColor="text1"/>
          <w:spacing w:val="3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  <w:color w:val="000000" w:themeColor="text1"/>
          <w:sz w:val="21"/>
          <w14:textFill>
            <w14:solidFill>
              <w14:schemeClr w14:val="tx1"/>
            </w14:solidFill>
          </w14:textFill>
        </w:rPr>
        <w:t>color_palette()</w:t>
      </w:r>
      <w:r>
        <w:rPr>
          <w:b/>
          <w:color w:val="000000" w:themeColor="text1"/>
          <w:spacing w:val="-23"/>
          <w:sz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with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no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arguments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will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return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current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default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color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cycle.</w:t>
      </w:r>
    </w:p>
    <w:p>
      <w:pPr>
        <w:pStyle w:val="12"/>
        <w:rPr>
          <w:rFonts w:ascii="Roboto"/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10"/>
        <w:rPr>
          <w:rFonts w:ascii="Roboto"/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spacing w:before="70"/>
        <w:ind w:left="314" w:right="0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sns.palplot(sns.color_palette("hls",</w:t>
      </w:r>
      <w:r>
        <w:rPr>
          <w:color w:val="000000" w:themeColor="text1"/>
          <w:spacing w:val="70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8))</w:t>
      </w:r>
    </w:p>
    <w:p>
      <w:pPr>
        <w:pStyle w:val="12"/>
        <w:spacing w:before="1"/>
        <w:rPr>
          <w:color w:val="000000" w:themeColor="text1"/>
          <w:sz w:val="23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621665</wp:posOffset>
            </wp:positionH>
            <wp:positionV relativeFrom="paragraph">
              <wp:posOffset>196850</wp:posOffset>
            </wp:positionV>
            <wp:extent cx="205105" cy="158750"/>
            <wp:effectExtent l="0" t="0" r="0" b="0"/>
            <wp:wrapTopAndBottom/>
            <wp:docPr id="24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image32.png"/>
                    <pic:cNvPicPr>
                      <a:picLocks noChangeAspect="1"/>
                    </pic:cNvPicPr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322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255905</wp:posOffset>
            </wp:positionV>
            <wp:extent cx="4248150" cy="514350"/>
            <wp:effectExtent l="0" t="0" r="0" b="0"/>
            <wp:wrapTopAndBottom/>
            <wp:docPr id="245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image73.png"/>
                    <pic:cNvPicPr>
                      <a:picLocks noChangeAspect="1"/>
                    </pic:cNvPicPr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149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2"/>
        <w:rPr>
          <w:color w:val="000000" w:themeColor="text1"/>
          <w:sz w:val="18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18"/>
          <w14:textFill>
            <w14:solidFill>
              <w14:schemeClr w14:val="tx1"/>
            </w14:solidFill>
          </w14:textFill>
        </w:rPr>
      </w:pPr>
    </w:p>
    <w:p>
      <w:pPr>
        <w:spacing w:before="154"/>
        <w:ind w:left="314" w:right="0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sns.palplot(sns.color_palette("husl",</w:t>
      </w:r>
      <w:r>
        <w:rPr>
          <w:color w:val="000000" w:themeColor="text1"/>
          <w:spacing w:val="72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8))</w:t>
      </w:r>
    </w:p>
    <w:p>
      <w:pPr>
        <w:pStyle w:val="12"/>
        <w:spacing w:before="1"/>
        <w:rPr>
          <w:color w:val="000000" w:themeColor="text1"/>
          <w:sz w:val="23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621665</wp:posOffset>
            </wp:positionH>
            <wp:positionV relativeFrom="paragraph">
              <wp:posOffset>196850</wp:posOffset>
            </wp:positionV>
            <wp:extent cx="205105" cy="158750"/>
            <wp:effectExtent l="0" t="0" r="0" b="0"/>
            <wp:wrapTopAndBottom/>
            <wp:docPr id="24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image32.png"/>
                    <pic:cNvPicPr>
                      <a:picLocks noChangeAspect="1"/>
                    </pic:cNvPicPr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322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255905</wp:posOffset>
            </wp:positionV>
            <wp:extent cx="4248150" cy="514350"/>
            <wp:effectExtent l="0" t="0" r="0" b="0"/>
            <wp:wrapTopAndBottom/>
            <wp:docPr id="249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image74.png"/>
                    <pic:cNvPicPr>
                      <a:picLocks noChangeAspect="1"/>
                    </pic:cNvPicPr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149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2"/>
        <w:rPr>
          <w:color w:val="000000" w:themeColor="text1"/>
          <w:sz w:val="18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18"/>
          <w14:textFill>
            <w14:solidFill>
              <w14:schemeClr w14:val="tx1"/>
            </w14:solidFill>
          </w14:textFill>
        </w:rPr>
      </w:pPr>
    </w:p>
    <w:p>
      <w:pPr>
        <w:spacing w:before="146" w:line="319" w:lineRule="auto"/>
        <w:ind w:left="344" w:right="224" w:firstLine="0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Let me explain these Qualitative (or categorical) palettes. These are best when you want to</w:t>
      </w:r>
      <w:r>
        <w:rPr>
          <w:rFonts w:ascii="Roboto"/>
          <w:color w:val="000000" w:themeColor="text1"/>
          <w:spacing w:val="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distinguish</w:t>
      </w:r>
      <w:r>
        <w:rPr>
          <w:rFonts w:ascii="Roboto"/>
          <w:color w:val="000000" w:themeColor="text1"/>
          <w:spacing w:val="-1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discrete</w:t>
      </w:r>
      <w:r>
        <w:rPr>
          <w:rFonts w:ascii="Roboto"/>
          <w:color w:val="000000" w:themeColor="text1"/>
          <w:spacing w:val="-1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chunks</w:t>
      </w:r>
      <w:r>
        <w:rPr>
          <w:rFonts w:ascii="Roboto"/>
          <w:color w:val="000000" w:themeColor="text1"/>
          <w:spacing w:val="-1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of</w:t>
      </w:r>
      <w:r>
        <w:rPr>
          <w:rFonts w:ascii="Roboto"/>
          <w:color w:val="000000" w:themeColor="text1"/>
          <w:spacing w:val="-1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data</w:t>
      </w:r>
      <w:r>
        <w:rPr>
          <w:rFonts w:ascii="Roboto"/>
          <w:color w:val="000000" w:themeColor="text1"/>
          <w:spacing w:val="-1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that</w:t>
      </w:r>
      <w:r>
        <w:rPr>
          <w:rFonts w:ascii="Roboto"/>
          <w:color w:val="000000" w:themeColor="text1"/>
          <w:spacing w:val="-1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do</w:t>
      </w:r>
      <w:r>
        <w:rPr>
          <w:rFonts w:ascii="Roboto"/>
          <w:color w:val="000000" w:themeColor="text1"/>
          <w:spacing w:val="-1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not</w:t>
      </w:r>
      <w:r>
        <w:rPr>
          <w:rFonts w:ascii="Roboto"/>
          <w:color w:val="000000" w:themeColor="text1"/>
          <w:spacing w:val="-1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have</w:t>
      </w:r>
      <w:r>
        <w:rPr>
          <w:rFonts w:ascii="Roboto"/>
          <w:color w:val="000000" w:themeColor="text1"/>
          <w:spacing w:val="-1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an</w:t>
      </w:r>
      <w:r>
        <w:rPr>
          <w:rFonts w:ascii="Roboto"/>
          <w:color w:val="000000" w:themeColor="text1"/>
          <w:spacing w:val="-1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inherent</w:t>
      </w:r>
      <w:r>
        <w:rPr>
          <w:rFonts w:ascii="Roboto"/>
          <w:color w:val="000000" w:themeColor="text1"/>
          <w:spacing w:val="-1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ordering.</w:t>
      </w:r>
      <w:r>
        <w:rPr>
          <w:rFonts w:ascii="Roboto"/>
          <w:color w:val="000000" w:themeColor="text1"/>
          <w:spacing w:val="-1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Ideally,</w:t>
      </w:r>
      <w:r>
        <w:rPr>
          <w:rFonts w:ascii="Roboto"/>
          <w:color w:val="000000" w:themeColor="text1"/>
          <w:spacing w:val="-1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when</w:t>
      </w:r>
      <w:r>
        <w:rPr>
          <w:rFonts w:ascii="Roboto"/>
          <w:color w:val="000000" w:themeColor="text1"/>
          <w:spacing w:val="-1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importing</w:t>
      </w:r>
      <w:r>
        <w:rPr>
          <w:rFonts w:ascii="Roboto"/>
          <w:color w:val="000000" w:themeColor="text1"/>
          <w:spacing w:val="-5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Seaborn, the default color cycle is changed to a set of six colors that evoke the standard</w:t>
      </w:r>
      <w:r>
        <w:rPr>
          <w:rFonts w:ascii="Roboto"/>
          <w:color w:val="000000" w:themeColor="text1"/>
          <w:spacing w:val="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matplotlib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color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cycle.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But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when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we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have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more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than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6,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say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8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categories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in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our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data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to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distinguish,</w:t>
      </w:r>
      <w:r>
        <w:rPr>
          <w:rFonts w:ascii="Roboto"/>
          <w:color w:val="000000" w:themeColor="text1"/>
          <w:spacing w:val="-5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then the most common way is using </w:t>
      </w:r>
      <w:r>
        <w:rPr>
          <w:b/>
          <w:color w:val="000000" w:themeColor="text1"/>
          <w:sz w:val="21"/>
          <w14:textFill>
            <w14:solidFill>
              <w14:schemeClr w14:val="tx1"/>
            </w14:solidFill>
          </w14:textFill>
        </w:rPr>
        <w:t xml:space="preserve">hls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color space, which is a simple transformation of RGB</w:t>
      </w:r>
      <w:r>
        <w:rPr>
          <w:rFonts w:ascii="Roboto"/>
          <w:color w:val="000000" w:themeColor="text1"/>
          <w:spacing w:val="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values.</w:t>
      </w:r>
    </w:p>
    <w:p>
      <w:pPr>
        <w:pStyle w:val="12"/>
        <w:spacing w:before="5"/>
        <w:rPr>
          <w:rFonts w:ascii="Roboto"/>
          <w:color w:val="000000" w:themeColor="text1"/>
          <w:sz w:val="38"/>
          <w14:textFill>
            <w14:solidFill>
              <w14:schemeClr w14:val="tx1"/>
            </w14:solidFill>
          </w14:textFill>
        </w:rPr>
      </w:pPr>
    </w:p>
    <w:p>
      <w:pPr>
        <w:spacing w:before="0" w:line="312" w:lineRule="auto"/>
        <w:ind w:left="344" w:right="491" w:firstLine="0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Then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there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is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also</w:t>
      </w:r>
      <w:r>
        <w:rPr>
          <w:rFonts w:ascii="Roboto"/>
          <w:color w:val="000000" w:themeColor="text1"/>
          <w:spacing w:val="3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  <w:color w:val="000000" w:themeColor="text1"/>
          <w:sz w:val="21"/>
          <w14:textFill>
            <w14:solidFill>
              <w14:schemeClr w14:val="tx1"/>
            </w14:solidFill>
          </w14:textFill>
        </w:rPr>
        <w:t>hls_palette()</w:t>
      </w:r>
      <w:r>
        <w:rPr>
          <w:b/>
          <w:color w:val="000000" w:themeColor="text1"/>
          <w:spacing w:val="-21"/>
          <w:sz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function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that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lets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you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control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lightness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and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saturation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of</w:t>
      </w:r>
      <w:r>
        <w:rPr>
          <w:rFonts w:ascii="Roboto"/>
          <w:color w:val="000000" w:themeColor="text1"/>
          <w:spacing w:val="-5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colors.</w:t>
      </w:r>
    </w:p>
    <w:p>
      <w:pPr>
        <w:spacing w:before="137"/>
        <w:ind w:left="344" w:right="0" w:firstLine="0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All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of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it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displayed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above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is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just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basic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Seaborn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aesthetics.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Let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us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now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look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at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xkcd_rgb</w:t>
      </w:r>
    </w:p>
    <w:p>
      <w:pPr>
        <w:spacing w:before="86"/>
        <w:ind w:left="344" w:right="0" w:firstLine="0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dictionary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that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has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954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colors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in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it.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Let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us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try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to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pull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few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out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of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it:</w:t>
      </w:r>
    </w:p>
    <w:p>
      <w:pPr>
        <w:spacing w:after="0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sectPr>
          <w:headerReference r:id="rId80" w:type="default"/>
          <w:footerReference r:id="rId81" w:type="default"/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</w:sectPr>
      </w:pPr>
    </w:p>
    <w:p>
      <w:pPr>
        <w:spacing w:before="106" w:line="290" w:lineRule="auto"/>
        <w:ind w:left="314" w:right="331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sample_colors</w:t>
      </w:r>
      <w:r>
        <w:rPr>
          <w:color w:val="000000" w:themeColor="text1"/>
          <w:spacing w:val="-23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=</w:t>
      </w:r>
      <w:r>
        <w:rPr>
          <w:color w:val="000000" w:themeColor="text1"/>
          <w:spacing w:val="-23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["windows</w:t>
      </w:r>
      <w:r>
        <w:rPr>
          <w:color w:val="000000" w:themeColor="text1"/>
          <w:spacing w:val="-22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blue",</w:t>
      </w:r>
      <w:r>
        <w:rPr>
          <w:color w:val="000000" w:themeColor="text1"/>
          <w:spacing w:val="-22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"amber",</w:t>
      </w:r>
      <w:r>
        <w:rPr>
          <w:color w:val="000000" w:themeColor="text1"/>
          <w:spacing w:val="-22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"greyish",</w:t>
      </w:r>
      <w:r>
        <w:rPr>
          <w:color w:val="000000" w:themeColor="text1"/>
          <w:spacing w:val="-22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"faded</w:t>
      </w:r>
      <w:r>
        <w:rPr>
          <w:color w:val="000000" w:themeColor="text1"/>
          <w:spacing w:val="-23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green",</w:t>
      </w:r>
      <w:r>
        <w:rPr>
          <w:color w:val="000000" w:themeColor="text1"/>
          <w:spacing w:val="-21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"dusty</w:t>
      </w:r>
      <w:r>
        <w:rPr>
          <w:color w:val="000000" w:themeColor="text1"/>
          <w:spacing w:val="-23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purple",</w:t>
      </w:r>
      <w:r>
        <w:rPr>
          <w:color w:val="000000" w:themeColor="text1"/>
          <w:spacing w:val="-22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"pale</w:t>
      </w:r>
      <w:r>
        <w:rPr>
          <w:color w:val="000000" w:themeColor="text1"/>
          <w:spacing w:val="-23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red",</w:t>
      </w:r>
      <w:r>
        <w:rPr>
          <w:color w:val="000000" w:themeColor="text1"/>
          <w:spacing w:val="-106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sns.palplot(sns.xkcd_palette(sample_colors))</w:t>
      </w:r>
    </w:p>
    <w:p>
      <w:pPr>
        <w:pStyle w:val="12"/>
        <w:spacing w:before="2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621665</wp:posOffset>
            </wp:positionH>
            <wp:positionV relativeFrom="paragraph">
              <wp:posOffset>167005</wp:posOffset>
            </wp:positionV>
            <wp:extent cx="205105" cy="158750"/>
            <wp:effectExtent l="0" t="0" r="0" b="0"/>
            <wp:wrapTopAndBottom/>
            <wp:docPr id="25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image32.png"/>
                    <pic:cNvPicPr>
                      <a:picLocks noChangeAspect="1"/>
                    </pic:cNvPicPr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322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226060</wp:posOffset>
            </wp:positionV>
            <wp:extent cx="4248150" cy="514350"/>
            <wp:effectExtent l="0" t="0" r="0" b="0"/>
            <wp:wrapTopAndBottom/>
            <wp:docPr id="253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image75.png"/>
                    <pic:cNvPicPr>
                      <a:picLocks noChangeAspect="1"/>
                    </pic:cNvPicPr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2"/>
        <w:rPr>
          <w:color w:val="000000" w:themeColor="text1"/>
          <w:sz w:val="18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18"/>
          <w14:textFill>
            <w14:solidFill>
              <w14:schemeClr w14:val="tx1"/>
            </w14:solidFill>
          </w14:textFill>
        </w:rPr>
      </w:pPr>
    </w:p>
    <w:p>
      <w:pPr>
        <w:spacing w:before="146" w:line="324" w:lineRule="auto"/>
        <w:ind w:left="344" w:right="571" w:firstLine="0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Other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style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is</w:t>
      </w:r>
      <w:r>
        <w:rPr>
          <w:rFonts w:ascii="Roboto"/>
          <w:color w:val="000000" w:themeColor="text1"/>
          <w:spacing w:val="3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  <w:color w:val="000000" w:themeColor="text1"/>
          <w:sz w:val="21"/>
          <w14:textFill>
            <w14:solidFill>
              <w14:schemeClr w14:val="tx1"/>
            </w14:solidFill>
          </w14:textFill>
        </w:rPr>
        <w:t>cubehelix</w:t>
      </w:r>
      <w:r>
        <w:rPr>
          <w:b/>
          <w:color w:val="000000" w:themeColor="text1"/>
          <w:spacing w:val="-21"/>
          <w:sz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color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palette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that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makes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sequential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palettes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with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linear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increase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or</w:t>
      </w:r>
      <w:r>
        <w:rPr>
          <w:rFonts w:ascii="Roboto"/>
          <w:color w:val="000000" w:themeColor="text1"/>
          <w:spacing w:val="-5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decrease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in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brightness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and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some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variation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in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instrText xml:space="preserve"> HYPERLINK "https://en.wikipedia.org/wiki/Hue" \h </w:instrTex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ascii="Roboto"/>
          <w:b/>
          <w:color w:val="000000" w:themeColor="text1"/>
          <w:sz w:val="24"/>
          <w:u w:val="single" w:color="64B4F5"/>
          <w14:textFill>
            <w14:solidFill>
              <w14:schemeClr w14:val="tx1"/>
            </w14:solidFill>
          </w14:textFill>
        </w:rPr>
        <w:t>hue</w:t>
      </w:r>
      <w:r>
        <w:rPr>
          <w:rFonts w:ascii="Roboto"/>
          <w:b/>
          <w:color w:val="000000" w:themeColor="text1"/>
          <w:sz w:val="24"/>
          <w:u w:val="single" w:color="64B4F5"/>
          <w14:textFill>
            <w14:solidFill>
              <w14:schemeClr w14:val="tx1"/>
            </w14:solidFill>
          </w14:textFill>
        </w:rPr>
        <w:fldChar w:fldCharType="end"/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.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Actually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let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us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plot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this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color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palette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in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</w:t>
      </w:r>
    </w:p>
    <w:p>
      <w:pPr>
        <w:spacing w:before="0" w:line="275" w:lineRule="exact"/>
        <w:ind w:left="344" w:right="0" w:firstLine="0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Density</w:t>
      </w:r>
      <w:r>
        <w:rPr>
          <w:rFonts w:ascii="Roboto"/>
          <w:color w:val="000000" w:themeColor="text1"/>
          <w:spacing w:val="-1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contour</w:t>
      </w:r>
      <w:r>
        <w:rPr>
          <w:rFonts w:ascii="Roboto"/>
          <w:color w:val="000000" w:themeColor="text1"/>
          <w:spacing w:val="-1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plot:</w:t>
      </w:r>
    </w:p>
    <w:p>
      <w:pPr>
        <w:pStyle w:val="12"/>
        <w:rPr>
          <w:rFonts w:ascii="Roboto"/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10"/>
        <w:rPr>
          <w:rFonts w:ascii="Roboto"/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spacing w:before="70"/>
        <w:ind w:left="314" w:right="0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#</w:t>
      </w:r>
      <w:r>
        <w:rPr>
          <w:color w:val="000000" w:themeColor="text1"/>
          <w:spacing w:val="-23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Default</w:t>
      </w:r>
      <w:r>
        <w:rPr>
          <w:color w:val="000000" w:themeColor="text1"/>
          <w:spacing w:val="-22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Matplotlib</w:t>
      </w:r>
      <w:r>
        <w:rPr>
          <w:color w:val="000000" w:themeColor="text1"/>
          <w:spacing w:val="-22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Cubehelix</w:t>
      </w:r>
      <w:r>
        <w:rPr>
          <w:color w:val="000000" w:themeColor="text1"/>
          <w:spacing w:val="-22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version:</w:t>
      </w:r>
    </w:p>
    <w:p>
      <w:pPr>
        <w:spacing w:before="48"/>
        <w:ind w:left="314" w:right="0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sns.palplot(sns.color_palette("cubehelix",</w:t>
      </w:r>
      <w:r>
        <w:rPr>
          <w:color w:val="000000" w:themeColor="text1"/>
          <w:spacing w:val="80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8))</w:t>
      </w:r>
    </w:p>
    <w:p>
      <w:pPr>
        <w:pStyle w:val="12"/>
        <w:spacing w:before="1"/>
        <w:rPr>
          <w:color w:val="000000" w:themeColor="text1"/>
          <w:sz w:val="23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621665</wp:posOffset>
            </wp:positionH>
            <wp:positionV relativeFrom="paragraph">
              <wp:posOffset>196215</wp:posOffset>
            </wp:positionV>
            <wp:extent cx="205105" cy="158750"/>
            <wp:effectExtent l="0" t="0" r="0" b="0"/>
            <wp:wrapTopAndBottom/>
            <wp:docPr id="25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32.png"/>
                    <pic:cNvPicPr>
                      <a:picLocks noChangeAspect="1"/>
                    </pic:cNvPicPr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322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255270</wp:posOffset>
            </wp:positionV>
            <wp:extent cx="4248150" cy="514350"/>
            <wp:effectExtent l="0" t="0" r="0" b="0"/>
            <wp:wrapTopAndBottom/>
            <wp:docPr id="257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image76.png"/>
                    <pic:cNvPicPr>
                      <a:picLocks noChangeAspect="1"/>
                    </pic:cNvPicPr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2"/>
        <w:rPr>
          <w:color w:val="000000" w:themeColor="text1"/>
          <w:sz w:val="18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18"/>
          <w14:textFill>
            <w14:solidFill>
              <w14:schemeClr w14:val="tx1"/>
            </w14:solidFill>
          </w14:textFill>
        </w:rPr>
      </w:pPr>
    </w:p>
    <w:p>
      <w:pPr>
        <w:spacing w:before="154"/>
        <w:ind w:left="314" w:right="0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#</w:t>
      </w:r>
      <w:r>
        <w:rPr>
          <w:color w:val="000000" w:themeColor="text1"/>
          <w:spacing w:val="-21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Default</w:t>
      </w:r>
      <w:r>
        <w:rPr>
          <w:color w:val="000000" w:themeColor="text1"/>
          <w:spacing w:val="-20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Seaborn</w:t>
      </w:r>
      <w:r>
        <w:rPr>
          <w:color w:val="000000" w:themeColor="text1"/>
          <w:spacing w:val="-21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Cubehelix</w:t>
      </w:r>
      <w:r>
        <w:rPr>
          <w:color w:val="000000" w:themeColor="text1"/>
          <w:spacing w:val="-20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version:</w:t>
      </w:r>
    </w:p>
    <w:p>
      <w:pPr>
        <w:spacing w:before="48"/>
        <w:ind w:left="314" w:right="0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sns.palplot(sns.cubehelix_palette(8))</w:t>
      </w:r>
    </w:p>
    <w:p>
      <w:pPr>
        <w:pStyle w:val="12"/>
        <w:spacing w:before="1"/>
        <w:rPr>
          <w:color w:val="000000" w:themeColor="text1"/>
          <w:sz w:val="23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621665</wp:posOffset>
            </wp:positionH>
            <wp:positionV relativeFrom="paragraph">
              <wp:posOffset>196215</wp:posOffset>
            </wp:positionV>
            <wp:extent cx="205105" cy="158750"/>
            <wp:effectExtent l="0" t="0" r="0" b="0"/>
            <wp:wrapTopAndBottom/>
            <wp:docPr id="25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image32.png"/>
                    <pic:cNvPicPr>
                      <a:picLocks noChangeAspect="1"/>
                    </pic:cNvPicPr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322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255270</wp:posOffset>
            </wp:positionV>
            <wp:extent cx="4248150" cy="514350"/>
            <wp:effectExtent l="0" t="0" r="0" b="0"/>
            <wp:wrapTopAndBottom/>
            <wp:docPr id="261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image77.png"/>
                    <pic:cNvPicPr>
                      <a:picLocks noChangeAspect="1"/>
                    </pic:cNvPicPr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149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2"/>
        <w:rPr>
          <w:color w:val="000000" w:themeColor="text1"/>
          <w:sz w:val="18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18"/>
          <w14:textFill>
            <w14:solidFill>
              <w14:schemeClr w14:val="tx1"/>
            </w14:solidFill>
          </w14:textFill>
        </w:rPr>
      </w:pPr>
    </w:p>
    <w:p>
      <w:pPr>
        <w:spacing w:before="154"/>
        <w:ind w:left="314" w:right="0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#</w:t>
      </w:r>
      <w:r>
        <w:rPr>
          <w:color w:val="000000" w:themeColor="text1"/>
          <w:spacing w:val="-20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Density</w:t>
      </w:r>
      <w:r>
        <w:rPr>
          <w:color w:val="000000" w:themeColor="text1"/>
          <w:spacing w:val="-19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Plot</w:t>
      </w:r>
      <w:r>
        <w:rPr>
          <w:color w:val="000000" w:themeColor="text1"/>
          <w:spacing w:val="-19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with</w:t>
      </w:r>
      <w:r>
        <w:rPr>
          <w:color w:val="000000" w:themeColor="text1"/>
          <w:spacing w:val="-19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Seaborn</w:t>
      </w:r>
      <w:r>
        <w:rPr>
          <w:color w:val="000000" w:themeColor="text1"/>
          <w:spacing w:val="-19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defaults:</w:t>
      </w:r>
    </w:p>
    <w:p>
      <w:pPr>
        <w:spacing w:before="48"/>
        <w:ind w:left="314" w:right="0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x,</w:t>
      </w:r>
      <w:r>
        <w:rPr>
          <w:color w:val="000000" w:themeColor="text1"/>
          <w:spacing w:val="-21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y</w:t>
      </w:r>
      <w:r>
        <w:rPr>
          <w:color w:val="000000" w:themeColor="text1"/>
          <w:spacing w:val="-21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=</w:t>
      </w:r>
      <w:r>
        <w:rPr>
          <w:color w:val="000000" w:themeColor="text1"/>
          <w:spacing w:val="-21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np.random.multivariate_normal([0,</w:t>
      </w:r>
      <w:r>
        <w:rPr>
          <w:color w:val="000000" w:themeColor="text1"/>
          <w:spacing w:val="-20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0],</w:t>
      </w:r>
      <w:r>
        <w:rPr>
          <w:color w:val="000000" w:themeColor="text1"/>
          <w:spacing w:val="-21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[[1,</w:t>
      </w:r>
      <w:r>
        <w:rPr>
          <w:color w:val="000000" w:themeColor="text1"/>
          <w:spacing w:val="-21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-.5],</w:t>
      </w:r>
      <w:r>
        <w:rPr>
          <w:color w:val="000000" w:themeColor="text1"/>
          <w:spacing w:val="-21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[-.5,</w:t>
      </w:r>
      <w:r>
        <w:rPr>
          <w:color w:val="000000" w:themeColor="text1"/>
          <w:spacing w:val="-20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1]],</w:t>
      </w:r>
      <w:r>
        <w:rPr>
          <w:color w:val="000000" w:themeColor="text1"/>
          <w:spacing w:val="-21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size=300).T</w:t>
      </w:r>
    </w:p>
    <w:p>
      <w:pPr>
        <w:pStyle w:val="12"/>
        <w:rPr>
          <w:color w:val="000000" w:themeColor="text1"/>
          <w:sz w:val="18"/>
          <w14:textFill>
            <w14:solidFill>
              <w14:schemeClr w14:val="tx1"/>
            </w14:solidFill>
          </w14:textFill>
        </w:rPr>
      </w:pPr>
    </w:p>
    <w:p>
      <w:pPr>
        <w:spacing w:before="107" w:line="290" w:lineRule="auto"/>
        <w:ind w:left="314" w:right="4187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sample_cmap</w:t>
      </w:r>
      <w:r>
        <w:rPr>
          <w:color w:val="000000" w:themeColor="text1"/>
          <w:spacing w:val="4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=</w:t>
      </w:r>
      <w:r>
        <w:rPr>
          <w:color w:val="000000" w:themeColor="text1"/>
          <w:spacing w:val="4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sns.cubehelix_palette(light=1,</w:t>
      </w:r>
      <w:r>
        <w:rPr>
          <w:color w:val="000000" w:themeColor="text1"/>
          <w:spacing w:val="4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as_cmap=True)</w:t>
      </w:r>
      <w:r>
        <w:rPr>
          <w:color w:val="000000" w:themeColor="text1"/>
          <w:spacing w:val="-102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sns.kdeplot(x,</w:t>
      </w:r>
      <w:r>
        <w:rPr>
          <w:color w:val="000000" w:themeColor="text1"/>
          <w:spacing w:val="-11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y,</w:t>
      </w:r>
      <w:r>
        <w:rPr>
          <w:color w:val="000000" w:themeColor="text1"/>
          <w:spacing w:val="-11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cmap=sample_cmap,</w:t>
      </w:r>
      <w:r>
        <w:rPr>
          <w:color w:val="000000" w:themeColor="text1"/>
          <w:spacing w:val="-11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shade=True)</w:t>
      </w:r>
    </w:p>
    <w:p>
      <w:pPr>
        <w:spacing w:after="0" w:line="290" w:lineRule="auto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sectPr>
          <w:headerReference r:id="rId82" w:type="default"/>
          <w:footerReference r:id="rId83" w:type="default"/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</w:sectPr>
      </w:pPr>
    </w:p>
    <w:p>
      <w:pPr>
        <w:pStyle w:val="12"/>
        <w:spacing w:before="1"/>
        <w:rPr>
          <w:color w:val="000000" w:themeColor="text1"/>
          <w:sz w:val="11"/>
          <w14:textFill>
            <w14:solidFill>
              <w14:schemeClr w14:val="tx1"/>
            </w14:solidFill>
          </w14:textFill>
        </w:rPr>
      </w:pPr>
    </w:p>
    <w:p>
      <w:pPr>
        <w:spacing w:before="65" w:line="237" w:lineRule="auto"/>
        <w:ind w:left="1130" w:right="224" w:hanging="752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position w:val="-6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03835" cy="157480"/>
            <wp:effectExtent l="0" t="0" r="0" b="0"/>
            <wp:docPr id="2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image32.png"/>
                    <pic:cNvPicPr>
                      <a:picLocks noChangeAspect="1"/>
                    </pic:cNvPicPr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049" cy="15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ascii="Times New Roman"/>
          <w:color w:val="000000" w:themeColor="text1"/>
          <w:spacing w:val="-2"/>
          <w:sz w:val="20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C:\ProgramData\Anaconda3\lib\site-packages\seaborn\_decorators.py:36: FutureWarning:</w:t>
      </w:r>
      <w:r>
        <w:rPr>
          <w:color w:val="000000" w:themeColor="text1"/>
          <w:spacing w:val="-113"/>
          <w:sz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warnings.warn(</w:t>
      </w:r>
    </w:p>
    <w:p>
      <w:pPr>
        <w:spacing w:before="23"/>
        <w:ind w:left="899" w:right="0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251460</wp:posOffset>
            </wp:positionV>
            <wp:extent cx="3390900" cy="3267075"/>
            <wp:effectExtent l="0" t="0" r="0" b="0"/>
            <wp:wrapTopAndBottom/>
            <wp:docPr id="265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image78.png"/>
                    <pic:cNvPicPr>
                      <a:picLocks noChangeAspect="1"/>
                    </pic:cNvPicPr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pict>
          <v:shape id="_x0000_s1113" o:spid="_x0000_s1113" style="position:absolute;left:0pt;margin-left:71.2pt;margin-top:290.55pt;height:0.75pt;width:492.75pt;mso-position-horizontal-relative:page;mso-wrap-distance-bottom:0pt;mso-wrap-distance-top:0pt;z-index:-251516928;mso-width-relative:page;mso-height-relative:page;" fillcolor="#F1F1F1" filled="t" stroked="f" coordorigin="1425,5811" coordsize="9855,15" path="m11280,5811l10965,5811,1740,5811,1425,5811,1425,5826,1740,5826,10965,5826,11280,5826,11280,5811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&lt;AxesSubplot:&gt;</w:t>
      </w:r>
    </w:p>
    <w:p>
      <w:pPr>
        <w:pStyle w:val="12"/>
        <w:spacing w:before="2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1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Segoe UI Symbol" w:hAnsi="Segoe UI Symbol"/>
          <w:color w:val="000000" w:themeColor="text1"/>
          <w:position w:val="-5"/>
          <w:sz w:val="36"/>
          <w14:textFill>
            <w14:solidFill>
              <w14:schemeClr w14:val="tx1"/>
            </w14:solidFill>
          </w14:textFill>
        </w:rPr>
        <w:t></w:t>
      </w:r>
      <w:r>
        <w:rPr>
          <w:rFonts w:ascii="Segoe UI Symbol" w:hAnsi="Segoe UI Symbol"/>
          <w:color w:val="000000" w:themeColor="text1"/>
          <w:spacing w:val="80"/>
          <w:position w:val="-5"/>
          <w:sz w:val="36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Interactive widget to create a sequential cubehelix</w:t>
      </w:r>
      <w:r>
        <w:rPr>
          <w:color w:val="000000" w:themeColor="text1"/>
          <w:spacing w:val="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palette:</w:t>
      </w:r>
    </w:p>
    <w:p>
      <w:pPr>
        <w:pStyle w:val="12"/>
        <w:rPr>
          <w:rFonts w:ascii="Roboto"/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7"/>
        <w:rPr>
          <w:rFonts w:ascii="Roboto"/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spacing w:before="95"/>
        <w:ind w:left="344" w:right="0" w:firstLine="0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Let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us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now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play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with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parameters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to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have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some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fun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and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choose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best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parameters:</w:t>
      </w:r>
    </w:p>
    <w:p>
      <w:pPr>
        <w:pStyle w:val="12"/>
        <w:rPr>
          <w:rFonts w:ascii="Roboto"/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7"/>
        <w:rPr>
          <w:rFonts w:ascii="Roboto"/>
          <w:color w:val="000000" w:themeColor="text1"/>
          <w:sz w:val="19"/>
          <w14:textFill>
            <w14:solidFill>
              <w14:schemeClr w14:val="tx1"/>
            </w14:solidFill>
          </w14:textFill>
        </w:rPr>
      </w:pPr>
    </w:p>
    <w:p>
      <w:pPr>
        <w:spacing w:before="70"/>
        <w:ind w:left="314" w:right="0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sns.choose_cubehelix_palette(as_cmap=True)</w:t>
      </w:r>
    </w:p>
    <w:p>
      <w:pPr>
        <w:pStyle w:val="12"/>
        <w:spacing w:before="1"/>
        <w:rPr>
          <w:color w:val="000000" w:themeColor="text1"/>
          <w:sz w:val="23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621665</wp:posOffset>
            </wp:positionH>
            <wp:positionV relativeFrom="paragraph">
              <wp:posOffset>196215</wp:posOffset>
            </wp:positionV>
            <wp:extent cx="205105" cy="158750"/>
            <wp:effectExtent l="0" t="0" r="0" b="0"/>
            <wp:wrapTopAndBottom/>
            <wp:docPr id="26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image32.png"/>
                    <pic:cNvPicPr>
                      <a:picLocks noChangeAspect="1"/>
                    </pic:cNvPicPr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322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pict>
          <v:shape id="_x0000_s1114" o:spid="_x0000_s1114" style="position:absolute;left:0pt;margin-left:75pt;margin-top:21.8pt;height:0.1pt;width:433pt;mso-position-horizontal-relative:page;mso-wrap-distance-bottom:0pt;mso-wrap-distance-top:0pt;z-index:-251515904;mso-width-relative:page;mso-height-relative:page;" filled="f" stroked="t" coordorigin="1500,437" coordsize="8660,0" path="m1500,437l10159,437e">
            <v:path arrowok="t"/>
            <v:fill on="f" focussize="0,0"/>
            <v:stroke weight="0.84pt" color="#AA515A" dashstyle="dash"/>
            <v:imagedata o:title=""/>
            <o:lock v:ext="edit"/>
            <w10:wrap type="topAndBottom"/>
          </v:shape>
        </w:pict>
      </w:r>
    </w:p>
    <w:p>
      <w:pPr>
        <w:tabs>
          <w:tab w:val="left" w:pos="5749"/>
        </w:tabs>
        <w:spacing w:before="0"/>
        <w:ind w:left="899" w:right="0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NameError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Traceback (most recent call last)</w:t>
      </w:r>
    </w:p>
    <w:p>
      <w:pPr>
        <w:spacing w:before="0"/>
        <w:ind w:left="899" w:right="0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 xml:space="preserve">&lt;ipython-input-1-230a1c9055e9&gt;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 xml:space="preserve">in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&lt;cell line: 1&gt;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()</w:t>
      </w:r>
    </w:p>
    <w:p>
      <w:pPr>
        <w:spacing w:before="0" w:line="513" w:lineRule="auto"/>
        <w:ind w:left="899" w:right="4148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 xml:space="preserve">----&gt; 1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sns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.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choose_cubehelix_palette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(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as_cmap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=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True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)</w:t>
      </w:r>
      <w:r>
        <w:rPr>
          <w:color w:val="000000" w:themeColor="text1"/>
          <w:spacing w:val="-113"/>
          <w:sz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NameError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: name 'sns' is not defined</w:t>
      </w: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</w:pPr>
    </w:p>
    <w:p>
      <w:pPr>
        <w:spacing w:before="95" w:line="324" w:lineRule="auto"/>
        <w:ind w:left="344" w:right="1466" w:firstLine="0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Note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that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this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app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only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works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in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this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Jupyter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Notebook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as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of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now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to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help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choose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best</w:t>
      </w:r>
      <w:r>
        <w:rPr>
          <w:rFonts w:ascii="Roboto"/>
          <w:color w:val="000000" w:themeColor="text1"/>
          <w:spacing w:val="-5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parameters</w:t>
      </w:r>
      <w:r>
        <w:rPr>
          <w:rFonts w:ascii="Roboto"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for</w:t>
      </w:r>
      <w:r>
        <w:rPr>
          <w:rFonts w:ascii="Roboto"/>
          <w:color w:val="000000" w:themeColor="text1"/>
          <w:spacing w:val="-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our</w:t>
      </w:r>
      <w:r>
        <w:rPr>
          <w:rFonts w:ascii="Roboto"/>
          <w:color w:val="000000" w:themeColor="text1"/>
          <w:spacing w:val="-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plot:</w:t>
      </w:r>
    </w:p>
    <w:p>
      <w:pPr>
        <w:pStyle w:val="12"/>
        <w:rPr>
          <w:rFonts w:ascii="Roboto"/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4"/>
        <w:rPr>
          <w:rFonts w:ascii="Roboto"/>
          <w:color w:val="000000" w:themeColor="text1"/>
          <w:sz w:val="18"/>
          <w14:textFill>
            <w14:solidFill>
              <w14:schemeClr w14:val="tx1"/>
            </w14:solidFill>
          </w14:textFill>
        </w:rPr>
      </w:pPr>
    </w:p>
    <w:p>
      <w:pPr>
        <w:spacing w:before="0"/>
        <w:ind w:left="314" w:right="0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sns.palplot(sns.cubehelix_palette(n_colors=8,</w:t>
      </w:r>
      <w:r>
        <w:rPr>
          <w:color w:val="000000" w:themeColor="text1"/>
          <w:spacing w:val="46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start=1.7,</w:t>
      </w:r>
      <w:r>
        <w:rPr>
          <w:color w:val="000000" w:themeColor="text1"/>
          <w:spacing w:val="47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rot=0.2,</w:t>
      </w:r>
      <w:r>
        <w:rPr>
          <w:color w:val="000000" w:themeColor="text1"/>
          <w:spacing w:val="47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dark=0,</w:t>
      </w:r>
      <w:r>
        <w:rPr>
          <w:color w:val="000000" w:themeColor="text1"/>
          <w:spacing w:val="46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light=.95,</w:t>
      </w:r>
      <w:r>
        <w:rPr>
          <w:color w:val="000000" w:themeColor="text1"/>
          <w:spacing w:val="47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reverse=Tru</w:t>
      </w:r>
    </w:p>
    <w:p>
      <w:pPr>
        <w:pStyle w:val="12"/>
        <w:spacing w:before="1"/>
        <w:rPr>
          <w:color w:val="000000" w:themeColor="text1"/>
          <w:sz w:val="23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621665</wp:posOffset>
            </wp:positionH>
            <wp:positionV relativeFrom="paragraph">
              <wp:posOffset>196215</wp:posOffset>
            </wp:positionV>
            <wp:extent cx="205105" cy="158750"/>
            <wp:effectExtent l="0" t="0" r="0" b="0"/>
            <wp:wrapTopAndBottom/>
            <wp:docPr id="26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image32.png"/>
                    <pic:cNvPicPr>
                      <a:picLocks noChangeAspect="1"/>
                    </pic:cNvPicPr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322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255270</wp:posOffset>
            </wp:positionV>
            <wp:extent cx="4205605" cy="509270"/>
            <wp:effectExtent l="0" t="0" r="0" b="0"/>
            <wp:wrapTopAndBottom/>
            <wp:docPr id="271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image79.png"/>
                    <pic:cNvPicPr>
                      <a:picLocks noChangeAspect="1"/>
                    </pic:cNvPicPr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5668" cy="509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color w:val="000000" w:themeColor="text1"/>
          <w:sz w:val="23"/>
          <w14:textFill>
            <w14:solidFill>
              <w14:schemeClr w14:val="tx1"/>
            </w14:solidFill>
          </w14:textFill>
        </w:rPr>
        <w:sectPr>
          <w:headerReference r:id="rId84" w:type="default"/>
          <w:footerReference r:id="rId85" w:type="default"/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</w:sectPr>
      </w:pPr>
    </w:p>
    <w:p>
      <w:pPr>
        <w:pStyle w:val="12"/>
        <w:spacing w:before="6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spacing w:before="101"/>
        <w:ind w:left="344" w:right="0" w:firstLine="0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start</w:t>
      </w:r>
      <w:r>
        <w:rPr>
          <w:rFonts w:asci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is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always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between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0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and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3.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rot</w:t>
      </w:r>
      <w:r>
        <w:rPr>
          <w:rFonts w:asci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an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abbreviation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for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rotation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is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kept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between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-1</w:t>
      </w:r>
      <w:r>
        <w:rPr>
          <w:rFonts w:asci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and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1.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reverse</w:t>
      </w:r>
    </w:p>
    <w:p>
      <w:pPr>
        <w:spacing w:before="102"/>
        <w:ind w:left="344" w:right="0" w:firstLine="0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converses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color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ordering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and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hue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refers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to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plot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appearance.</w:t>
      </w:r>
    </w:p>
    <w:p>
      <w:pPr>
        <w:pStyle w:val="12"/>
        <w:rPr>
          <w:rFonts w:ascii="Roboto"/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9"/>
        <w:rPr>
          <w:rFonts w:ascii="Roboto"/>
          <w:color w:val="000000" w:themeColor="text1"/>
          <w:sz w:val="23"/>
          <w14:textFill>
            <w14:solidFill>
              <w14:schemeClr w14:val="tx1"/>
            </w14:solidFill>
          </w14:textFill>
        </w:rPr>
      </w:pPr>
    </w:p>
    <w:p>
      <w:pPr>
        <w:pStyle w:val="3"/>
        <w:spacing w:before="92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Segoe UI Symbol" w:hAnsi="Segoe UI Symbol"/>
          <w:color w:val="000000" w:themeColor="text1"/>
          <w:position w:val="-5"/>
          <w:sz w:val="36"/>
          <w14:textFill>
            <w14:solidFill>
              <w14:schemeClr w14:val="tx1"/>
            </w14:solidFill>
          </w14:textFill>
        </w:rPr>
        <w:t></w:t>
      </w:r>
      <w:r>
        <w:rPr>
          <w:rFonts w:ascii="Segoe UI Symbol" w:hAnsi="Segoe UI Symbol"/>
          <w:color w:val="000000" w:themeColor="text1"/>
          <w:spacing w:val="84"/>
          <w:position w:val="-5"/>
          <w:sz w:val="36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Generic</w:t>
      </w:r>
      <w:r>
        <w:rPr>
          <w:color w:val="000000" w:themeColor="text1"/>
          <w:spacing w:val="2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Seaborn</w:t>
      </w:r>
      <w:r>
        <w:rPr>
          <w:color w:val="000000" w:themeColor="text1"/>
          <w:spacing w:val="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Plots:</w:t>
      </w:r>
    </w:p>
    <w:p>
      <w:pPr>
        <w:pStyle w:val="12"/>
        <w:rPr>
          <w:rFonts w:ascii="Roboto"/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3"/>
        <w:rPr>
          <w:rFonts w:ascii="Roboto"/>
          <w:color w:val="000000" w:themeColor="text1"/>
          <w:sz w:val="23"/>
          <w14:textFill>
            <w14:solidFill>
              <w14:schemeClr w14:val="tx1"/>
            </w14:solidFill>
          </w14:textFill>
        </w:rPr>
      </w:pPr>
    </w:p>
    <w:p>
      <w:pPr>
        <w:spacing w:before="70"/>
        <w:ind w:left="314" w:right="0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#</w:t>
      </w:r>
      <w:r>
        <w:rPr>
          <w:color w:val="000000" w:themeColor="text1"/>
          <w:spacing w:val="-18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Loading</w:t>
      </w:r>
      <w:r>
        <w:rPr>
          <w:color w:val="000000" w:themeColor="text1"/>
          <w:spacing w:val="-1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up</w:t>
      </w:r>
      <w:r>
        <w:rPr>
          <w:color w:val="000000" w:themeColor="text1"/>
          <w:spacing w:val="-1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built-in</w:t>
      </w:r>
      <w:r>
        <w:rPr>
          <w:color w:val="000000" w:themeColor="text1"/>
          <w:spacing w:val="-1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dataset:</w:t>
      </w:r>
    </w:p>
    <w:p>
      <w:pPr>
        <w:spacing w:before="48"/>
        <w:ind w:left="314" w:right="0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tips</w:t>
      </w:r>
      <w:r>
        <w:rPr>
          <w:color w:val="000000" w:themeColor="text1"/>
          <w:spacing w:val="32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=</w:t>
      </w:r>
      <w:r>
        <w:rPr>
          <w:color w:val="000000" w:themeColor="text1"/>
          <w:spacing w:val="33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sns.load_dataset("tips")</w:t>
      </w:r>
    </w:p>
    <w:p>
      <w:pPr>
        <w:pStyle w:val="12"/>
        <w:rPr>
          <w:color w:val="000000" w:themeColor="text1"/>
          <w:sz w:val="18"/>
          <w14:textFill>
            <w14:solidFill>
              <w14:schemeClr w14:val="tx1"/>
            </w14:solidFill>
          </w14:textFill>
        </w:rPr>
      </w:pPr>
    </w:p>
    <w:p>
      <w:pPr>
        <w:spacing w:before="107"/>
        <w:ind w:left="314" w:right="0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#</w:t>
      </w:r>
      <w:r>
        <w:rPr>
          <w:color w:val="000000" w:themeColor="text1"/>
          <w:spacing w:val="-18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Creating</w:t>
      </w:r>
      <w:r>
        <w:rPr>
          <w:color w:val="000000" w:themeColor="text1"/>
          <w:spacing w:val="-1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Strip</w:t>
      </w:r>
      <w:r>
        <w:rPr>
          <w:color w:val="000000" w:themeColor="text1"/>
          <w:spacing w:val="-1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plot</w:t>
      </w:r>
      <w:r>
        <w:rPr>
          <w:color w:val="000000" w:themeColor="text1"/>
          <w:spacing w:val="-1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for</w:t>
      </w:r>
      <w:r>
        <w:rPr>
          <w:color w:val="000000" w:themeColor="text1"/>
          <w:spacing w:val="-1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day-wise</w:t>
      </w:r>
      <w:r>
        <w:rPr>
          <w:color w:val="000000" w:themeColor="text1"/>
          <w:spacing w:val="-1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revenue:</w:t>
      </w:r>
    </w:p>
    <w:p>
      <w:pPr>
        <w:spacing w:before="47"/>
        <w:ind w:left="314" w:right="0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sns.stripplot(x="day",</w:t>
      </w:r>
      <w:r>
        <w:rPr>
          <w:color w:val="000000" w:themeColor="text1"/>
          <w:spacing w:val="4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y="total_bill",</w:t>
      </w:r>
      <w:r>
        <w:rPr>
          <w:color w:val="000000" w:themeColor="text1"/>
          <w:spacing w:val="46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data=tips,</w:t>
      </w:r>
      <w:r>
        <w:rPr>
          <w:color w:val="000000" w:themeColor="text1"/>
          <w:spacing w:val="4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color="g")</w:t>
      </w:r>
    </w:p>
    <w:p>
      <w:pPr>
        <w:pStyle w:val="12"/>
        <w:spacing w:before="6"/>
        <w:rPr>
          <w:color w:val="000000" w:themeColor="text1"/>
          <w:sz w:val="25"/>
          <w14:textFill>
            <w14:solidFill>
              <w14:schemeClr w14:val="tx1"/>
            </w14:solidFill>
          </w14:textFill>
        </w:rPr>
      </w:pPr>
    </w:p>
    <w:p>
      <w:pPr>
        <w:spacing w:before="1"/>
        <w:ind w:left="379" w:right="0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1019175</wp:posOffset>
            </wp:positionH>
            <wp:positionV relativeFrom="paragraph">
              <wp:posOffset>237490</wp:posOffset>
            </wp:positionV>
            <wp:extent cx="3533775" cy="3419475"/>
            <wp:effectExtent l="0" t="0" r="0" b="0"/>
            <wp:wrapTopAndBottom/>
            <wp:docPr id="273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image80.jpeg"/>
                    <pic:cNvPicPr>
                      <a:picLocks noChangeAspect="1"/>
                    </pic:cNvPicPr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position w:val="-6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03835" cy="157480"/>
            <wp:effectExtent l="0" t="0" r="0" b="0"/>
            <wp:docPr id="27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image32.png"/>
                    <pic:cNvPicPr>
                      <a:picLocks noChangeAspect="1"/>
                    </pic:cNvPicPr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049" cy="15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ascii="Times New Roman"/>
          <w:color w:val="000000" w:themeColor="text1"/>
          <w:spacing w:val="-2"/>
          <w:sz w:val="20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&lt;AxesSubplot:xlabel='day', ylabel='total_bill'&gt;</w:t>
      </w:r>
    </w:p>
    <w:p>
      <w:pPr>
        <w:pStyle w:val="12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5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before="1" w:line="324" w:lineRule="auto"/>
        <w:ind w:left="344" w:right="0" w:firstLine="0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This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does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job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for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us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but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let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us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try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to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get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better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results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by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plotting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each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day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in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different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color</w:t>
      </w:r>
      <w:r>
        <w:rPr>
          <w:rFonts w:ascii="Roboto"/>
          <w:color w:val="000000" w:themeColor="text1"/>
          <w:spacing w:val="-5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instead</w:t>
      </w:r>
      <w:r>
        <w:rPr>
          <w:rFonts w:ascii="Roboto"/>
          <w:color w:val="000000" w:themeColor="text1"/>
          <w:spacing w:val="-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of</w:t>
      </w:r>
      <w:r>
        <w:rPr>
          <w:rFonts w:ascii="Roboto"/>
          <w:color w:val="000000" w:themeColor="text1"/>
          <w:spacing w:val="-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same</w:t>
      </w:r>
      <w:r>
        <w:rPr>
          <w:rFonts w:ascii="Roboto"/>
          <w:color w:val="000000" w:themeColor="text1"/>
          <w:spacing w:val="-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color.</w:t>
      </w:r>
      <w:r>
        <w:rPr>
          <w:rFonts w:ascii="Roboto"/>
          <w:color w:val="000000" w:themeColor="text1"/>
          <w:spacing w:val="-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For</w:t>
      </w:r>
      <w:r>
        <w:rPr>
          <w:rFonts w:ascii="Roboto"/>
          <w:color w:val="000000" w:themeColor="text1"/>
          <w:spacing w:val="-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this,</w:t>
      </w:r>
      <w:r>
        <w:rPr>
          <w:rFonts w:ascii="Roboto"/>
          <w:color w:val="000000" w:themeColor="text1"/>
          <w:spacing w:val="-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we</w:t>
      </w:r>
      <w:r>
        <w:rPr>
          <w:rFonts w:ascii="Roboto"/>
          <w:color w:val="000000" w:themeColor="text1"/>
          <w:spacing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shall</w:t>
      </w:r>
      <w:r>
        <w:rPr>
          <w:rFonts w:ascii="Roboto"/>
          <w:color w:val="000000" w:themeColor="text1"/>
          <w:spacing w:val="-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replace</w:t>
      </w:r>
      <w:r>
        <w:rPr>
          <w:rFonts w:ascii="Roboto"/>
          <w:color w:val="000000" w:themeColor="text1"/>
          <w:spacing w:val="3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  <w:color w:val="000000" w:themeColor="text1"/>
          <w:sz w:val="21"/>
          <w14:textFill>
            <w14:solidFill>
              <w14:schemeClr w14:val="tx1"/>
            </w14:solidFill>
          </w14:textFill>
        </w:rPr>
        <w:t>color</w:t>
      </w:r>
      <w:r>
        <w:rPr>
          <w:b/>
          <w:color w:val="000000" w:themeColor="text1"/>
          <w:spacing w:val="-16"/>
          <w:sz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parameter</w:t>
      </w:r>
      <w:r>
        <w:rPr>
          <w:rFonts w:ascii="Roboto"/>
          <w:color w:val="000000" w:themeColor="text1"/>
          <w:spacing w:val="-4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with</w:t>
      </w:r>
      <w:r>
        <w:rPr>
          <w:rFonts w:ascii="Roboto"/>
          <w:color w:val="000000" w:themeColor="text1"/>
          <w:spacing w:val="4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  <w:color w:val="000000" w:themeColor="text1"/>
          <w:sz w:val="21"/>
          <w14:textFill>
            <w14:solidFill>
              <w14:schemeClr w14:val="tx1"/>
            </w14:solidFill>
          </w14:textFill>
        </w:rPr>
        <w:t>palette</w:t>
      </w:r>
      <w:r>
        <w:rPr>
          <w:b/>
          <w:color w:val="000000" w:themeColor="text1"/>
          <w:spacing w:val="-17"/>
          <w:sz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parameter:</w:t>
      </w:r>
    </w:p>
    <w:p>
      <w:pPr>
        <w:pStyle w:val="12"/>
        <w:spacing w:before="1"/>
        <w:rPr>
          <w:rFonts w:ascii="Roboto"/>
          <w:color w:val="000000" w:themeColor="text1"/>
          <w:sz w:val="37"/>
          <w14:textFill>
            <w14:solidFill>
              <w14:schemeClr w14:val="tx1"/>
            </w14:solidFill>
          </w14:textFill>
        </w:rPr>
      </w:pPr>
    </w:p>
    <w:p>
      <w:pPr>
        <w:spacing w:before="0"/>
        <w:ind w:left="314" w:right="0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#</w:t>
      </w:r>
      <w:r>
        <w:rPr>
          <w:color w:val="000000" w:themeColor="text1"/>
          <w:spacing w:val="-13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Set</w:t>
      </w:r>
      <w:r>
        <w:rPr>
          <w:color w:val="000000" w:themeColor="text1"/>
          <w:spacing w:val="-13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Theme:</w:t>
      </w:r>
    </w:p>
    <w:p>
      <w:pPr>
        <w:spacing w:before="48"/>
        <w:ind w:left="314" w:right="0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sns.set_style('whitegrid')</w:t>
      </w:r>
    </w:p>
    <w:p>
      <w:pPr>
        <w:pStyle w:val="12"/>
        <w:rPr>
          <w:color w:val="000000" w:themeColor="text1"/>
          <w:sz w:val="18"/>
          <w14:textFill>
            <w14:solidFill>
              <w14:schemeClr w14:val="tx1"/>
            </w14:solidFill>
          </w14:textFill>
        </w:rPr>
      </w:pPr>
    </w:p>
    <w:p>
      <w:pPr>
        <w:spacing w:before="106"/>
        <w:ind w:left="314" w:right="0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#</w:t>
      </w:r>
      <w:r>
        <w:rPr>
          <w:color w:val="000000" w:themeColor="text1"/>
          <w:spacing w:val="-18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Creating</w:t>
      </w:r>
      <w:r>
        <w:rPr>
          <w:color w:val="000000" w:themeColor="text1"/>
          <w:spacing w:val="-1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Strip</w:t>
      </w:r>
      <w:r>
        <w:rPr>
          <w:color w:val="000000" w:themeColor="text1"/>
          <w:spacing w:val="-1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plot</w:t>
      </w:r>
      <w:r>
        <w:rPr>
          <w:color w:val="000000" w:themeColor="text1"/>
          <w:spacing w:val="-1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for</w:t>
      </w:r>
      <w:r>
        <w:rPr>
          <w:color w:val="000000" w:themeColor="text1"/>
          <w:spacing w:val="-1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day-wise</w:t>
      </w:r>
      <w:r>
        <w:rPr>
          <w:color w:val="000000" w:themeColor="text1"/>
          <w:spacing w:val="-17"/>
          <w:w w:val="10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9"/>
          <w14:textFill>
            <w14:solidFill>
              <w14:schemeClr w14:val="tx1"/>
            </w14:solidFill>
          </w14:textFill>
        </w:rPr>
        <w:t>revenue:</w:t>
      </w:r>
    </w:p>
    <w:p>
      <w:pPr>
        <w:spacing w:before="48"/>
        <w:ind w:left="314" w:right="0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sns.swarmplot(x="day",</w:t>
      </w:r>
      <w:r>
        <w:rPr>
          <w:color w:val="000000" w:themeColor="text1"/>
          <w:spacing w:val="51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y="total_bill",</w:t>
      </w:r>
      <w:r>
        <w:rPr>
          <w:color w:val="000000" w:themeColor="text1"/>
          <w:spacing w:val="52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data=tips,</w:t>
      </w:r>
      <w:r>
        <w:rPr>
          <w:color w:val="000000" w:themeColor="text1"/>
          <w:spacing w:val="52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palette="viridis")</w:t>
      </w:r>
    </w:p>
    <w:p>
      <w:pPr>
        <w:spacing w:after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sectPr>
          <w:headerReference r:id="rId86" w:type="default"/>
          <w:footerReference r:id="rId87" w:type="default"/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</w:sectPr>
      </w:pPr>
    </w:p>
    <w:p>
      <w:pPr>
        <w:pStyle w:val="12"/>
        <w:spacing w:before="1"/>
        <w:rPr>
          <w:color w:val="000000" w:themeColor="text1"/>
          <w:sz w:val="11"/>
          <w14:textFill>
            <w14:solidFill>
              <w14:schemeClr w14:val="tx1"/>
            </w14:solidFill>
          </w14:textFill>
        </w:rPr>
      </w:pPr>
    </w:p>
    <w:p>
      <w:pPr>
        <w:spacing w:before="63"/>
        <w:ind w:left="899" w:right="0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1019175</wp:posOffset>
            </wp:positionH>
            <wp:positionV relativeFrom="paragraph">
              <wp:posOffset>257810</wp:posOffset>
            </wp:positionV>
            <wp:extent cx="3552825" cy="3438525"/>
            <wp:effectExtent l="0" t="0" r="0" b="0"/>
            <wp:wrapTopAndBottom/>
            <wp:docPr id="277" name="image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image81.jpeg"/>
                    <pic:cNvPicPr>
                      <a:picLocks noChangeAspect="1"/>
                    </pic:cNvPicPr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81792" behindDoc="0" locked="0" layoutInCell="1" allowOverlap="1">
            <wp:simplePos x="0" y="0"/>
            <wp:positionH relativeFrom="page">
              <wp:posOffset>621665</wp:posOffset>
            </wp:positionH>
            <wp:positionV relativeFrom="paragraph">
              <wp:posOffset>46355</wp:posOffset>
            </wp:positionV>
            <wp:extent cx="203835" cy="157480"/>
            <wp:effectExtent l="0" t="0" r="0" b="0"/>
            <wp:wrapNone/>
            <wp:docPr id="27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image32.png"/>
                    <pic:cNvPicPr>
                      <a:picLocks noChangeAspect="1"/>
                    </pic:cNvPicPr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049" cy="157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&lt;AxesSubplot:xlabel='day', ylabel='total_bill'&gt;</w:t>
      </w: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4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spacing w:before="95"/>
        <w:ind w:left="344" w:right="0" w:firstLine="0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Similarly,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let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us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plot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one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more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and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for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change,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this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time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we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shall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plot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Violin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plot:</w:t>
      </w:r>
    </w:p>
    <w:p>
      <w:pPr>
        <w:pStyle w:val="12"/>
        <w:rPr>
          <w:rFonts w:ascii="Roboto"/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10"/>
        <w:rPr>
          <w:rFonts w:ascii="Roboto"/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spacing w:before="70"/>
        <w:ind w:left="314" w:right="0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iris</w:t>
      </w:r>
      <w:r>
        <w:rPr>
          <w:color w:val="000000" w:themeColor="text1"/>
          <w:spacing w:val="32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=</w:t>
      </w:r>
      <w:r>
        <w:rPr>
          <w:color w:val="000000" w:themeColor="text1"/>
          <w:spacing w:val="33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sns.load_dataset("iris")</w:t>
      </w:r>
    </w:p>
    <w:p>
      <w:pPr>
        <w:pStyle w:val="12"/>
        <w:rPr>
          <w:color w:val="000000" w:themeColor="text1"/>
          <w:sz w:val="18"/>
          <w14:textFill>
            <w14:solidFill>
              <w14:schemeClr w14:val="tx1"/>
            </w14:solidFill>
          </w14:textFill>
        </w:rPr>
      </w:pPr>
    </w:p>
    <w:p>
      <w:pPr>
        <w:spacing w:before="107"/>
        <w:ind w:left="314" w:right="0" w:firstLine="0"/>
        <w:jc w:val="left"/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sns.boxplot(x="species",</w:t>
      </w:r>
      <w:r>
        <w:rPr>
          <w:color w:val="000000" w:themeColor="text1"/>
          <w:spacing w:val="54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y="petal_length",</w:t>
      </w:r>
      <w:r>
        <w:rPr>
          <w:color w:val="000000" w:themeColor="text1"/>
          <w:spacing w:val="5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data=iris,</w:t>
      </w:r>
      <w:r>
        <w:rPr>
          <w:color w:val="000000" w:themeColor="text1"/>
          <w:spacing w:val="55"/>
          <w:sz w:val="1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9"/>
          <w14:textFill>
            <w14:solidFill>
              <w14:schemeClr w14:val="tx1"/>
            </w14:solidFill>
          </w14:textFill>
        </w:rPr>
        <w:t>palette="cividis")</w:t>
      </w:r>
    </w:p>
    <w:p>
      <w:pPr>
        <w:pStyle w:val="12"/>
        <w:spacing w:before="6"/>
        <w:rPr>
          <w:color w:val="000000" w:themeColor="text1"/>
          <w:sz w:val="25"/>
          <w14:textFill>
            <w14:solidFill>
              <w14:schemeClr w14:val="tx1"/>
            </w14:solidFill>
          </w14:textFill>
        </w:rPr>
      </w:pPr>
    </w:p>
    <w:p>
      <w:pPr>
        <w:spacing w:before="1"/>
        <w:ind w:left="379" w:right="0" w:firstLine="0"/>
        <w:jc w:val="left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1019175</wp:posOffset>
            </wp:positionH>
            <wp:positionV relativeFrom="paragraph">
              <wp:posOffset>218440</wp:posOffset>
            </wp:positionV>
            <wp:extent cx="3495675" cy="3438525"/>
            <wp:effectExtent l="0" t="0" r="0" b="0"/>
            <wp:wrapTopAndBottom/>
            <wp:docPr id="281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image82.png"/>
                    <pic:cNvPicPr>
                      <a:picLocks noChangeAspect="1"/>
                    </pic:cNvPicPr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5674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position w:val="-6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03835" cy="157480"/>
            <wp:effectExtent l="0" t="0" r="0" b="0"/>
            <wp:docPr id="28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image32.png"/>
                    <pic:cNvPicPr>
                      <a:picLocks noChangeAspect="1"/>
                    </pic:cNvPicPr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049" cy="15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ascii="Times New Roman"/>
          <w:color w:val="000000" w:themeColor="text1"/>
          <w:spacing w:val="-2"/>
          <w:sz w:val="20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&lt;AxesSubplot:xlabel='species', ylabel='petal_length'&gt;</w:t>
      </w:r>
    </w:p>
    <w:p>
      <w:pPr>
        <w:pStyle w:val="12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5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before="1"/>
        <w:ind w:left="344" w:right="0" w:firstLine="0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There</w:t>
      </w:r>
      <w:r>
        <w:rPr>
          <w:rFonts w:asci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are</w:t>
      </w:r>
      <w:r>
        <w:rPr>
          <w:rFonts w:asci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multiple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such</w:t>
      </w:r>
      <w:r>
        <w:rPr>
          <w:rFonts w:asci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palette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available</w:t>
      </w:r>
      <w:r>
        <w:rPr>
          <w:rFonts w:asci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for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us</w:t>
      </w:r>
      <w:r>
        <w:rPr>
          <w:rFonts w:asci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to</w:t>
      </w:r>
      <w:r>
        <w:rPr>
          <w:rFonts w:asci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play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around</w:t>
      </w:r>
      <w:r>
        <w:rPr>
          <w:rFonts w:asci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with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like</w:t>
      </w:r>
      <w:r>
        <w:rPr>
          <w:rFonts w:asci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magma,</w:t>
      </w:r>
      <w:r>
        <w:rPr>
          <w:rFonts w:asci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warm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grey,</w:t>
      </w:r>
    </w:p>
    <w:p>
      <w:pPr>
        <w:spacing w:before="87"/>
        <w:ind w:left="344" w:right="0" w:firstLine="0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gunmetal,</w:t>
      </w:r>
      <w:r>
        <w:rPr>
          <w:rFonts w:asci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dusky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blue,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cool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blue,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deep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teal,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viridian,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twilight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blue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and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many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more.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For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customized</w:t>
      </w:r>
    </w:p>
    <w:p>
      <w:pPr>
        <w:spacing w:after="0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sectPr>
          <w:headerReference r:id="rId88" w:type="default"/>
          <w:footerReference r:id="rId89" w:type="default"/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</w:sectPr>
      </w:pPr>
    </w:p>
    <w:p>
      <w:pPr>
        <w:spacing w:before="128" w:line="321" w:lineRule="auto"/>
        <w:ind w:left="344" w:right="966" w:firstLine="0"/>
        <w:jc w:val="both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color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brewing,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we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may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also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use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color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brewer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that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also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offers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interesting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color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palettes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for</w:t>
      </w:r>
      <w:r>
        <w:rPr>
          <w:rFonts w:ascii="Roboto"/>
          <w:color w:val="000000" w:themeColor="text1"/>
          <w:spacing w:val="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working</w:t>
      </w:r>
      <w:r>
        <w:rPr>
          <w:rFonts w:asci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with</w:t>
      </w:r>
      <w:r>
        <w:rPr>
          <w:rFonts w:asci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Qualitative</w:t>
      </w:r>
      <w:r>
        <w:rPr>
          <w:rFonts w:asci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data.</w:t>
      </w:r>
      <w:r>
        <w:rPr>
          <w:rFonts w:ascii="Roboto"/>
          <w:color w:val="000000" w:themeColor="text1"/>
          <w:spacing w:val="-1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cool</w:t>
      </w:r>
      <w:r>
        <w:rPr>
          <w:rFonts w:asci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thing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about</w:t>
      </w:r>
      <w:r>
        <w:rPr>
          <w:rFonts w:asci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it</w:t>
      </w:r>
      <w:r>
        <w:rPr>
          <w:rFonts w:asci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is</w:t>
      </w:r>
      <w:r>
        <w:rPr>
          <w:rFonts w:asci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that</w:t>
      </w:r>
      <w:r>
        <w:rPr>
          <w:rFonts w:asci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you</w:t>
      </w:r>
      <w:r>
        <w:rPr>
          <w:rFonts w:asci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can</w:t>
      </w:r>
      <w:r>
        <w:rPr>
          <w:rFonts w:asci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use</w:t>
      </w:r>
      <w:r>
        <w:rPr>
          <w:rFonts w:asci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an</w:t>
      </w:r>
      <w:r>
        <w:rPr>
          <w:rFonts w:asci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interactive</w:t>
      </w:r>
      <w:r>
        <w:rPr>
          <w:rFonts w:ascii="Roboto"/>
          <w:color w:val="000000" w:themeColor="text1"/>
          <w:spacing w:val="-5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Ipython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widget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function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to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make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selection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of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palette.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For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this,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you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only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need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to</w:t>
      </w:r>
      <w:r>
        <w:rPr>
          <w:rFonts w:ascii="Roboto"/>
          <w:color w:val="000000" w:themeColor="text1"/>
          <w:spacing w:val="-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use</w:t>
      </w:r>
      <w:r>
        <w:rPr>
          <w:rFonts w:ascii="Roboto"/>
          <w:color w:val="000000" w:themeColor="text1"/>
          <w:spacing w:val="-58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  <w:color w:val="000000" w:themeColor="text1"/>
          <w:sz w:val="21"/>
          <w14:textFill>
            <w14:solidFill>
              <w14:schemeClr w14:val="tx1"/>
            </w14:solidFill>
          </w14:textFill>
        </w:rPr>
        <w:t>choose_colorbrewer_palette()</w:t>
      </w:r>
      <w:r>
        <w:rPr>
          <w:b/>
          <w:color w:val="000000" w:themeColor="text1"/>
          <w:spacing w:val="-71"/>
          <w:sz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.</w:t>
      </w:r>
    </w:p>
    <w:p>
      <w:pPr>
        <w:pStyle w:val="12"/>
        <w:spacing w:before="10"/>
        <w:rPr>
          <w:rFonts w:ascii="Roboto"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spacing w:before="0"/>
        <w:ind w:left="344" w:right="0" w:firstLine="0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There</w:t>
      </w:r>
      <w:r>
        <w:rPr>
          <w:rFonts w:asci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are</w:t>
      </w:r>
      <w:r>
        <w:rPr>
          <w:rFonts w:asci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multiple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such</w:t>
      </w:r>
      <w:r>
        <w:rPr>
          <w:rFonts w:asci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palette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available</w:t>
      </w:r>
      <w:r>
        <w:rPr>
          <w:rFonts w:asci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for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us</w:t>
      </w:r>
      <w:r>
        <w:rPr>
          <w:rFonts w:asci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to</w:t>
      </w:r>
      <w:r>
        <w:rPr>
          <w:rFonts w:asci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play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around</w:t>
      </w:r>
      <w:r>
        <w:rPr>
          <w:rFonts w:asci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with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like</w:t>
      </w:r>
      <w:r>
        <w:rPr>
          <w:rFonts w:asci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magma,</w:t>
      </w:r>
      <w:r>
        <w:rPr>
          <w:rFonts w:ascii="Roboto"/>
          <w:color w:val="000000" w:themeColor="text1"/>
          <w:spacing w:val="-1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warm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grey,</w:t>
      </w:r>
    </w:p>
    <w:p>
      <w:pPr>
        <w:spacing w:before="102" w:line="321" w:lineRule="auto"/>
        <w:ind w:left="344" w:right="234" w:firstLine="0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gunmetal,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dusky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blue,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cool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blue,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deep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teal,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viridian,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twilight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blue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and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many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more.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For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customized</w:t>
      </w:r>
      <w:r>
        <w:rPr>
          <w:rFonts w:ascii="Roboto"/>
          <w:color w:val="000000" w:themeColor="text1"/>
          <w:spacing w:val="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color brewing, we may also use color brewer that also offers interesting color palettes for</w:t>
      </w:r>
      <w:r>
        <w:rPr>
          <w:rFonts w:ascii="Roboto"/>
          <w:color w:val="000000" w:themeColor="text1"/>
          <w:spacing w:val="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working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with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Qualitative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data.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</w:t>
      </w:r>
      <w:r>
        <w:rPr>
          <w:rFonts w:ascii="Roboto"/>
          <w:color w:val="000000" w:themeColor="text1"/>
          <w:spacing w:val="-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nice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feature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of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instrText xml:space="preserve"> HYPERLINK "http://colorbrewer2.org/#type%3Dsequential%26scheme%3DBuGn%26n%3D3" \h </w:instrTex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ascii="Roboto"/>
          <w:b/>
          <w:color w:val="000000" w:themeColor="text1"/>
          <w:sz w:val="24"/>
          <w:u w:val="single" w:color="64B4F5"/>
          <w14:textFill>
            <w14:solidFill>
              <w14:schemeClr w14:val="tx1"/>
            </w14:solidFill>
          </w14:textFill>
        </w:rPr>
        <w:t>Color</w:t>
      </w:r>
      <w:r>
        <w:rPr>
          <w:rFonts w:ascii="Roboto"/>
          <w:b/>
          <w:color w:val="000000" w:themeColor="text1"/>
          <w:spacing w:val="-5"/>
          <w:sz w:val="24"/>
          <w:u w:val="single" w:color="64B4F5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b/>
          <w:color w:val="000000" w:themeColor="text1"/>
          <w:sz w:val="24"/>
          <w:u w:val="single" w:color="64B4F5"/>
          <w14:textFill>
            <w14:solidFill>
              <w14:schemeClr w14:val="tx1"/>
            </w14:solidFill>
          </w14:textFill>
        </w:rPr>
        <w:t>Brewer</w:t>
      </w:r>
      <w:r>
        <w:rPr>
          <w:rFonts w:ascii="Roboto"/>
          <w:b/>
          <w:color w:val="000000" w:themeColor="text1"/>
          <w:spacing w:val="-5"/>
          <w:sz w:val="24"/>
          <w:u w:val="single" w:color="64B4F5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b/>
          <w:color w:val="000000" w:themeColor="text1"/>
          <w:sz w:val="24"/>
          <w:u w:val="single" w:color="64B4F5"/>
          <w14:textFill>
            <w14:solidFill>
              <w14:schemeClr w14:val="tx1"/>
            </w14:solidFill>
          </w14:textFill>
        </w:rPr>
        <w:t>website</w:t>
      </w:r>
      <w:r>
        <w:rPr>
          <w:rFonts w:ascii="Roboto"/>
          <w:b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b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fldChar w:fldCharType="end"/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is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that</w:t>
      </w:r>
      <w:r>
        <w:rPr>
          <w:rFonts w:ascii="Roboto"/>
          <w:color w:val="000000" w:themeColor="text1"/>
          <w:spacing w:val="-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it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provides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some</w:t>
      </w:r>
      <w:r>
        <w:rPr>
          <w:rFonts w:ascii="Roboto"/>
          <w:color w:val="000000" w:themeColor="text1"/>
          <w:spacing w:val="-5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guidance</w:t>
      </w:r>
      <w:r>
        <w:rPr>
          <w:rFonts w:ascii="Roboto"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on</w:t>
      </w:r>
      <w:r>
        <w:rPr>
          <w:rFonts w:ascii="Roboto"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which</w:t>
      </w:r>
      <w:r>
        <w:rPr>
          <w:rFonts w:ascii="Roboto"/>
          <w:color w:val="000000" w:themeColor="text1"/>
          <w:spacing w:val="-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palettes</w:t>
      </w:r>
      <w:r>
        <w:rPr>
          <w:rFonts w:ascii="Roboto"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are</w:t>
      </w:r>
      <w:r>
        <w:rPr>
          <w:rFonts w:ascii="Roboto"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color</w:t>
      </w:r>
      <w:r>
        <w:rPr>
          <w:rFonts w:ascii="Roboto"/>
          <w:color w:val="000000" w:themeColor="text1"/>
          <w:spacing w:val="-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blind</w:t>
      </w:r>
      <w:r>
        <w:rPr>
          <w:rFonts w:ascii="Roboto"/>
          <w:color w:val="000000" w:themeColor="text1"/>
          <w:spacing w:val="-2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safe.</w:t>
      </w:r>
    </w:p>
    <w:p>
      <w:pPr>
        <w:spacing w:before="106" w:line="324" w:lineRule="auto"/>
        <w:ind w:left="344" w:right="289" w:firstLine="0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cool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thing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about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it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is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that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you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can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use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an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interactive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Ipython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widget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function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to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make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5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selection of the palette. For this, you only need to use </w:t>
      </w:r>
      <w:r>
        <w:rPr>
          <w:b/>
          <w:color w:val="000000" w:themeColor="text1"/>
          <w:sz w:val="21"/>
          <w14:textFill>
            <w14:solidFill>
              <w14:schemeClr w14:val="tx1"/>
            </w14:solidFill>
          </w14:textFill>
        </w:rPr>
        <w:t xml:space="preserve">choose_colorbrewer_palette()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. To</w:t>
      </w:r>
      <w:r>
        <w:rPr>
          <w:rFonts w:ascii="Roboto"/>
          <w:color w:val="000000" w:themeColor="text1"/>
          <w:spacing w:val="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access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this</w:t>
      </w:r>
      <w:r>
        <w:rPr>
          <w:rFonts w:ascii="Roboto"/>
          <w:color w:val="000000" w:themeColor="text1"/>
          <w:spacing w:val="-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on</w:t>
      </w:r>
      <w:r>
        <w:rPr>
          <w:rFonts w:ascii="Roboto"/>
          <w:color w:val="000000" w:themeColor="text1"/>
          <w:spacing w:val="-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your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web</w:t>
      </w:r>
      <w:r>
        <w:rPr>
          <w:rFonts w:ascii="Roboto"/>
          <w:color w:val="000000" w:themeColor="text1"/>
          <w:spacing w:val="-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browser,</w:t>
      </w:r>
      <w:r>
        <w:rPr>
          <w:rFonts w:ascii="Roboto"/>
          <w:color w:val="000000" w:themeColor="text1"/>
          <w:spacing w:val="-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please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access</w:t>
      </w:r>
      <w:r>
        <w:rPr>
          <w:rFonts w:ascii="Roboto"/>
          <w:color w:val="000000" w:themeColor="text1"/>
          <w:spacing w:val="-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instrText xml:space="preserve"> HYPERLINK "http://colorbrewer2.org/#type%3Dsequential%26scheme%3DBuGn%26n%3D3" \h </w:instrTex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ascii="Roboto"/>
          <w:b/>
          <w:color w:val="000000" w:themeColor="text1"/>
          <w:sz w:val="24"/>
          <w:u w:val="single" w:color="64B4F5"/>
          <w14:textFill>
            <w14:solidFill>
              <w14:schemeClr w14:val="tx1"/>
            </w14:solidFill>
          </w14:textFill>
        </w:rPr>
        <w:t>ColorBrewer</w:t>
      </w:r>
      <w:r>
        <w:rPr>
          <w:rFonts w:ascii="Roboto"/>
          <w:b/>
          <w:color w:val="000000" w:themeColor="text1"/>
          <w:spacing w:val="-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b/>
          <w:color w:val="000000" w:themeColor="text1"/>
          <w:spacing w:val="-5"/>
          <w:sz w:val="24"/>
          <w14:textFill>
            <w14:solidFill>
              <w14:schemeClr w14:val="tx1"/>
            </w14:solidFill>
          </w14:textFill>
        </w:rPr>
        <w:fldChar w:fldCharType="end"/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link</w:t>
      </w:r>
      <w:r>
        <w:rPr>
          <w:rFonts w:ascii="Roboto"/>
          <w:color w:val="000000" w:themeColor="text1"/>
          <w:spacing w:val="-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provided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in</w:t>
      </w:r>
      <w:r>
        <w:rPr>
          <w:rFonts w:ascii="Roboto"/>
          <w:color w:val="000000" w:themeColor="text1"/>
          <w:spacing w:val="-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5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notebook.</w:t>
      </w:r>
    </w:p>
    <w:p>
      <w:pPr>
        <w:pStyle w:val="12"/>
        <w:spacing w:before="6"/>
        <w:rPr>
          <w:rFonts w:ascii="Roboto"/>
          <w:color w:val="000000" w:themeColor="text1"/>
          <w:sz w:val="36"/>
          <w14:textFill>
            <w14:solidFill>
              <w14:schemeClr w14:val="tx1"/>
            </w14:solidFill>
          </w14:textFill>
        </w:rPr>
      </w:pPr>
    </w:p>
    <w:p>
      <w:pPr>
        <w:spacing w:before="0" w:line="324" w:lineRule="auto"/>
        <w:ind w:left="344" w:right="222" w:firstLine="0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also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found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nice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representation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of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Color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Schemes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in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Seaborn,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that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found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somewhere</w:t>
      </w:r>
      <w:r>
        <w:rPr>
          <w:rFonts w:ascii="Roboto"/>
          <w:color w:val="000000" w:themeColor="text1"/>
          <w:spacing w:val="-7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on</w:t>
      </w:r>
      <w:r>
        <w:rPr>
          <w:rFonts w:ascii="Roboto"/>
          <w:color w:val="000000" w:themeColor="text1"/>
          <w:spacing w:val="-6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web,</w:t>
      </w:r>
      <w:r>
        <w:rPr>
          <w:rFonts w:ascii="Roboto"/>
          <w:color w:val="000000" w:themeColor="text1"/>
          <w:spacing w:val="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so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thought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of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sharing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it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in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your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Resource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bucket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to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check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out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if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you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wish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to.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Let's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have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look</w:t>
      </w:r>
      <w:r>
        <w:rPr>
          <w:rFonts w:ascii="Roboto"/>
          <w:color w:val="000000" w:themeColor="text1"/>
          <w:spacing w:val="-9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at</w:t>
      </w:r>
      <w:r>
        <w:rPr>
          <w:rFonts w:ascii="Roboto"/>
          <w:color w:val="000000" w:themeColor="text1"/>
          <w:spacing w:val="-10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t>it</w:t>
      </w:r>
    </w:p>
    <w:p>
      <w:pPr>
        <w:spacing w:after="0" w:line="324" w:lineRule="auto"/>
        <w:jc w:val="left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  <w:sectPr>
          <w:headerReference r:id="rId90" w:type="default"/>
          <w:footerReference r:id="rId91" w:type="default"/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</w:sectPr>
      </w:pPr>
    </w:p>
    <w:p>
      <w:pPr>
        <w:pStyle w:val="12"/>
        <w:spacing w:before="10"/>
        <w:rPr>
          <w:rFonts w:ascii="Roboto"/>
          <w:color w:val="000000" w:themeColor="text1"/>
          <w:sz w:val="27"/>
          <w14:textFill>
            <w14:solidFill>
              <w14:schemeClr w14:val="tx1"/>
            </w14:solidFill>
          </w14:textFill>
        </w:rPr>
      </w:pPr>
    </w:p>
    <w:p>
      <w:pPr>
        <w:spacing w:before="95"/>
        <w:ind w:left="214" w:right="0" w:firstLine="0"/>
        <w:jc w:val="left"/>
        <w:rPr>
          <w:rFonts w:ascii="Roboto"/>
          <w:color w:val="000000" w:themeColor="text1"/>
          <w:sz w:val="26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sz w:val="26"/>
          <w14:textFill>
            <w14:solidFill>
              <w14:schemeClr w14:val="tx1"/>
            </w14:solidFill>
          </w14:textFill>
        </w:rPr>
        <w:t>LABSHEET</w:t>
      </w:r>
      <w:r>
        <w:rPr>
          <w:rFonts w:ascii="Roboto"/>
          <w:color w:val="000000" w:themeColor="text1"/>
          <w:spacing w:val="-3"/>
          <w:sz w:val="2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26"/>
          <w14:textFill>
            <w14:solidFill>
              <w14:schemeClr w14:val="tx1"/>
            </w14:solidFill>
          </w14:textFill>
        </w:rPr>
        <w:t>11</w:t>
      </w:r>
    </w:p>
    <w:p>
      <w:pPr>
        <w:pStyle w:val="12"/>
        <w:rPr>
          <w:rFonts w:ascii="Roboto"/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7"/>
        <w:rPr>
          <w:rFonts w:ascii="Roboto"/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pict>
          <v:shape id="_x0000_s1115" o:spid="_x0000_s1115" style="position:absolute;left:0pt;margin-left:40.25pt;margin-top:11.2pt;height:8pt;width:526.5pt;mso-position-horizontal-relative:page;mso-wrap-distance-bottom:0pt;mso-wrap-distance-top:0pt;z-index:-251514880;mso-width-relative:page;mso-height-relative:page;" filled="f" stroked="t" coordorigin="805,225" coordsize="10530,160" path="m805,225l11335,225m11335,385l805,385,805,225e">
            <v:path arrowok="t"/>
            <v:fill on="f" focussize="0,0"/>
            <v:stroke weight="1pt" color="#282828"/>
            <v:imagedata o:title=""/>
            <o:lock v:ext="edit"/>
            <w10:wrap type="topAndBottom"/>
          </v:shape>
        </w:pict>
      </w:r>
    </w:p>
    <w:p>
      <w:pPr>
        <w:pStyle w:val="12"/>
        <w:rPr>
          <w:rFonts w:ascii="Roboto"/>
          <w:color w:val="000000" w:themeColor="text1"/>
          <w:sz w:val="7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77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#Installation</w:t>
      </w:r>
    </w:p>
    <w:p>
      <w:pPr>
        <w:pStyle w:val="12"/>
        <w:spacing w:before="28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#pip install seaborn</w:t>
      </w:r>
    </w:p>
    <w:p>
      <w:pPr>
        <w:pStyle w:val="12"/>
        <w:spacing w:before="1"/>
        <w:rPr>
          <w:color w:val="000000" w:themeColor="text1"/>
          <w:sz w:val="25"/>
          <w14:textFill>
            <w14:solidFill>
              <w14:schemeClr w14:val="tx1"/>
            </w14:solidFill>
          </w14:textFill>
        </w:rPr>
      </w:pPr>
    </w:p>
    <w:p>
      <w:pPr>
        <w:pStyle w:val="6"/>
        <w:tabs>
          <w:tab w:val="left" w:pos="634"/>
        </w:tabs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755520" behindDoc="1" locked="0" layoutInCell="1" allowOverlap="1">
            <wp:simplePos x="0" y="0"/>
            <wp:positionH relativeFrom="page">
              <wp:posOffset>682625</wp:posOffset>
            </wp:positionH>
            <wp:positionV relativeFrom="paragraph">
              <wp:posOffset>33655</wp:posOffset>
            </wp:positionV>
            <wp:extent cx="101600" cy="101600"/>
            <wp:effectExtent l="0" t="0" r="0" b="0"/>
            <wp:wrapNone/>
            <wp:docPr id="285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image83.png"/>
                    <pic:cNvPicPr>
                      <a:picLocks noChangeAspect="1"/>
                    </pic:cNvPicPr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599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 Symbol" w:hAnsi="Segoe UI Symbol"/>
          <w:color w:val="000000" w:themeColor="text1"/>
          <w:position w:val="-3"/>
          <w:sz w:val="24"/>
          <w14:textFill>
            <w14:solidFill>
              <w14:schemeClr w14:val="tx1"/>
            </w14:solidFill>
          </w14:textFill>
        </w:rPr>
        <w:t></w:t>
      </w:r>
      <w:r>
        <w:rPr>
          <w:rFonts w:ascii="Segoe UI Symbol" w:hAnsi="Segoe UI Symbol"/>
          <w:color w:val="000000" w:themeColor="text1"/>
          <w:position w:val="-3"/>
          <w:sz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Seaborn2</w:t>
      </w:r>
    </w:p>
    <w:p>
      <w:pPr>
        <w:pStyle w:val="12"/>
        <w:spacing w:before="3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before="96"/>
        <w:ind w:left="374" w:right="0" w:firstLine="0"/>
        <w:jc w:val="left"/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82816" behindDoc="0" locked="0" layoutInCell="1" allowOverlap="1">
            <wp:simplePos x="0" y="0"/>
            <wp:positionH relativeFrom="page">
              <wp:posOffset>517525</wp:posOffset>
            </wp:positionH>
            <wp:positionV relativeFrom="paragraph">
              <wp:posOffset>43180</wp:posOffset>
            </wp:positionV>
            <wp:extent cx="101600" cy="101600"/>
            <wp:effectExtent l="0" t="0" r="0" b="0"/>
            <wp:wrapNone/>
            <wp:docPr id="287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image83.png"/>
                    <pic:cNvPicPr>
                      <a:picLocks noChangeAspect="1"/>
                    </pic:cNvPicPr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599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Figure</w:t>
      </w:r>
    </w:p>
    <w:p>
      <w:pPr>
        <w:pStyle w:val="12"/>
        <w:spacing w:before="3"/>
        <w:rPr>
          <w:rFonts w:ascii="Roboto"/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pStyle w:val="4"/>
        <w:ind w:left="21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Figure</w:t>
      </w:r>
    </w:p>
    <w:p>
      <w:pPr>
        <w:pStyle w:val="12"/>
        <w:spacing w:before="7"/>
        <w:rPr>
          <w:rFonts w:ascii="Roboto"/>
          <w:color w:val="000000" w:themeColor="text1"/>
          <w:sz w:val="9"/>
          <w14:textFill>
            <w14:solidFill>
              <w14:schemeClr w14:val="tx1"/>
            </w14:solidFill>
          </w14:textFill>
        </w:rPr>
      </w:pPr>
    </w:p>
    <w:p>
      <w:pPr>
        <w:spacing w:before="97"/>
        <w:ind w:left="214" w:right="0" w:firstLine="0"/>
        <w:jc w:val="left"/>
        <w:rPr>
          <w:rFonts w:ascii="Roboto"/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sz w:val="14"/>
          <w14:textFill>
            <w14:solidFill>
              <w14:schemeClr w14:val="tx1"/>
            </w14:solidFill>
          </w14:textFill>
        </w:rPr>
        <w:t>It</w:t>
      </w:r>
      <w:r>
        <w:rPr>
          <w:rFonts w:ascii="Roboto"/>
          <w:color w:val="000000" w:themeColor="text1"/>
          <w:spacing w:val="-7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4"/>
          <w14:textFill>
            <w14:solidFill>
              <w14:schemeClr w14:val="tx1"/>
            </w14:solidFill>
          </w14:textFill>
        </w:rPr>
        <w:t>refers</w:t>
      </w:r>
      <w:r>
        <w:rPr>
          <w:rFonts w:ascii="Roboto"/>
          <w:color w:val="000000" w:themeColor="text1"/>
          <w:spacing w:val="-7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4"/>
          <w14:textFill>
            <w14:solidFill>
              <w14:schemeClr w14:val="tx1"/>
            </w14:solidFill>
          </w14:textFill>
        </w:rPr>
        <w:t>to</w:t>
      </w:r>
      <w:r>
        <w:rPr>
          <w:rFonts w:ascii="Roboto"/>
          <w:color w:val="000000" w:themeColor="text1"/>
          <w:spacing w:val="-6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4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7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4"/>
          <w14:textFill>
            <w14:solidFill>
              <w14:schemeClr w14:val="tx1"/>
            </w14:solidFill>
          </w14:textFill>
        </w:rPr>
        <w:t>whole</w:t>
      </w:r>
      <w:r>
        <w:rPr>
          <w:rFonts w:ascii="Roboto"/>
          <w:color w:val="000000" w:themeColor="text1"/>
          <w:spacing w:val="-6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4"/>
          <w14:textFill>
            <w14:solidFill>
              <w14:schemeClr w14:val="tx1"/>
            </w14:solidFill>
          </w14:textFill>
        </w:rPr>
        <w:t>figure</w:t>
      </w:r>
      <w:r>
        <w:rPr>
          <w:rFonts w:ascii="Roboto"/>
          <w:color w:val="000000" w:themeColor="text1"/>
          <w:spacing w:val="-7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4"/>
          <w14:textFill>
            <w14:solidFill>
              <w14:schemeClr w14:val="tx1"/>
            </w14:solidFill>
          </w14:textFill>
        </w:rPr>
        <w:t>that</w:t>
      </w:r>
      <w:r>
        <w:rPr>
          <w:rFonts w:ascii="Roboto"/>
          <w:color w:val="000000" w:themeColor="text1"/>
          <w:spacing w:val="-6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4"/>
          <w14:textFill>
            <w14:solidFill>
              <w14:schemeClr w14:val="tx1"/>
            </w14:solidFill>
          </w14:textFill>
        </w:rPr>
        <w:t>you</w:t>
      </w:r>
      <w:r>
        <w:rPr>
          <w:rFonts w:ascii="Roboto"/>
          <w:color w:val="000000" w:themeColor="text1"/>
          <w:spacing w:val="-7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4"/>
          <w14:textFill>
            <w14:solidFill>
              <w14:schemeClr w14:val="tx1"/>
            </w14:solidFill>
          </w14:textFill>
        </w:rPr>
        <w:t>see.</w:t>
      </w:r>
      <w:r>
        <w:rPr>
          <w:rFonts w:ascii="Roboto"/>
          <w:color w:val="000000" w:themeColor="text1"/>
          <w:spacing w:val="-6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4"/>
          <w14:textFill>
            <w14:solidFill>
              <w14:schemeClr w14:val="tx1"/>
            </w14:solidFill>
          </w14:textFill>
        </w:rPr>
        <w:t>It</w:t>
      </w:r>
      <w:r>
        <w:rPr>
          <w:rFonts w:ascii="Roboto"/>
          <w:color w:val="000000" w:themeColor="text1"/>
          <w:spacing w:val="-7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4"/>
          <w14:textFill>
            <w14:solidFill>
              <w14:schemeClr w14:val="tx1"/>
            </w14:solidFill>
          </w14:textFill>
        </w:rPr>
        <w:t>is</w:t>
      </w:r>
      <w:r>
        <w:rPr>
          <w:rFonts w:ascii="Roboto"/>
          <w:color w:val="000000" w:themeColor="text1"/>
          <w:spacing w:val="-7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4"/>
          <w14:textFill>
            <w14:solidFill>
              <w14:schemeClr w14:val="tx1"/>
            </w14:solidFill>
          </w14:textFill>
        </w:rPr>
        <w:t>possible</w:t>
      </w:r>
      <w:r>
        <w:rPr>
          <w:rFonts w:ascii="Roboto"/>
          <w:color w:val="000000" w:themeColor="text1"/>
          <w:spacing w:val="-6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4"/>
          <w14:textFill>
            <w14:solidFill>
              <w14:schemeClr w14:val="tx1"/>
            </w14:solidFill>
          </w14:textFill>
        </w:rPr>
        <w:t>to</w:t>
      </w:r>
      <w:r>
        <w:rPr>
          <w:rFonts w:ascii="Roboto"/>
          <w:color w:val="000000" w:themeColor="text1"/>
          <w:spacing w:val="-7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4"/>
          <w14:textFill>
            <w14:solidFill>
              <w14:schemeClr w14:val="tx1"/>
            </w14:solidFill>
          </w14:textFill>
        </w:rPr>
        <w:t>have</w:t>
      </w:r>
      <w:r>
        <w:rPr>
          <w:rFonts w:ascii="Roboto"/>
          <w:color w:val="000000" w:themeColor="text1"/>
          <w:spacing w:val="-6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4"/>
          <w14:textFill>
            <w14:solidFill>
              <w14:schemeClr w14:val="tx1"/>
            </w14:solidFill>
          </w14:textFill>
        </w:rPr>
        <w:t>multiple</w:t>
      </w:r>
      <w:r>
        <w:rPr>
          <w:rFonts w:ascii="Roboto"/>
          <w:color w:val="000000" w:themeColor="text1"/>
          <w:spacing w:val="-7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4"/>
          <w14:textFill>
            <w14:solidFill>
              <w14:schemeClr w14:val="tx1"/>
            </w14:solidFill>
          </w14:textFill>
        </w:rPr>
        <w:t>sub-plots</w:t>
      </w:r>
      <w:r>
        <w:rPr>
          <w:rFonts w:ascii="Roboto"/>
          <w:color w:val="000000" w:themeColor="text1"/>
          <w:spacing w:val="-6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4"/>
          <w14:textFill>
            <w14:solidFill>
              <w14:schemeClr w14:val="tx1"/>
            </w14:solidFill>
          </w14:textFill>
        </w:rPr>
        <w:t>(Axes)</w:t>
      </w:r>
      <w:r>
        <w:rPr>
          <w:rFonts w:ascii="Roboto"/>
          <w:color w:val="000000" w:themeColor="text1"/>
          <w:spacing w:val="-7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4"/>
          <w14:textFill>
            <w14:solidFill>
              <w14:schemeClr w14:val="tx1"/>
            </w14:solidFill>
          </w14:textFill>
        </w:rPr>
        <w:t>in</w:t>
      </w:r>
      <w:r>
        <w:rPr>
          <w:rFonts w:ascii="Roboto"/>
          <w:color w:val="000000" w:themeColor="text1"/>
          <w:spacing w:val="-6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4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7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4"/>
          <w14:textFill>
            <w14:solidFill>
              <w14:schemeClr w14:val="tx1"/>
            </w14:solidFill>
          </w14:textFill>
        </w:rPr>
        <w:t>same</w:t>
      </w:r>
      <w:r>
        <w:rPr>
          <w:rFonts w:ascii="Roboto"/>
          <w:color w:val="000000" w:themeColor="text1"/>
          <w:spacing w:val="-7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4"/>
          <w14:textFill>
            <w14:solidFill>
              <w14:schemeClr w14:val="tx1"/>
            </w14:solidFill>
          </w14:textFill>
        </w:rPr>
        <w:t>figure.</w:t>
      </w:r>
    </w:p>
    <w:p>
      <w:pPr>
        <w:pStyle w:val="12"/>
        <w:spacing w:before="4"/>
        <w:rPr>
          <w:rFonts w:ascii="Roboto"/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4"/>
        <w:spacing w:before="0"/>
        <w:ind w:left="0" w:right="247"/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Axes</w:t>
      </w:r>
    </w:p>
    <w:p>
      <w:pPr>
        <w:spacing w:before="223"/>
        <w:ind w:left="214" w:right="0" w:firstLine="0"/>
        <w:jc w:val="left"/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An</w:t>
      </w:r>
      <w:r>
        <w:rPr>
          <w:rFonts w:ascii="Roboto"/>
          <w:color w:val="000000" w:themeColor="text1"/>
          <w:spacing w:val="-6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Axes</w:t>
      </w:r>
      <w:r>
        <w:rPr>
          <w:rFonts w:ascii="Roboto"/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refers</w:t>
      </w:r>
      <w:r>
        <w:rPr>
          <w:rFonts w:ascii="Roboto"/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to</w:t>
      </w:r>
      <w:r>
        <w:rPr>
          <w:rFonts w:ascii="Roboto"/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actual</w:t>
      </w:r>
      <w:r>
        <w:rPr>
          <w:rFonts w:ascii="Roboto"/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plot</w:t>
      </w:r>
      <w:r>
        <w:rPr>
          <w:rFonts w:ascii="Roboto"/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in</w:t>
      </w:r>
      <w:r>
        <w:rPr>
          <w:rFonts w:ascii="Roboto"/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figure.</w:t>
      </w:r>
      <w:r>
        <w:rPr>
          <w:rFonts w:ascii="Roboto"/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A</w:t>
      </w:r>
      <w:r>
        <w:rPr>
          <w:rFonts w:ascii="Roboto"/>
          <w:color w:val="000000" w:themeColor="text1"/>
          <w:spacing w:val="-6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figure</w:t>
      </w:r>
      <w:r>
        <w:rPr>
          <w:rFonts w:ascii="Roboto"/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can</w:t>
      </w:r>
      <w:r>
        <w:rPr>
          <w:rFonts w:ascii="Roboto"/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have</w:t>
      </w:r>
      <w:r>
        <w:rPr>
          <w:rFonts w:ascii="Roboto"/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multiple</w:t>
      </w:r>
      <w:r>
        <w:rPr>
          <w:rFonts w:ascii="Roboto"/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Axes</w:t>
      </w:r>
      <w:r>
        <w:rPr>
          <w:rFonts w:ascii="Roboto"/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but</w:t>
      </w:r>
      <w:r>
        <w:rPr>
          <w:rFonts w:ascii="Roboto"/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a</w:t>
      </w:r>
      <w:r>
        <w:rPr>
          <w:rFonts w:ascii="Roboto"/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given</w:t>
      </w:r>
      <w:r>
        <w:rPr>
          <w:rFonts w:ascii="Roboto"/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Axes</w:t>
      </w:r>
      <w:r>
        <w:rPr>
          <w:rFonts w:ascii="Roboto"/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can</w:t>
      </w:r>
      <w:r>
        <w:rPr>
          <w:rFonts w:ascii="Roboto"/>
          <w:color w:val="000000" w:themeColor="text1"/>
          <w:spacing w:val="-6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be</w:t>
      </w:r>
      <w:r>
        <w:rPr>
          <w:rFonts w:ascii="Roboto"/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part</w:t>
      </w:r>
      <w:r>
        <w:rPr>
          <w:rFonts w:ascii="Roboto"/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of</w:t>
      </w:r>
      <w:r>
        <w:rPr>
          <w:rFonts w:ascii="Roboto"/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only</w:t>
      </w:r>
      <w:r>
        <w:rPr>
          <w:rFonts w:ascii="Roboto"/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one</w:t>
      </w:r>
      <w:r>
        <w:rPr>
          <w:rFonts w:ascii="Roboto"/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figure.</w:t>
      </w:r>
    </w:p>
    <w:p>
      <w:pPr>
        <w:pStyle w:val="12"/>
        <w:spacing w:before="11"/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</w:pPr>
    </w:p>
    <w:p>
      <w:pPr>
        <w:pStyle w:val="4"/>
        <w:spacing w:before="0"/>
        <w:ind w:left="0" w:right="247"/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Axis</w:t>
      </w:r>
    </w:p>
    <w:p>
      <w:pPr>
        <w:spacing w:before="212"/>
        <w:ind w:left="214" w:right="0" w:firstLine="0"/>
        <w:jc w:val="left"/>
        <w:rPr>
          <w:rFonts w:ascii="Roboto"/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w w:val="95"/>
          <w:sz w:val="14"/>
          <w14:textFill>
            <w14:solidFill>
              <w14:schemeClr w14:val="tx1"/>
            </w14:solidFill>
          </w14:textFill>
        </w:rPr>
        <w:t>An</w:t>
      </w:r>
      <w:r>
        <w:rPr>
          <w:rFonts w:ascii="Roboto"/>
          <w:color w:val="000000" w:themeColor="text1"/>
          <w:spacing w:val="7"/>
          <w:w w:val="95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14"/>
          <w14:textFill>
            <w14:solidFill>
              <w14:schemeClr w14:val="tx1"/>
            </w14:solidFill>
          </w14:textFill>
        </w:rPr>
        <w:t>Axis</w:t>
      </w:r>
      <w:r>
        <w:rPr>
          <w:rFonts w:ascii="Roboto"/>
          <w:color w:val="000000" w:themeColor="text1"/>
          <w:spacing w:val="8"/>
          <w:w w:val="95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14"/>
          <w14:textFill>
            <w14:solidFill>
              <w14:schemeClr w14:val="tx1"/>
            </w14:solidFill>
          </w14:textFill>
        </w:rPr>
        <w:t>refers</w:t>
      </w:r>
      <w:r>
        <w:rPr>
          <w:rFonts w:ascii="Roboto"/>
          <w:color w:val="000000" w:themeColor="text1"/>
          <w:spacing w:val="7"/>
          <w:w w:val="95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14"/>
          <w14:textFill>
            <w14:solidFill>
              <w14:schemeClr w14:val="tx1"/>
            </w14:solidFill>
          </w14:textFill>
        </w:rPr>
        <w:t>to</w:t>
      </w:r>
      <w:r>
        <w:rPr>
          <w:rFonts w:ascii="Roboto"/>
          <w:color w:val="000000" w:themeColor="text1"/>
          <w:spacing w:val="8"/>
          <w:w w:val="95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14"/>
          <w14:textFill>
            <w14:solidFill>
              <w14:schemeClr w14:val="tx1"/>
            </w14:solidFill>
          </w14:textFill>
        </w:rPr>
        <w:t>an</w:t>
      </w:r>
      <w:r>
        <w:rPr>
          <w:rFonts w:ascii="Roboto"/>
          <w:color w:val="000000" w:themeColor="text1"/>
          <w:spacing w:val="8"/>
          <w:w w:val="95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14"/>
          <w14:textFill>
            <w14:solidFill>
              <w14:schemeClr w14:val="tx1"/>
            </w14:solidFill>
          </w14:textFill>
        </w:rPr>
        <w:t>actual</w:t>
      </w:r>
      <w:r>
        <w:rPr>
          <w:rFonts w:ascii="Roboto"/>
          <w:color w:val="000000" w:themeColor="text1"/>
          <w:spacing w:val="7"/>
          <w:w w:val="95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14"/>
          <w14:textFill>
            <w14:solidFill>
              <w14:schemeClr w14:val="tx1"/>
            </w14:solidFill>
          </w14:textFill>
        </w:rPr>
        <w:t>axis</w:t>
      </w:r>
      <w:r>
        <w:rPr>
          <w:rFonts w:ascii="Roboto"/>
          <w:color w:val="000000" w:themeColor="text1"/>
          <w:spacing w:val="8"/>
          <w:w w:val="95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14"/>
          <w14:textFill>
            <w14:solidFill>
              <w14:schemeClr w14:val="tx1"/>
            </w14:solidFill>
          </w14:textFill>
        </w:rPr>
        <w:t>(x-axis/y-axis)</w:t>
      </w:r>
      <w:r>
        <w:rPr>
          <w:rFonts w:ascii="Roboto"/>
          <w:color w:val="000000" w:themeColor="text1"/>
          <w:spacing w:val="7"/>
          <w:w w:val="95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14"/>
          <w14:textFill>
            <w14:solidFill>
              <w14:schemeClr w14:val="tx1"/>
            </w14:solidFill>
          </w14:textFill>
        </w:rPr>
        <w:t>in</w:t>
      </w:r>
      <w:r>
        <w:rPr>
          <w:rFonts w:ascii="Roboto"/>
          <w:color w:val="000000" w:themeColor="text1"/>
          <w:spacing w:val="8"/>
          <w:w w:val="95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14"/>
          <w14:textFill>
            <w14:solidFill>
              <w14:schemeClr w14:val="tx1"/>
            </w14:solidFill>
          </w14:textFill>
        </w:rPr>
        <w:t>a</w:t>
      </w:r>
      <w:r>
        <w:rPr>
          <w:rFonts w:ascii="Roboto"/>
          <w:color w:val="000000" w:themeColor="text1"/>
          <w:spacing w:val="8"/>
          <w:w w:val="95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14"/>
          <w14:textFill>
            <w14:solidFill>
              <w14:schemeClr w14:val="tx1"/>
            </w14:solidFill>
          </w14:textFill>
        </w:rPr>
        <w:t>specific</w:t>
      </w:r>
      <w:r>
        <w:rPr>
          <w:rFonts w:ascii="Roboto"/>
          <w:color w:val="000000" w:themeColor="text1"/>
          <w:spacing w:val="7"/>
          <w:w w:val="95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w w:val="95"/>
          <w:sz w:val="14"/>
          <w14:textFill>
            <w14:solidFill>
              <w14:schemeClr w14:val="tx1"/>
            </w14:solidFill>
          </w14:textFill>
        </w:rPr>
        <w:t>plot.</w:t>
      </w:r>
    </w:p>
    <w:p>
      <w:pPr>
        <w:pStyle w:val="12"/>
        <w:spacing w:before="9"/>
        <w:rPr>
          <w:rFonts w:ascii="Roboto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pStyle w:val="4"/>
        <w:spacing w:before="95"/>
        <w:ind w:left="21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Four</w:t>
      </w:r>
      <w:r>
        <w:rPr>
          <w:color w:val="000000" w:themeColor="text1"/>
          <w:spacing w:val="-16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sub-plots</w:t>
      </w:r>
      <w:r>
        <w:rPr>
          <w:color w:val="000000" w:themeColor="text1"/>
          <w:spacing w:val="-15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(Axes)</w:t>
      </w:r>
      <w:r>
        <w:rPr>
          <w:color w:val="000000" w:themeColor="text1"/>
          <w:spacing w:val="-15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in</w:t>
      </w:r>
      <w:r>
        <w:rPr>
          <w:color w:val="000000" w:themeColor="text1"/>
          <w:spacing w:val="-15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</w:t>
      </w:r>
      <w:r>
        <w:rPr>
          <w:color w:val="000000" w:themeColor="text1"/>
          <w:spacing w:val="-15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single</w:t>
      </w:r>
      <w:r>
        <w:rPr>
          <w:color w:val="000000" w:themeColor="text1"/>
          <w:spacing w:val="-16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figure.</w:t>
      </w:r>
    </w:p>
    <w:p>
      <w:pPr>
        <w:pStyle w:val="12"/>
        <w:spacing w:before="2"/>
        <w:rPr>
          <w:rFonts w:ascii="Roboto"/>
          <w:color w:val="000000" w:themeColor="text1"/>
          <w:sz w:val="25"/>
          <w14:textFill>
            <w14:solidFill>
              <w14:schemeClr w14:val="tx1"/>
            </w14:solidFill>
          </w14:textFill>
        </w:rPr>
      </w:pPr>
    </w:p>
    <w:p>
      <w:pPr>
        <w:spacing w:before="1"/>
        <w:ind w:left="374" w:right="0" w:firstLine="0"/>
        <w:jc w:val="left"/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83840" behindDoc="0" locked="0" layoutInCell="1" allowOverlap="1">
            <wp:simplePos x="0" y="0"/>
            <wp:positionH relativeFrom="page">
              <wp:posOffset>517525</wp:posOffset>
            </wp:positionH>
            <wp:positionV relativeFrom="paragraph">
              <wp:posOffset>-16510</wp:posOffset>
            </wp:positionV>
            <wp:extent cx="101600" cy="101600"/>
            <wp:effectExtent l="0" t="0" r="0" b="0"/>
            <wp:wrapNone/>
            <wp:docPr id="289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image83.png"/>
                    <pic:cNvPicPr>
                      <a:picLocks noChangeAspect="1"/>
                    </pic:cNvPicPr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599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Figure2</w:t>
      </w:r>
    </w:p>
    <w:p>
      <w:pPr>
        <w:pStyle w:val="12"/>
        <w:spacing w:before="4"/>
        <w:rPr>
          <w:rFonts w:ascii="Roboto"/>
          <w:color w:val="000000" w:themeColor="text1"/>
          <w:sz w:val="27"/>
          <w14:textFill>
            <w14:solidFill>
              <w14:schemeClr w14:val="tx1"/>
            </w14:solidFill>
          </w14:textFill>
        </w:rPr>
      </w:pPr>
    </w:p>
    <w:p>
      <w:pPr>
        <w:pStyle w:val="4"/>
        <w:spacing w:before="95"/>
        <w:ind w:left="21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Seaborn</w:t>
      </w:r>
    </w:p>
    <w:p>
      <w:pPr>
        <w:pStyle w:val="12"/>
        <w:spacing w:before="2"/>
        <w:rPr>
          <w:rFonts w:ascii="Roboto"/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spacing w:before="97" w:line="424" w:lineRule="auto"/>
        <w:ind w:left="214" w:right="3825" w:firstLine="0"/>
        <w:jc w:val="left"/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Seaborn</w:t>
      </w:r>
      <w:r>
        <w:rPr>
          <w:rFonts w:ascii="Roboto"/>
          <w:color w:val="000000" w:themeColor="text1"/>
          <w:spacing w:val="-10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-</w:t>
      </w:r>
      <w:r>
        <w:rPr>
          <w:rFonts w:ascii="Roboto"/>
          <w:color w:val="000000" w:themeColor="text1"/>
          <w:spacing w:val="-9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can</w:t>
      </w:r>
      <w:r>
        <w:rPr>
          <w:rFonts w:ascii="Roboto"/>
          <w:color w:val="000000" w:themeColor="text1"/>
          <w:spacing w:val="-9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create</w:t>
      </w:r>
      <w:r>
        <w:rPr>
          <w:rFonts w:ascii="Roboto"/>
          <w:color w:val="000000" w:themeColor="text1"/>
          <w:spacing w:val="-9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complicated</w:t>
      </w:r>
      <w:r>
        <w:rPr>
          <w:rFonts w:ascii="Roboto"/>
          <w:color w:val="000000" w:themeColor="text1"/>
          <w:spacing w:val="-9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plot</w:t>
      </w:r>
      <w:r>
        <w:rPr>
          <w:rFonts w:ascii="Roboto"/>
          <w:color w:val="000000" w:themeColor="text1"/>
          <w:spacing w:val="-9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types</w:t>
      </w:r>
      <w:r>
        <w:rPr>
          <w:rFonts w:ascii="Roboto"/>
          <w:color w:val="000000" w:themeColor="text1"/>
          <w:spacing w:val="-9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from</w:t>
      </w:r>
      <w:r>
        <w:rPr>
          <w:rFonts w:ascii="Roboto"/>
          <w:color w:val="000000" w:themeColor="text1"/>
          <w:spacing w:val="-9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Pandas</w:t>
      </w:r>
      <w:r>
        <w:rPr>
          <w:rFonts w:ascii="Roboto"/>
          <w:color w:val="000000" w:themeColor="text1"/>
          <w:spacing w:val="-9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data</w:t>
      </w:r>
      <w:r>
        <w:rPr>
          <w:rFonts w:ascii="Roboto"/>
          <w:color w:val="000000" w:themeColor="text1"/>
          <w:spacing w:val="-9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with</w:t>
      </w:r>
      <w:r>
        <w:rPr>
          <w:rFonts w:ascii="Roboto"/>
          <w:color w:val="000000" w:themeColor="text1"/>
          <w:spacing w:val="-9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relatively</w:t>
      </w:r>
      <w:r>
        <w:rPr>
          <w:rFonts w:ascii="Roboto"/>
          <w:color w:val="000000" w:themeColor="text1"/>
          <w:spacing w:val="-9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simple</w:t>
      </w:r>
      <w:r>
        <w:rPr>
          <w:rFonts w:ascii="Roboto"/>
          <w:color w:val="000000" w:themeColor="text1"/>
          <w:spacing w:val="-9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commands</w:t>
      </w:r>
      <w:r>
        <w:rPr>
          <w:rFonts w:ascii="Roboto"/>
          <w:color w:val="000000" w:themeColor="text1"/>
          <w:spacing w:val="-37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Plotting</w:t>
      </w:r>
      <w:r>
        <w:rPr>
          <w:rFonts w:ascii="Roboto"/>
          <w:color w:val="000000" w:themeColor="text1"/>
          <w:spacing w:val="-4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in</w:t>
      </w:r>
      <w:r>
        <w:rPr>
          <w:rFonts w:ascii="Roboto"/>
          <w:color w:val="000000" w:themeColor="text1"/>
          <w:spacing w:val="-4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seaborn</w:t>
      </w:r>
      <w:r>
        <w:rPr>
          <w:rFonts w:ascii="Roboto"/>
          <w:color w:val="000000" w:themeColor="text1"/>
          <w:spacing w:val="-3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is</w:t>
      </w:r>
      <w:r>
        <w:rPr>
          <w:rFonts w:ascii="Roboto"/>
          <w:color w:val="000000" w:themeColor="text1"/>
          <w:spacing w:val="-4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either</w:t>
      </w:r>
      <w:r>
        <w:rPr>
          <w:rFonts w:ascii="Roboto"/>
          <w:color w:val="000000" w:themeColor="text1"/>
          <w:spacing w:val="-3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:</w:t>
      </w:r>
      <w:r>
        <w:rPr>
          <w:rFonts w:ascii="Roboto"/>
          <w:color w:val="000000" w:themeColor="text1"/>
          <w:spacing w:val="-4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Axes-level</w:t>
      </w:r>
      <w:r>
        <w:rPr>
          <w:rFonts w:ascii="Roboto"/>
          <w:color w:val="000000" w:themeColor="text1"/>
          <w:spacing w:val="-3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functions</w:t>
      </w:r>
      <w:r>
        <w:rPr>
          <w:rFonts w:ascii="Roboto"/>
          <w:color w:val="000000" w:themeColor="text1"/>
          <w:spacing w:val="-4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OR</w:t>
      </w:r>
      <w:r>
        <w:rPr>
          <w:rFonts w:ascii="Roboto"/>
          <w:color w:val="000000" w:themeColor="text1"/>
          <w:spacing w:val="-3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Figure-level</w:t>
      </w:r>
      <w:r>
        <w:rPr>
          <w:rFonts w:ascii="Roboto"/>
          <w:color w:val="000000" w:themeColor="text1"/>
          <w:spacing w:val="-4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function</w:t>
      </w:r>
    </w:p>
    <w:p>
      <w:pPr>
        <w:pStyle w:val="12"/>
        <w:rPr>
          <w:rFonts w:ascii="Roboto"/>
          <w:color w:val="000000" w:themeColor="text1"/>
          <w:sz w:val="15"/>
          <w14:textFill>
            <w14:solidFill>
              <w14:schemeClr w14:val="tx1"/>
            </w14:solidFill>
          </w14:textFill>
        </w:rPr>
      </w:pPr>
    </w:p>
    <w:p>
      <w:pPr>
        <w:pStyle w:val="4"/>
        <w:spacing w:before="95"/>
        <w:ind w:left="21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PLOT</w:t>
      </w:r>
      <w:r>
        <w:rPr>
          <w:color w:val="000000" w:themeColor="text1"/>
          <w:spacing w:val="-12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CATEGORIES</w:t>
      </w:r>
      <w:r>
        <w:rPr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IN</w:t>
      </w:r>
      <w:r>
        <w:rPr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SEABORN</w:t>
      </w:r>
    </w:p>
    <w:p>
      <w:pPr>
        <w:pStyle w:val="12"/>
        <w:rPr>
          <w:rFonts w:ascii="Roboto"/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rFonts w:ascii="Roboto"/>
          <w:color w:val="000000" w:themeColor="text1"/>
          <w:sz w:val="18"/>
          <w14:textFill>
            <w14:solidFill>
              <w14:schemeClr w14:val="tx1"/>
            </w14:solidFill>
          </w14:textFill>
        </w:rPr>
      </w:pPr>
    </w:p>
    <w:p>
      <w:pPr>
        <w:pStyle w:val="17"/>
        <w:numPr>
          <w:ilvl w:val="0"/>
          <w:numId w:val="8"/>
        </w:numPr>
        <w:tabs>
          <w:tab w:val="left" w:pos="348"/>
        </w:tabs>
        <w:spacing w:before="97" w:after="0" w:line="240" w:lineRule="auto"/>
        <w:ind w:left="347" w:right="0" w:hanging="134"/>
        <w:jc w:val="left"/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16"/>
          <w14:textFill>
            <w14:solidFill>
              <w14:schemeClr w14:val="tx1"/>
            </w14:solidFill>
          </w14:textFill>
        </w:rPr>
        <w:t>Relational</w:t>
      </w:r>
      <w:r>
        <w:rPr>
          <w:b/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  <w:color w:val="000000" w:themeColor="text1"/>
          <w:sz w:val="16"/>
          <w14:textFill>
            <w14:solidFill>
              <w14:schemeClr w14:val="tx1"/>
            </w14:solidFill>
          </w14:textFill>
        </w:rPr>
        <w:t>plots</w:t>
      </w:r>
      <w:r>
        <w:rPr>
          <w:b/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  <w:color w:val="000000" w:themeColor="text1"/>
          <w:sz w:val="16"/>
          <w14:textFill>
            <w14:solidFill>
              <w14:schemeClr w14:val="tx1"/>
            </w14:solidFill>
          </w14:textFill>
        </w:rPr>
        <w:t>:</w:t>
      </w:r>
      <w:r>
        <w:rPr>
          <w:b/>
          <w:color w:val="000000" w:themeColor="text1"/>
          <w:spacing w:val="-9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  <w:t>This</w:t>
      </w:r>
      <w:r>
        <w:rPr>
          <w:color w:val="000000" w:themeColor="text1"/>
          <w:spacing w:val="-6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  <w:t>plot</w:t>
      </w:r>
      <w:r>
        <w:rPr>
          <w:color w:val="000000" w:themeColor="text1"/>
          <w:spacing w:val="-6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  <w:t>is</w:t>
      </w:r>
      <w:r>
        <w:rPr>
          <w:color w:val="000000" w:themeColor="text1"/>
          <w:spacing w:val="-6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  <w:t>used</w:t>
      </w:r>
      <w:r>
        <w:rPr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  <w:t>to</w:t>
      </w:r>
      <w:r>
        <w:rPr>
          <w:color w:val="000000" w:themeColor="text1"/>
          <w:spacing w:val="-6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  <w:t>understand</w:t>
      </w:r>
      <w:r>
        <w:rPr>
          <w:color w:val="000000" w:themeColor="text1"/>
          <w:spacing w:val="-6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  <w:t>the</w:t>
      </w:r>
      <w:r>
        <w:rPr>
          <w:color w:val="000000" w:themeColor="text1"/>
          <w:spacing w:val="-6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  <w:t>relation</w:t>
      </w:r>
      <w:r>
        <w:rPr>
          <w:color w:val="000000" w:themeColor="text1"/>
          <w:spacing w:val="-6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  <w:t>between</w:t>
      </w:r>
      <w:r>
        <w:rPr>
          <w:color w:val="000000" w:themeColor="text1"/>
          <w:spacing w:val="-6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  <w:t>two</w:t>
      </w:r>
      <w:r>
        <w:rPr>
          <w:color w:val="000000" w:themeColor="text1"/>
          <w:spacing w:val="-6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  <w:t>variables.</w:t>
      </w:r>
    </w:p>
    <w:p>
      <w:pPr>
        <w:pStyle w:val="17"/>
        <w:numPr>
          <w:ilvl w:val="0"/>
          <w:numId w:val="8"/>
        </w:numPr>
        <w:tabs>
          <w:tab w:val="left" w:pos="395"/>
        </w:tabs>
        <w:spacing w:before="68" w:after="0" w:line="240" w:lineRule="auto"/>
        <w:ind w:left="394" w:right="0" w:hanging="181"/>
        <w:jc w:val="left"/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16"/>
          <w14:textFill>
            <w14:solidFill>
              <w14:schemeClr w14:val="tx1"/>
            </w14:solidFill>
          </w14:textFill>
        </w:rPr>
        <w:t>Categorical</w:t>
      </w:r>
      <w:r>
        <w:rPr>
          <w:b/>
          <w:color w:val="000000" w:themeColor="text1"/>
          <w:spacing w:val="-6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  <w:color w:val="000000" w:themeColor="text1"/>
          <w:sz w:val="16"/>
          <w14:textFill>
            <w14:solidFill>
              <w14:schemeClr w14:val="tx1"/>
            </w14:solidFill>
          </w14:textFill>
        </w:rPr>
        <w:t>plots:</w:t>
      </w:r>
      <w:r>
        <w:rPr>
          <w:b/>
          <w:color w:val="000000" w:themeColor="text1"/>
          <w:spacing w:val="-9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  <w:t>This</w:t>
      </w:r>
      <w:r>
        <w:rPr>
          <w:color w:val="000000" w:themeColor="text1"/>
          <w:spacing w:val="-6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  <w:t>plot</w:t>
      </w:r>
      <w:r>
        <w:rPr>
          <w:color w:val="000000" w:themeColor="text1"/>
          <w:spacing w:val="-6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  <w:t>deals</w:t>
      </w:r>
      <w:r>
        <w:rPr>
          <w:color w:val="000000" w:themeColor="text1"/>
          <w:spacing w:val="-6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  <w:t>with</w:t>
      </w:r>
      <w:r>
        <w:rPr>
          <w:color w:val="000000" w:themeColor="text1"/>
          <w:spacing w:val="-6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  <w:t>categorical</w:t>
      </w:r>
      <w:r>
        <w:rPr>
          <w:color w:val="000000" w:themeColor="text1"/>
          <w:spacing w:val="-6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  <w:t>variables</w:t>
      </w:r>
      <w:r>
        <w:rPr>
          <w:color w:val="000000" w:themeColor="text1"/>
          <w:spacing w:val="-6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  <w:t>and</w:t>
      </w:r>
      <w:r>
        <w:rPr>
          <w:color w:val="000000" w:themeColor="text1"/>
          <w:spacing w:val="-7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  <w:t>how</w:t>
      </w:r>
      <w:r>
        <w:rPr>
          <w:color w:val="000000" w:themeColor="text1"/>
          <w:spacing w:val="-6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  <w:t>they</w:t>
      </w:r>
      <w:r>
        <w:rPr>
          <w:color w:val="000000" w:themeColor="text1"/>
          <w:spacing w:val="-6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  <w:t>can</w:t>
      </w:r>
      <w:r>
        <w:rPr>
          <w:color w:val="000000" w:themeColor="text1"/>
          <w:spacing w:val="-6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  <w:t>be</w:t>
      </w:r>
      <w:r>
        <w:rPr>
          <w:color w:val="000000" w:themeColor="text1"/>
          <w:spacing w:val="-6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  <w:t>visualized.</w:t>
      </w:r>
    </w:p>
    <w:p>
      <w:pPr>
        <w:pStyle w:val="17"/>
        <w:numPr>
          <w:ilvl w:val="0"/>
          <w:numId w:val="8"/>
        </w:numPr>
        <w:tabs>
          <w:tab w:val="left" w:pos="442"/>
        </w:tabs>
        <w:spacing w:before="58" w:after="0" w:line="240" w:lineRule="auto"/>
        <w:ind w:left="441" w:right="0" w:hanging="228"/>
        <w:jc w:val="left"/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16"/>
          <w14:textFill>
            <w14:solidFill>
              <w14:schemeClr w14:val="tx1"/>
            </w14:solidFill>
          </w14:textFill>
        </w:rPr>
        <w:t>Distribution</w:t>
      </w:r>
      <w:r>
        <w:rPr>
          <w:b/>
          <w:color w:val="000000" w:themeColor="text1"/>
          <w:spacing w:val="-8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  <w:color w:val="000000" w:themeColor="text1"/>
          <w:sz w:val="16"/>
          <w14:textFill>
            <w14:solidFill>
              <w14:schemeClr w14:val="tx1"/>
            </w14:solidFill>
          </w14:textFill>
        </w:rPr>
        <w:t>plots:</w:t>
      </w:r>
      <w:r>
        <w:rPr>
          <w:b/>
          <w:color w:val="000000" w:themeColor="text1"/>
          <w:spacing w:val="-7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  <w:t>This</w:t>
      </w:r>
      <w:r>
        <w:rPr>
          <w:color w:val="000000" w:themeColor="text1"/>
          <w:spacing w:val="-8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  <w:t>plot</w:t>
      </w:r>
      <w:r>
        <w:rPr>
          <w:color w:val="000000" w:themeColor="text1"/>
          <w:spacing w:val="-8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  <w:t>is</w:t>
      </w:r>
      <w:r>
        <w:rPr>
          <w:color w:val="000000" w:themeColor="text1"/>
          <w:spacing w:val="-8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  <w:t>used</w:t>
      </w:r>
      <w:r>
        <w:rPr>
          <w:color w:val="000000" w:themeColor="text1"/>
          <w:spacing w:val="-8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  <w:t>for</w:t>
      </w:r>
      <w:r>
        <w:rPr>
          <w:color w:val="000000" w:themeColor="text1"/>
          <w:spacing w:val="-8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  <w:t>examining</w:t>
      </w:r>
      <w:r>
        <w:rPr>
          <w:color w:val="000000" w:themeColor="text1"/>
          <w:spacing w:val="-8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  <w:t>univariate</w:t>
      </w:r>
      <w:r>
        <w:rPr>
          <w:color w:val="000000" w:themeColor="text1"/>
          <w:spacing w:val="-8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  <w:t>and</w:t>
      </w:r>
      <w:r>
        <w:rPr>
          <w:color w:val="000000" w:themeColor="text1"/>
          <w:spacing w:val="-8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  <w:t>bivariate</w:t>
      </w:r>
      <w:r>
        <w:rPr>
          <w:color w:val="000000" w:themeColor="text1"/>
          <w:spacing w:val="-8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  <w:t>distributions</w:t>
      </w:r>
    </w:p>
    <w:p>
      <w:pPr>
        <w:pStyle w:val="17"/>
        <w:numPr>
          <w:ilvl w:val="0"/>
          <w:numId w:val="8"/>
        </w:numPr>
        <w:tabs>
          <w:tab w:val="left" w:pos="436"/>
        </w:tabs>
        <w:spacing w:before="67" w:after="0" w:line="240" w:lineRule="auto"/>
        <w:ind w:left="435" w:right="0" w:hanging="222"/>
        <w:jc w:val="left"/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16"/>
          <w14:textFill>
            <w14:solidFill>
              <w14:schemeClr w14:val="tx1"/>
            </w14:solidFill>
          </w14:textFill>
        </w:rPr>
        <w:t>Matrix</w:t>
      </w:r>
      <w:r>
        <w:rPr>
          <w:b/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  <w:color w:val="000000" w:themeColor="text1"/>
          <w:sz w:val="16"/>
          <w14:textFill>
            <w14:solidFill>
              <w14:schemeClr w14:val="tx1"/>
            </w14:solidFill>
          </w14:textFill>
        </w:rPr>
        <w:t>plots:</w:t>
      </w:r>
      <w:r>
        <w:rPr>
          <w:b/>
          <w:color w:val="000000" w:themeColor="text1"/>
          <w:spacing w:val="-4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  <w:t>A</w:t>
      </w:r>
      <w:r>
        <w:rPr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  <w:t>matrix</w:t>
      </w:r>
      <w:r>
        <w:rPr>
          <w:color w:val="000000" w:themeColor="text1"/>
          <w:spacing w:val="-4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  <w:t>plot</w:t>
      </w:r>
      <w:r>
        <w:rPr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  <w:t>is</w:t>
      </w:r>
      <w:r>
        <w:rPr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  <w:t>an</w:t>
      </w:r>
      <w:r>
        <w:rPr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  <w:t>array</w:t>
      </w:r>
      <w:r>
        <w:rPr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  <w:t>of</w:t>
      </w:r>
      <w:r>
        <w:rPr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  <w:t>scatterplots.</w:t>
      </w:r>
    </w:p>
    <w:p>
      <w:pPr>
        <w:pStyle w:val="8"/>
        <w:numPr>
          <w:ilvl w:val="0"/>
          <w:numId w:val="8"/>
        </w:numPr>
        <w:tabs>
          <w:tab w:val="left" w:pos="390"/>
        </w:tabs>
        <w:spacing w:before="68" w:after="0" w:line="312" w:lineRule="auto"/>
        <w:ind w:left="214" w:right="603" w:firstLine="0"/>
        <w:jc w:val="left"/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Roboto"/>
          <w:b/>
          <w:color w:val="000000" w:themeColor="text1"/>
          <w14:textFill>
            <w14:solidFill>
              <w14:schemeClr w14:val="tx1"/>
            </w14:solidFill>
          </w14:textFill>
        </w:rPr>
        <w:t>Regression</w:t>
      </w:r>
      <w:r>
        <w:rPr>
          <w:rFonts w:ascii="Roboto"/>
          <w:b/>
          <w:color w:val="000000" w:themeColor="text1"/>
          <w:spacing w:val="-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b/>
          <w:color w:val="000000" w:themeColor="text1"/>
          <w14:textFill>
            <w14:solidFill>
              <w14:schemeClr w14:val="tx1"/>
            </w14:solidFill>
          </w14:textFill>
        </w:rPr>
        <w:t>plots:</w:t>
      </w:r>
      <w:r>
        <w:rPr>
          <w:rFonts w:ascii="Roboto"/>
          <w:b/>
          <w:color w:val="000000" w:themeColor="text1"/>
          <w:spacing w:val="-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regression</w:t>
      </w:r>
      <w:r>
        <w:rPr>
          <w:rFonts w:ascii="Roboto"/>
          <w:color w:val="000000" w:themeColor="text1"/>
          <w:spacing w:val="-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plots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in</w:t>
      </w:r>
      <w:r>
        <w:rPr>
          <w:rFonts w:ascii="Roboto"/>
          <w:color w:val="000000" w:themeColor="text1"/>
          <w:spacing w:val="-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seaborn</w:t>
      </w:r>
      <w:r>
        <w:rPr>
          <w:rFonts w:ascii="Roboto"/>
          <w:color w:val="000000" w:themeColor="text1"/>
          <w:spacing w:val="-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are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primarily</w:t>
      </w:r>
      <w:r>
        <w:rPr>
          <w:rFonts w:ascii="Roboto"/>
          <w:color w:val="000000" w:themeColor="text1"/>
          <w:spacing w:val="-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intended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to</w:t>
      </w:r>
      <w:r>
        <w:rPr>
          <w:rFonts w:ascii="Roboto"/>
          <w:color w:val="000000" w:themeColor="text1"/>
          <w:spacing w:val="-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add</w:t>
      </w:r>
      <w:r>
        <w:rPr>
          <w:rFonts w:ascii="Roboto"/>
          <w:color w:val="000000" w:themeColor="text1"/>
          <w:spacing w:val="-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a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visual</w:t>
      </w:r>
      <w:r>
        <w:rPr>
          <w:rFonts w:ascii="Roboto"/>
          <w:color w:val="000000" w:themeColor="text1"/>
          <w:spacing w:val="-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guide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that</w:t>
      </w:r>
      <w:r>
        <w:rPr>
          <w:rFonts w:ascii="Roboto"/>
          <w:color w:val="000000" w:themeColor="text1"/>
          <w:spacing w:val="-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helps</w:t>
      </w:r>
      <w:r>
        <w:rPr>
          <w:rFonts w:ascii="Roboto"/>
          <w:color w:val="000000" w:themeColor="text1"/>
          <w:spacing w:val="-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to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emphasize</w:t>
      </w:r>
      <w:r>
        <w:rPr>
          <w:rFonts w:ascii="Roboto"/>
          <w:color w:val="000000" w:themeColor="text1"/>
          <w:spacing w:val="-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patterns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in</w:t>
      </w:r>
      <w:r>
        <w:rPr>
          <w:rFonts w:ascii="Roboto"/>
          <w:color w:val="000000" w:themeColor="text1"/>
          <w:spacing w:val="-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a</w:t>
      </w:r>
      <w:r>
        <w:rPr>
          <w:rFonts w:ascii="Roboto"/>
          <w:color w:val="000000" w:themeColor="text1"/>
          <w:spacing w:val="-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dataset</w:t>
      </w:r>
      <w:r>
        <w:rPr>
          <w:rFonts w:ascii="Roboto"/>
          <w:color w:val="000000" w:themeColor="text1"/>
          <w:spacing w:val="-3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during</w:t>
      </w:r>
      <w:r>
        <w:rPr>
          <w:rFonts w:ascii="Roboto"/>
          <w:color w:val="000000" w:themeColor="text1"/>
          <w:spacing w:val="-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exploratory</w:t>
      </w:r>
      <w:r>
        <w:rPr>
          <w:rFonts w:ascii="Roboto"/>
          <w:color w:val="000000" w:themeColor="text1"/>
          <w:spacing w:val="-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data</w:t>
      </w:r>
      <w:r>
        <w:rPr>
          <w:rFonts w:ascii="Roboto"/>
          <w:color w:val="000000" w:themeColor="text1"/>
          <w:spacing w:val="-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analyses.</w:t>
      </w:r>
    </w:p>
    <w:p>
      <w:pPr>
        <w:pStyle w:val="12"/>
        <w:spacing w:before="11"/>
        <w:rPr>
          <w:rFonts w:ascii="Roboto"/>
          <w:color w:val="000000" w:themeColor="text1"/>
          <w:sz w:val="25"/>
          <w14:textFill>
            <w14:solidFill>
              <w14:schemeClr w14:val="tx1"/>
            </w14:solidFill>
          </w14:textFill>
        </w:rPr>
      </w:pPr>
    </w:p>
    <w:p>
      <w:pPr>
        <w:spacing w:before="0"/>
        <w:ind w:left="374" w:right="0" w:firstLine="0"/>
        <w:jc w:val="left"/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83840" behindDoc="0" locked="0" layoutInCell="1" allowOverlap="1">
            <wp:simplePos x="0" y="0"/>
            <wp:positionH relativeFrom="page">
              <wp:posOffset>517525</wp:posOffset>
            </wp:positionH>
            <wp:positionV relativeFrom="paragraph">
              <wp:posOffset>-17145</wp:posOffset>
            </wp:positionV>
            <wp:extent cx="101600" cy="101600"/>
            <wp:effectExtent l="0" t="0" r="0" b="0"/>
            <wp:wrapNone/>
            <wp:docPr id="291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image83.png"/>
                    <pic:cNvPicPr>
                      <a:picLocks noChangeAspect="1"/>
                    </pic:cNvPicPr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599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Seaborn</w:t>
      </w:r>
    </w:p>
    <w:p>
      <w:pPr>
        <w:pStyle w:val="12"/>
        <w:rPr>
          <w:rFonts w:ascii="Roboto"/>
          <w:color w:val="000000" w:themeColor="text1"/>
          <w:sz w:val="18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144" w:line="283" w:lineRule="auto"/>
        <w:ind w:left="194" w:right="8767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#Import necessary Packages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import numpy as np</w:t>
      </w:r>
    </w:p>
    <w:p>
      <w:pPr>
        <w:pStyle w:val="12"/>
        <w:spacing w:before="1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import pandas as pd</w:t>
      </w:r>
    </w:p>
    <w:p>
      <w:pPr>
        <w:pStyle w:val="12"/>
        <w:spacing w:before="28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import matplotlib.pyplot as plt</w:t>
      </w:r>
    </w:p>
    <w:p>
      <w:pPr>
        <w:pStyle w:val="12"/>
        <w:spacing w:before="28" w:line="568" w:lineRule="auto"/>
        <w:ind w:left="194" w:right="8052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from matplotlib.pyplot import figure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import seaborn as sns</w:t>
      </w:r>
    </w:p>
    <w:p>
      <w:pPr>
        <w:pStyle w:val="12"/>
        <w:spacing w:line="151" w:lineRule="exact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%matplotlib inline</w:t>
      </w:r>
    </w:p>
    <w:p>
      <w:pPr>
        <w:spacing w:after="0" w:line="151" w:lineRule="exact"/>
        <w:rPr>
          <w:color w:val="000000" w:themeColor="text1"/>
          <w14:textFill>
            <w14:solidFill>
              <w14:schemeClr w14:val="tx1"/>
            </w14:solidFill>
          </w14:textFill>
        </w:rPr>
        <w:sectPr>
          <w:headerReference r:id="rId92" w:type="default"/>
          <w:footerReference r:id="rId93" w:type="default"/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start="1"/>
          <w:cols w:space="720" w:num="1"/>
        </w:sectPr>
      </w:pPr>
    </w:p>
    <w:p>
      <w:pPr>
        <w:pStyle w:val="12"/>
        <w:spacing w:before="96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#Simple Plotting with Seaborn</w:t>
      </w:r>
    </w:p>
    <w:p>
      <w:pPr>
        <w:pStyle w:val="12"/>
        <w:spacing w:before="9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#Data</w:t>
      </w:r>
    </w:p>
    <w:p>
      <w:pPr>
        <w:pStyle w:val="12"/>
        <w:spacing w:before="28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dates = ['1981-01-01', '1981-01-02', '1981-01-03', '1981-01-04', '1981-01-05',</w:t>
      </w:r>
    </w:p>
    <w:p>
      <w:pPr>
        <w:pStyle w:val="12"/>
        <w:spacing w:before="28"/>
        <w:ind w:left="766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'1981-01-06', '1981-01-07', '1981-01-08', '1981-01-09', '1981-01-10' ]</w:t>
      </w:r>
    </w:p>
    <w:p>
      <w:pPr>
        <w:pStyle w:val="12"/>
        <w:spacing w:before="8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min_temperature = [20.7, 17.9, 18.8, 14.6, 15.8, 15.8, 15.8, 17.4, 21.8, 20.0]</w:t>
      </w:r>
    </w:p>
    <w:p>
      <w:pPr>
        <w:pStyle w:val="12"/>
        <w:spacing w:before="28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max_temperature = [34.7, 28.9, 31.8, 25.6, 28.8, 21.8, 22.8, 28.4, 30.8, 32.0]</w:t>
      </w:r>
    </w:p>
    <w:p>
      <w:pPr>
        <w:pStyle w:val="12"/>
        <w:spacing w:before="9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#Plotting</w:t>
      </w:r>
    </w:p>
    <w:p>
      <w:pPr>
        <w:pStyle w:val="12"/>
        <w:spacing w:before="28" w:line="283" w:lineRule="auto"/>
        <w:ind w:left="194" w:right="6337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fig,axes = plt.subplots(nrows=1, ncols=1, figsize=(15,10))</w:t>
      </w:r>
      <w:r>
        <w:rPr>
          <w:color w:val="000000" w:themeColor="text1"/>
          <w:spacing w:val="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axes.plot(dates, min_temperature, label='Min Temperature')</w:t>
      </w:r>
      <w:r>
        <w:rPr>
          <w:color w:val="000000" w:themeColor="text1"/>
          <w:spacing w:val="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axes.plot(dates, max_temperature, label = 'Max Temperature')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axes.legend()</w:t>
      </w:r>
    </w:p>
    <w:p>
      <w:pPr>
        <w:pStyle w:val="12"/>
        <w:spacing w:before="8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</w:p>
    <w:p>
      <w:pPr>
        <w:spacing w:before="0"/>
        <w:ind w:left="238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796925</wp:posOffset>
            </wp:positionH>
            <wp:positionV relativeFrom="paragraph">
              <wp:posOffset>144780</wp:posOffset>
            </wp:positionV>
            <wp:extent cx="5545455" cy="3580130"/>
            <wp:effectExtent l="0" t="0" r="0" b="0"/>
            <wp:wrapTopAndBottom/>
            <wp:docPr id="293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image84.png"/>
                    <pic:cNvPicPr>
                      <a:picLocks noChangeAspect="1"/>
                    </pic:cNvPicPr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5740" cy="3580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position w:val="-3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35890" cy="104775"/>
            <wp:effectExtent l="0" t="0" r="0" b="0"/>
            <wp:docPr id="295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image85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ascii="Times New Roman"/>
          <w:color w:val="000000" w:themeColor="text1"/>
          <w:spacing w:val="-18"/>
          <w:sz w:val="20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&lt;matplotlib.legend.Legend at 0x1c0d2b24748&gt;</w:t>
      </w:r>
    </w:p>
    <w:p>
      <w:pPr>
        <w:pStyle w:val="12"/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2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</w:p>
    <w:p>
      <w:pPr>
        <w:pStyle w:val="12"/>
        <w:spacing w:line="283" w:lineRule="auto"/>
        <w:ind w:left="194" w:right="7338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#seaborn style as the default matplotlib style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sns.set()</w:t>
      </w:r>
    </w:p>
    <w:p>
      <w:pPr>
        <w:pStyle w:val="12"/>
        <w:spacing w:before="9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77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#Simple sine plot</w:t>
      </w:r>
    </w:p>
    <w:p>
      <w:pPr>
        <w:pStyle w:val="12"/>
        <w:spacing w:before="28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x = np.linspace(0, 10, 1000)</w:t>
      </w:r>
    </w:p>
    <w:p>
      <w:pPr>
        <w:pStyle w:val="12"/>
        <w:spacing w:before="28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plt.plot(x, np.sin(x), x, np.cos(x));</w:t>
      </w:r>
    </w:p>
    <w:p>
      <w:pPr>
        <w:pStyle w:val="12"/>
        <w:spacing w:before="2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532130</wp:posOffset>
            </wp:positionH>
            <wp:positionV relativeFrom="paragraph">
              <wp:posOffset>130175</wp:posOffset>
            </wp:positionV>
            <wp:extent cx="135255" cy="104775"/>
            <wp:effectExtent l="0" t="0" r="0" b="0"/>
            <wp:wrapTopAndBottom/>
            <wp:docPr id="297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image85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6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803275</wp:posOffset>
            </wp:positionH>
            <wp:positionV relativeFrom="paragraph">
              <wp:posOffset>175895</wp:posOffset>
            </wp:positionV>
            <wp:extent cx="2332355" cy="1471295"/>
            <wp:effectExtent l="0" t="0" r="0" b="0"/>
            <wp:wrapTopAndBottom/>
            <wp:docPr id="299" name="image8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image86.jpeg"/>
                    <pic:cNvPicPr>
                      <a:picLocks noChangeAspect="1"/>
                    </pic:cNvPicPr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2291" cy="147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sectPr>
          <w:headerReference r:id="rId94" w:type="default"/>
          <w:footerReference r:id="rId95" w:type="default"/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</w:sectPr>
      </w:pPr>
    </w:p>
    <w:p>
      <w:pPr>
        <w:pStyle w:val="12"/>
        <w:spacing w:before="96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I. Relational Plots</w:t>
      </w:r>
    </w:p>
    <w:p>
      <w:pPr>
        <w:pStyle w:val="12"/>
        <w:spacing w:before="9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Line plot : The line plot is one of the most basic plot in seaborn library.</w:t>
      </w:r>
    </w:p>
    <w:p>
      <w:pPr>
        <w:pStyle w:val="12"/>
        <w:spacing w:before="28" w:line="283" w:lineRule="auto"/>
        <w:ind w:left="194" w:right="326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#This plot is mainly used to visualize the data in form of some time series, i.e. in continuous manner.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sns.set(style="dark")</w:t>
      </w:r>
    </w:p>
    <w:p>
      <w:pPr>
        <w:pStyle w:val="12"/>
        <w:spacing w:before="1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fig, ax = plt.subplots(ncols=2, nrows=1, figsize=(15,10))</w:t>
      </w:r>
    </w:p>
    <w:p>
      <w:pPr>
        <w:pStyle w:val="12"/>
        <w:spacing w:before="8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#Loading Data with Seaborn</w:t>
      </w:r>
    </w:p>
    <w:p>
      <w:pPr>
        <w:pStyle w:val="12"/>
        <w:spacing w:before="28" w:line="568" w:lineRule="auto"/>
        <w:ind w:left="194" w:right="855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df = sns.load_dataset("tips")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print(df.head())</w:t>
      </w:r>
    </w:p>
    <w:p>
      <w:pPr>
        <w:pStyle w:val="12"/>
        <w:spacing w:line="151" w:lineRule="exact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#lineplot</w:t>
      </w:r>
    </w:p>
    <w:p>
      <w:pPr>
        <w:pStyle w:val="12"/>
        <w:spacing w:before="28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sns.lineplot(x="total_bill", y="tip", hue="size", style="time", data=df,ax=ax[0]).set_title("Line Plot")</w:t>
      </w: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107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#scatterplot</w:t>
      </w:r>
    </w:p>
    <w:p>
      <w:pPr>
        <w:pStyle w:val="12"/>
        <w:spacing w:before="27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Sct_plt=sns.scatterplot(x="total_bill", y="tip", hue="size", style="time", data=df,ax=ax[1]).set_title("Scatter Plot")</w:t>
      </w:r>
    </w:p>
    <w:p>
      <w:pPr>
        <w:pStyle w:val="12"/>
        <w:spacing w:before="9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#Saving Plot</w:t>
      </w:r>
    </w:p>
    <w:p>
      <w:pPr>
        <w:pStyle w:val="12"/>
        <w:spacing w:before="28" w:line="283" w:lineRule="auto"/>
        <w:ind w:left="194" w:right="7552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Sct_plt.figure.savefig('Scatter_plot1.png')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print('Plot Saved')</w:t>
      </w: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tabs>
          <w:tab w:val="left" w:pos="1816"/>
          <w:tab w:val="left" w:pos="2432"/>
          <w:tab w:val="left" w:pos="3894"/>
        </w:tabs>
        <w:spacing w:before="70" w:line="171" w:lineRule="exact"/>
        <w:ind w:left="238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position w:val="-3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35890" cy="104775"/>
            <wp:effectExtent l="0" t="0" r="0" b="0"/>
            <wp:docPr id="301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image85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     </w:t>
      </w:r>
      <w:r>
        <w:rPr>
          <w:rFonts w:ascii="Times New Roman"/>
          <w:color w:val="000000" w:themeColor="text1"/>
          <w:spacing w:val="13"/>
          <w:sz w:val="20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total_bill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tip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sex smoker</w:t>
      </w:r>
      <w:r>
        <w:rPr>
          <w:color w:val="000000" w:themeColor="text1"/>
          <w:spacing w:val="76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day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time</w:t>
      </w:r>
      <w:r>
        <w:rPr>
          <w:color w:val="000000" w:themeColor="text1"/>
          <w:spacing w:val="77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size</w:t>
      </w:r>
    </w:p>
    <w:p>
      <w:pPr>
        <w:pStyle w:val="17"/>
        <w:numPr>
          <w:ilvl w:val="0"/>
          <w:numId w:val="9"/>
        </w:numPr>
        <w:tabs>
          <w:tab w:val="left" w:pos="1200"/>
          <w:tab w:val="left" w:pos="1201"/>
          <w:tab w:val="left" w:pos="3048"/>
          <w:tab w:val="right" w:pos="4664"/>
        </w:tabs>
        <w:spacing w:before="0" w:after="0" w:line="163" w:lineRule="exact"/>
        <w:ind w:left="1200" w:right="0" w:hanging="617"/>
        <w:jc w:val="left"/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16.99</w:t>
      </w:r>
      <w:r>
        <w:rPr>
          <w:rFonts w:ascii="Consolas"/>
          <w:color w:val="000000" w:themeColor="text1"/>
          <w:spacing w:val="76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1.01</w:t>
      </w:r>
      <w:r>
        <w:rPr>
          <w:rFonts w:ascii="Consolas"/>
          <w:color w:val="000000" w:themeColor="text1"/>
          <w:spacing w:val="77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Female</w:t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No</w:t>
      </w:r>
      <w:r>
        <w:rPr>
          <w:rFonts w:ascii="Consolas"/>
          <w:color w:val="000000" w:themeColor="text1"/>
          <w:spacing w:val="77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Sun</w:t>
      </w:r>
      <w:r>
        <w:rPr>
          <w:rFonts w:ascii="Consolas"/>
          <w:color w:val="000000" w:themeColor="text1"/>
          <w:spacing w:val="77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Dinner</w:t>
      </w:r>
      <w:r>
        <w:rPr>
          <w:rFonts w:ascii="Times New Roman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2</w:t>
      </w:r>
    </w:p>
    <w:p>
      <w:pPr>
        <w:pStyle w:val="17"/>
        <w:numPr>
          <w:ilvl w:val="0"/>
          <w:numId w:val="9"/>
        </w:numPr>
        <w:tabs>
          <w:tab w:val="left" w:pos="1200"/>
          <w:tab w:val="left" w:pos="1201"/>
          <w:tab w:val="left" w:pos="2355"/>
          <w:tab w:val="left" w:pos="3048"/>
          <w:tab w:val="right" w:pos="4664"/>
        </w:tabs>
        <w:spacing w:before="16" w:after="0" w:line="240" w:lineRule="auto"/>
        <w:ind w:left="1200" w:right="0" w:hanging="617"/>
        <w:jc w:val="left"/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10.34</w:t>
      </w:r>
      <w:r>
        <w:rPr>
          <w:rFonts w:ascii="Consolas"/>
          <w:color w:val="000000" w:themeColor="text1"/>
          <w:spacing w:val="76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1.66</w:t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Male</w:t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No</w:t>
      </w:r>
      <w:r>
        <w:rPr>
          <w:rFonts w:ascii="Consolas"/>
          <w:color w:val="000000" w:themeColor="text1"/>
          <w:spacing w:val="77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Sun</w:t>
      </w:r>
      <w:r>
        <w:rPr>
          <w:rFonts w:ascii="Consolas"/>
          <w:color w:val="000000" w:themeColor="text1"/>
          <w:spacing w:val="77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Dinner</w:t>
      </w:r>
      <w:r>
        <w:rPr>
          <w:rFonts w:ascii="Times New Roman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3</w:t>
      </w:r>
    </w:p>
    <w:p>
      <w:pPr>
        <w:pStyle w:val="17"/>
        <w:numPr>
          <w:ilvl w:val="0"/>
          <w:numId w:val="9"/>
        </w:numPr>
        <w:tabs>
          <w:tab w:val="left" w:pos="1200"/>
          <w:tab w:val="left" w:pos="1201"/>
          <w:tab w:val="left" w:pos="2355"/>
          <w:tab w:val="left" w:pos="3048"/>
          <w:tab w:val="right" w:pos="4664"/>
        </w:tabs>
        <w:spacing w:before="7" w:after="0" w:line="240" w:lineRule="auto"/>
        <w:ind w:left="1200" w:right="0" w:hanging="617"/>
        <w:jc w:val="left"/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21.01</w:t>
      </w:r>
      <w:r>
        <w:rPr>
          <w:rFonts w:ascii="Consolas"/>
          <w:color w:val="000000" w:themeColor="text1"/>
          <w:spacing w:val="76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3.50</w:t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Male</w:t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No</w:t>
      </w:r>
      <w:r>
        <w:rPr>
          <w:rFonts w:ascii="Consolas"/>
          <w:color w:val="000000" w:themeColor="text1"/>
          <w:spacing w:val="77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Sun</w:t>
      </w:r>
      <w:r>
        <w:rPr>
          <w:rFonts w:ascii="Consolas"/>
          <w:color w:val="000000" w:themeColor="text1"/>
          <w:spacing w:val="77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Dinner</w:t>
      </w:r>
      <w:r>
        <w:rPr>
          <w:rFonts w:ascii="Times New Roman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3</w:t>
      </w:r>
    </w:p>
    <w:p>
      <w:pPr>
        <w:pStyle w:val="17"/>
        <w:numPr>
          <w:ilvl w:val="0"/>
          <w:numId w:val="9"/>
        </w:numPr>
        <w:tabs>
          <w:tab w:val="left" w:pos="1200"/>
          <w:tab w:val="left" w:pos="1201"/>
          <w:tab w:val="left" w:pos="2355"/>
          <w:tab w:val="left" w:pos="3048"/>
          <w:tab w:val="right" w:pos="4664"/>
        </w:tabs>
        <w:spacing w:before="6" w:after="0" w:line="240" w:lineRule="auto"/>
        <w:ind w:left="1200" w:right="0" w:hanging="617"/>
        <w:jc w:val="left"/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23.68</w:t>
      </w:r>
      <w:r>
        <w:rPr>
          <w:rFonts w:ascii="Consolas"/>
          <w:color w:val="000000" w:themeColor="text1"/>
          <w:spacing w:val="76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3.31</w:t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Male</w:t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No</w:t>
      </w:r>
      <w:r>
        <w:rPr>
          <w:rFonts w:ascii="Consolas"/>
          <w:color w:val="000000" w:themeColor="text1"/>
          <w:spacing w:val="77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Sun</w:t>
      </w:r>
      <w:r>
        <w:rPr>
          <w:rFonts w:ascii="Consolas"/>
          <w:color w:val="000000" w:themeColor="text1"/>
          <w:spacing w:val="77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Dinner</w:t>
      </w:r>
      <w:r>
        <w:rPr>
          <w:rFonts w:ascii="Times New Roman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2</w:t>
      </w:r>
    </w:p>
    <w:p>
      <w:pPr>
        <w:pStyle w:val="17"/>
        <w:numPr>
          <w:ilvl w:val="0"/>
          <w:numId w:val="9"/>
        </w:numPr>
        <w:tabs>
          <w:tab w:val="left" w:pos="1200"/>
          <w:tab w:val="left" w:pos="1201"/>
          <w:tab w:val="left" w:pos="3048"/>
          <w:tab w:val="right" w:pos="4664"/>
        </w:tabs>
        <w:spacing w:before="16" w:after="0" w:line="240" w:lineRule="auto"/>
        <w:ind w:left="1200" w:right="0" w:hanging="617"/>
        <w:jc w:val="left"/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24.59</w:t>
      </w:r>
      <w:r>
        <w:rPr>
          <w:rFonts w:ascii="Consolas"/>
          <w:color w:val="000000" w:themeColor="text1"/>
          <w:spacing w:val="76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3.61</w:t>
      </w:r>
      <w:r>
        <w:rPr>
          <w:rFonts w:ascii="Consolas"/>
          <w:color w:val="000000" w:themeColor="text1"/>
          <w:spacing w:val="77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Female</w:t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No</w:t>
      </w:r>
      <w:r>
        <w:rPr>
          <w:rFonts w:ascii="Consolas"/>
          <w:color w:val="000000" w:themeColor="text1"/>
          <w:spacing w:val="77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Sun</w:t>
      </w:r>
      <w:r>
        <w:rPr>
          <w:rFonts w:ascii="Consolas"/>
          <w:color w:val="000000" w:themeColor="text1"/>
          <w:spacing w:val="77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Dinner</w:t>
      </w:r>
      <w:r>
        <w:rPr>
          <w:rFonts w:ascii="Times New Roman"/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rFonts w:ascii="Consolas"/>
          <w:color w:val="000000" w:themeColor="text1"/>
          <w:sz w:val="14"/>
          <w14:textFill>
            <w14:solidFill>
              <w14:schemeClr w14:val="tx1"/>
            </w14:solidFill>
          </w14:textFill>
        </w:rPr>
        <w:t>4</w:t>
      </w:r>
    </w:p>
    <w:p>
      <w:pPr>
        <w:spacing w:before="6"/>
        <w:ind w:left="584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790575</wp:posOffset>
            </wp:positionH>
            <wp:positionV relativeFrom="paragraph">
              <wp:posOffset>161290</wp:posOffset>
            </wp:positionV>
            <wp:extent cx="5494655" cy="3721735"/>
            <wp:effectExtent l="0" t="0" r="0" b="0"/>
            <wp:wrapTopAndBottom/>
            <wp:docPr id="303" name="image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image87.jpeg"/>
                    <pic:cNvPicPr>
                      <a:picLocks noChangeAspect="1"/>
                    </pic:cNvPicPr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400" cy="3721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Plot Saved</w:t>
      </w:r>
    </w:p>
    <w:p>
      <w:pPr>
        <w:spacing w:after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sectPr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</w:sectPr>
      </w:pPr>
    </w:p>
    <w:p>
      <w:pPr>
        <w:pStyle w:val="12"/>
        <w:spacing w:before="96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#II. Categorical Plots</w:t>
      </w:r>
    </w:p>
    <w:p>
      <w:pPr>
        <w:pStyle w:val="12"/>
        <w:spacing w:before="28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#Plots are basically used for visualizing the relationship between variables.</w:t>
      </w:r>
    </w:p>
    <w:p>
      <w:pPr>
        <w:pStyle w:val="12"/>
        <w:spacing w:before="28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#Variables can be either be completely numerical or a category like a group, class or division.</w:t>
      </w:r>
    </w:p>
    <w:p>
      <w:pPr>
        <w:pStyle w:val="12"/>
        <w:spacing w:before="8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1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sns.set_style('darkgrid')</w:t>
      </w:r>
    </w:p>
    <w:p>
      <w:pPr>
        <w:pStyle w:val="12"/>
        <w:spacing w:before="27" w:line="283" w:lineRule="auto"/>
        <w:ind w:left="194" w:right="7909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fig, ax =plt.subplots(nrows=5,ncols=2)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fig.set_size_inches(18.5, 10.5)</w:t>
      </w:r>
    </w:p>
    <w:p>
      <w:pPr>
        <w:pStyle w:val="12"/>
        <w:spacing w:before="5"/>
        <w:rPr>
          <w:color w:val="000000" w:themeColor="text1"/>
          <w:sz w:val="15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#Data</w:t>
      </w:r>
    </w:p>
    <w:p>
      <w:pPr>
        <w:pStyle w:val="12"/>
        <w:spacing w:before="28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'tips’ dataset contains information about people who probably had food at a restaurant</w:t>
      </w:r>
    </w:p>
    <w:p>
      <w:pPr>
        <w:pStyle w:val="12"/>
        <w:spacing w:before="28" w:line="283" w:lineRule="auto"/>
        <w:ind w:left="194" w:right="387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</w:t>
      </w:r>
      <w:r>
        <w:rPr>
          <w:color w:val="000000" w:themeColor="text1"/>
          <w:spacing w:val="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whether or not they left a tip for the waiters, their gender, whether they smoke and so on.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df = sns.load_dataset('tips')</w:t>
      </w:r>
    </w:p>
    <w:p>
      <w:pPr>
        <w:pStyle w:val="12"/>
        <w:spacing w:before="5"/>
        <w:rPr>
          <w:color w:val="000000" w:themeColor="text1"/>
          <w:sz w:val="15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#barplot -</w:t>
      </w:r>
      <w:r>
        <w:rPr>
          <w:color w:val="000000" w:themeColor="text1"/>
          <w:spacing w:val="7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basically used to aggregate the categorical data according to some methods and by default its the mean</w:t>
      </w:r>
    </w:p>
    <w:p>
      <w:pPr>
        <w:pStyle w:val="12"/>
        <w:spacing w:before="28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sns.barplot(x ='sex', y ='total_bill', data = df,palette ='plasma', estimator = np.std,ax=ax[0,0]).set_title('Bar Plot')</w:t>
      </w: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107" w:line="283" w:lineRule="auto"/>
        <w:ind w:left="194" w:right="5336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#countplot -Counts the categories and returns a count of their occurrences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sns.countplot(x ='sex', data = df,ax=ax[0,1]).set_title('Count Plot')</w:t>
      </w:r>
    </w:p>
    <w:p>
      <w:pPr>
        <w:pStyle w:val="12"/>
        <w:spacing w:before="5"/>
        <w:rPr>
          <w:color w:val="000000" w:themeColor="text1"/>
          <w:sz w:val="15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#boxplot - known as the box and whisker plot.</w:t>
      </w:r>
    </w:p>
    <w:p>
      <w:pPr>
        <w:pStyle w:val="12"/>
        <w:spacing w:before="28" w:line="283" w:lineRule="auto"/>
        <w:ind w:left="194" w:right="3407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#It shows the distribution of the quantitative data that represents the comparisons between variables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sns.boxplot(x ='day', y ='total_bill', data = df, hue ='smoker',ax=ax[1,0]).set_title('Box Plot')</w:t>
      </w:r>
    </w:p>
    <w:p>
      <w:pPr>
        <w:pStyle w:val="12"/>
        <w:spacing w:before="5"/>
        <w:rPr>
          <w:color w:val="000000" w:themeColor="text1"/>
          <w:sz w:val="15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Similar to the boxplot except that it provides a higher, more advanced visualization</w:t>
      </w:r>
    </w:p>
    <w:p>
      <w:pPr>
        <w:pStyle w:val="12"/>
        <w:spacing w:before="28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Uses the kernel density estimation to give a better description about the data distribution.</w:t>
      </w:r>
    </w:p>
    <w:p>
      <w:pPr>
        <w:pStyle w:val="12"/>
        <w:spacing w:before="27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sns.violinplot(x ='day', y ='total_bill', data = df, hue ='sex', split = True,ax=ax[1,1]).set_title('Violin Plot')</w:t>
      </w:r>
    </w:p>
    <w:p>
      <w:pPr>
        <w:pStyle w:val="12"/>
        <w:spacing w:before="9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#Stripplot -</w:t>
      </w:r>
      <w:r>
        <w:rPr>
          <w:color w:val="000000" w:themeColor="text1"/>
          <w:spacing w:val="7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scatter plot based on the category</w:t>
      </w:r>
    </w:p>
    <w:p>
      <w:pPr>
        <w:pStyle w:val="12"/>
        <w:spacing w:before="28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sns.stripplot(x ='day', y ='total_bill', data = df, jitter = True, hue ='smoker', dodge = True,ax=ax[2,0]).set_title('Strip Plot')</w:t>
      </w:r>
    </w:p>
    <w:p>
      <w:pPr>
        <w:pStyle w:val="12"/>
        <w:spacing w:before="8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1" w:line="283" w:lineRule="auto"/>
        <w:ind w:left="194" w:right="3121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#Swarmplot-similar to stripplot except the fact that the points are adjusted so that they do not overlap.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sns.swarmplot(x ='day', y ='total_bill', data = df,ax=ax[2,1]).set_title('Swarm Plot')</w:t>
      </w:r>
    </w:p>
    <w:p>
      <w:pPr>
        <w:pStyle w:val="12"/>
        <w:spacing w:before="4"/>
        <w:rPr>
          <w:color w:val="000000" w:themeColor="text1"/>
          <w:sz w:val="15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1" w:line="283" w:lineRule="auto"/>
        <w:ind w:left="194" w:right="5622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#Combining the idea of a violin plot and a stripplot to form this plot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sns.violinplot(x ='day', y ='total_bill', data = df,ax=ax[3,0])</w:t>
      </w: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sns.swarmplot(x ='day', y ='total_bill', data = df, color ='black',ax=ax[3,0]).set_title('Combined Plot')</w:t>
      </w:r>
    </w:p>
    <w:p>
      <w:pPr>
        <w:pStyle w:val="12"/>
        <w:spacing w:before="9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Density Plot</w:t>
      </w:r>
    </w:p>
    <w:p>
      <w:pPr>
        <w:pStyle w:val="12"/>
        <w:spacing w:before="28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sns.kdeplot(df['tip'], df['total_bill'],ax=ax[3,1])</w:t>
      </w:r>
    </w:p>
    <w:p>
      <w:pPr>
        <w:pStyle w:val="12"/>
        <w:spacing w:before="9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#boxenplot</w:t>
      </w:r>
    </w:p>
    <w:p>
      <w:pPr>
        <w:pStyle w:val="12"/>
        <w:spacing w:before="27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sns.boxenplot(x="day", y="total_bill",color="b", scale="linear", data=df,ax=ax[4,0])</w:t>
      </w:r>
    </w:p>
    <w:p>
      <w:pPr>
        <w:pStyle w:val="12"/>
        <w:spacing w:before="9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#Ridgeplot</w:t>
      </w:r>
    </w:p>
    <w:p>
      <w:pPr>
        <w:pStyle w:val="12"/>
        <w:spacing w:before="28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sns.pointplot(x="day", y="total_bill",color="b", hue="sex", data=df,ax=ax[4,1])</w:t>
      </w:r>
    </w:p>
    <w:p>
      <w:pPr>
        <w:pStyle w:val="12"/>
        <w:spacing w:before="9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#catplot</w:t>
      </w:r>
    </w:p>
    <w:p>
      <w:pPr>
        <w:pStyle w:val="12"/>
        <w:spacing w:before="28" w:line="283" w:lineRule="auto"/>
        <w:ind w:left="194" w:right="1977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#General plot -</w:t>
      </w:r>
      <w:r>
        <w:rPr>
          <w:color w:val="000000" w:themeColor="text1"/>
          <w:spacing w:val="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provides a parameter called 'kind' to choose the kind of plot ,better that writing the plots separately.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#The kind parameter can be bar, violin, swarm etc.</w:t>
      </w: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sns.catplot(x ='day', y ='total_bill', data = df, kind ='bar')</w:t>
      </w:r>
    </w:p>
    <w:p>
      <w:pPr>
        <w:spacing w:after="0"/>
        <w:rPr>
          <w:color w:val="000000" w:themeColor="text1"/>
          <w14:textFill>
            <w14:solidFill>
              <w14:schemeClr w14:val="tx1"/>
            </w14:solidFill>
          </w14:textFill>
        </w:rPr>
        <w:sectPr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</w:sectPr>
      </w:pPr>
    </w:p>
    <w:p>
      <w:pPr>
        <w:pStyle w:val="12"/>
        <w:spacing w:before="5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before="0"/>
        <w:ind w:left="584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779145</wp:posOffset>
            </wp:positionH>
            <wp:positionV relativeFrom="paragraph">
              <wp:posOffset>133350</wp:posOffset>
            </wp:positionV>
            <wp:extent cx="4067175" cy="2354580"/>
            <wp:effectExtent l="0" t="0" r="0" b="0"/>
            <wp:wrapTopAndBottom/>
            <wp:docPr id="305" name="image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image88.jpeg"/>
                    <pic:cNvPicPr>
                      <a:picLocks noChangeAspect="1"/>
                    </pic:cNvPicPr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7323" cy="2354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796925</wp:posOffset>
            </wp:positionH>
            <wp:positionV relativeFrom="paragraph">
              <wp:posOffset>2570480</wp:posOffset>
            </wp:positionV>
            <wp:extent cx="2131695" cy="2131695"/>
            <wp:effectExtent l="0" t="0" r="0" b="0"/>
            <wp:wrapTopAndBottom/>
            <wp:docPr id="307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image89.png"/>
                    <pic:cNvPicPr>
                      <a:picLocks noChangeAspect="1"/>
                    </pic:cNvPicPr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1504" cy="2131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84864" behindDoc="0" locked="0" layoutInCell="1" allowOverlap="1">
            <wp:simplePos x="0" y="0"/>
            <wp:positionH relativeFrom="page">
              <wp:posOffset>532130</wp:posOffset>
            </wp:positionH>
            <wp:positionV relativeFrom="paragraph">
              <wp:posOffset>3810</wp:posOffset>
            </wp:positionV>
            <wp:extent cx="135890" cy="105410"/>
            <wp:effectExtent l="0" t="0" r="0" b="0"/>
            <wp:wrapNone/>
            <wp:docPr id="309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image90.png"/>
                    <pic:cNvPicPr>
                      <a:picLocks noChangeAspect="1"/>
                    </pic:cNvPicPr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&lt;seaborn.axisgrid.FacetGrid at 0x1c0d3615888&gt;</w:t>
      </w:r>
    </w:p>
    <w:p>
      <w:pPr>
        <w:pStyle w:val="12"/>
        <w:spacing w:before="3"/>
        <w:rPr>
          <w:color w:val="000000" w:themeColor="text1"/>
          <w:sz w:val="5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2"/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</w:pPr>
    </w:p>
    <w:p>
      <w:pPr>
        <w:pStyle w:val="8"/>
        <w:spacing w:before="97"/>
        <w:ind w:left="214"/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III.</w:t>
      </w:r>
      <w:r>
        <w:rPr>
          <w:rFonts w:asci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b/>
          <w:color w:val="000000" w:themeColor="text1"/>
          <w14:textFill>
            <w14:solidFill>
              <w14:schemeClr w14:val="tx1"/>
            </w14:solidFill>
          </w14:textFill>
        </w:rPr>
        <w:t>Distribution</w:t>
      </w:r>
      <w:r>
        <w:rPr>
          <w:rFonts w:ascii="Roboto"/>
          <w:b/>
          <w:color w:val="000000" w:themeColor="text1"/>
          <w:spacing w:val="-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b/>
          <w:color w:val="000000" w:themeColor="text1"/>
          <w14:textFill>
            <w14:solidFill>
              <w14:schemeClr w14:val="tx1"/>
            </w14:solidFill>
          </w14:textFill>
        </w:rPr>
        <w:t>plots</w:t>
      </w:r>
      <w:r>
        <w:rPr>
          <w:rFonts w:ascii="Roboto"/>
          <w:b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in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seaborn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is</w:t>
      </w:r>
      <w:r>
        <w:rPr>
          <w:rFonts w:asci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used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for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examining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univariate</w:t>
      </w:r>
      <w:r>
        <w:rPr>
          <w:rFonts w:asci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and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bivariate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distributions.</w:t>
      </w:r>
      <w:r>
        <w:rPr>
          <w:rFonts w:asci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4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main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types</w:t>
      </w:r>
      <w:r>
        <w:rPr>
          <w:rFonts w:asci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of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distribution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plots</w:t>
      </w:r>
      <w:r>
        <w:rPr>
          <w:rFonts w:asci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:</w:t>
      </w:r>
    </w:p>
    <w:p>
      <w:pPr>
        <w:pStyle w:val="12"/>
        <w:rPr>
          <w:rFonts w:ascii="Roboto"/>
          <w:color w:val="000000" w:themeColor="text1"/>
          <w:sz w:val="18"/>
          <w14:textFill>
            <w14:solidFill>
              <w14:schemeClr w14:val="tx1"/>
            </w14:solidFill>
          </w14:textFill>
        </w:rPr>
      </w:pPr>
    </w:p>
    <w:p>
      <w:pPr>
        <w:spacing w:before="123" w:line="381" w:lineRule="auto"/>
        <w:ind w:left="1403" w:right="8879" w:firstLine="0"/>
        <w:jc w:val="both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w w:val="105"/>
          <w:sz w:val="12"/>
          <w14:textFill>
            <w14:solidFill>
              <w14:schemeClr w14:val="tx1"/>
            </w14:solidFill>
          </w14:textFill>
        </w:rPr>
        <w:t>joinplot</w:t>
      </w:r>
      <w:r>
        <w:rPr>
          <w:color w:val="000000" w:themeColor="text1"/>
          <w:spacing w:val="-67"/>
          <w:w w:val="105"/>
          <w:sz w:val="12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2"/>
          <w14:textFill>
            <w14:solidFill>
              <w14:schemeClr w14:val="tx1"/>
            </w14:solidFill>
          </w14:textFill>
        </w:rPr>
        <w:t>distplot</w:t>
      </w:r>
      <w:r>
        <w:rPr>
          <w:color w:val="000000" w:themeColor="text1"/>
          <w:spacing w:val="-67"/>
          <w:w w:val="105"/>
          <w:sz w:val="12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2"/>
          <w14:textFill>
            <w14:solidFill>
              <w14:schemeClr w14:val="tx1"/>
            </w14:solidFill>
          </w14:textFill>
        </w:rPr>
        <w:t>pairplot</w:t>
      </w:r>
      <w:r>
        <w:rPr>
          <w:color w:val="000000" w:themeColor="text1"/>
          <w:spacing w:val="-67"/>
          <w:w w:val="105"/>
          <w:sz w:val="12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w w:val="105"/>
          <w:sz w:val="12"/>
          <w14:textFill>
            <w14:solidFill>
              <w14:schemeClr w14:val="tx1"/>
            </w14:solidFill>
          </w14:textFill>
        </w:rPr>
        <w:t>rugplot</w:t>
      </w:r>
    </w:p>
    <w:p>
      <w:pPr>
        <w:spacing w:after="0" w:line="381" w:lineRule="auto"/>
        <w:jc w:val="both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  <w:sectPr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</w:sectPr>
      </w:pPr>
    </w:p>
    <w:p>
      <w:pPr>
        <w:pStyle w:val="12"/>
        <w:spacing w:before="96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sns.set_style('whitegrid')</w:t>
      </w: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107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#Data - 'iris'</w:t>
      </w:r>
    </w:p>
    <w:p>
      <w:pPr>
        <w:pStyle w:val="12"/>
        <w:spacing w:before="28" w:line="283" w:lineRule="auto"/>
        <w:ind w:left="194" w:right="855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df = sns.load_dataset('iris')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print(df.head())</w:t>
      </w:r>
    </w:p>
    <w:p>
      <w:pPr>
        <w:pStyle w:val="12"/>
        <w:spacing w:before="5"/>
        <w:rPr>
          <w:color w:val="000000" w:themeColor="text1"/>
          <w:sz w:val="15"/>
          <w14:textFill>
            <w14:solidFill>
              <w14:schemeClr w14:val="tx1"/>
            </w14:solidFill>
          </w14:textFill>
        </w:rPr>
      </w:pPr>
    </w:p>
    <w:p>
      <w:pPr>
        <w:pStyle w:val="12"/>
        <w:spacing w:line="283" w:lineRule="auto"/>
        <w:ind w:left="194" w:right="4407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#Displot- used for univariant set of observations and visualizes it through a histogram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#i.e. only one observation and hence we choose one particular column of the dataset.</w:t>
      </w:r>
    </w:p>
    <w:p>
      <w:pPr>
        <w:pStyle w:val="12"/>
        <w:spacing w:before="1" w:line="283" w:lineRule="auto"/>
        <w:ind w:left="194" w:right="233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#KDE is a way to estimate the probability density function (PDF) of the random variable that “underlies” the sample.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#KDE is a means of data smoothing.</w:t>
      </w:r>
    </w:p>
    <w:p>
      <w:pPr>
        <w:pStyle w:val="12"/>
        <w:spacing w:line="283" w:lineRule="auto"/>
        <w:ind w:left="194" w:right="333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#bins is used to set the number of bins you want in your plot and it actually depends on your dataset.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#color is used to specify the color of the plot</w:t>
      </w:r>
    </w:p>
    <w:p>
      <w:pPr>
        <w:pStyle w:val="12"/>
        <w:spacing w:before="1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sns.distplot(df['petal_length'], kde = True, color ='red', bins = 30).set_title('Dist Plot')</w:t>
      </w:r>
    </w:p>
    <w:p>
      <w:pPr>
        <w:pStyle w:val="12"/>
        <w:spacing w:before="9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spacing w:line="283" w:lineRule="auto"/>
        <w:ind w:left="194" w:right="133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#Joinplot/jointgrid- draw a plot of two variables with bivariate and univariate graphs. It basically combines two different plots.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#Plot a bi-variate distribution along with marginal distributions in the same plot</w:t>
      </w:r>
    </w:p>
    <w:p>
      <w:pPr>
        <w:pStyle w:val="12"/>
        <w:spacing w:before="1" w:line="283" w:lineRule="auto"/>
        <w:ind w:left="194" w:right="3978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#Joint Distribution of two variables can be visualised using scatter plot/regplot or kdeplot.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#Marginal Distribution of variables can be visualised by histograms and/or kde plot</w:t>
      </w: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#KDE shows the density where the points match up the most</w:t>
      </w:r>
    </w:p>
    <w:p>
      <w:pPr>
        <w:pStyle w:val="12"/>
        <w:spacing w:before="28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#The Axes-level function to use for joint distribution must be passed to JointGrid.plot_joint().</w:t>
      </w:r>
    </w:p>
    <w:p>
      <w:pPr>
        <w:pStyle w:val="12"/>
        <w:spacing w:before="28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#The Axes-level function to use for marginal distribution must be passed to JointGrid.plot_marginals()</w:t>
      </w:r>
    </w:p>
    <w:p>
      <w:pPr>
        <w:pStyle w:val="12"/>
        <w:spacing w:before="9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spacing w:line="283" w:lineRule="auto"/>
        <w:ind w:left="194" w:right="56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jointgrid = sns.JointGrid(x='petal_length', y='petal_width', data=df)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jointgrid.plot_joint(sns.scatterplot)</w:t>
      </w:r>
    </w:p>
    <w:p>
      <w:pPr>
        <w:pStyle w:val="12"/>
        <w:spacing w:before="1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jointgrid.plot_marginals(sns.distplot)</w:t>
      </w:r>
    </w:p>
    <w:p>
      <w:pPr>
        <w:pStyle w:val="12"/>
        <w:spacing w:before="8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spacing w:line="283" w:lineRule="auto"/>
        <w:ind w:left="194" w:right="4979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#jointplot() to plot bi-variate distribution along with marginal distributions.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#It uses JointGrid() and JointGrid.plot_joint() in the background.</w:t>
      </w:r>
    </w:p>
    <w:p>
      <w:pPr>
        <w:pStyle w:val="12"/>
        <w:spacing w:before="1" w:line="283" w:lineRule="auto"/>
        <w:ind w:left="194" w:right="519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g=sns.jointplot(x = 'petal_length',y = 'petal_width',data = df,kind = 'hex')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g.fig.suptitle('Joint Plot')</w:t>
      </w:r>
    </w:p>
    <w:p>
      <w:pPr>
        <w:pStyle w:val="12"/>
        <w:spacing w:before="5"/>
        <w:rPr>
          <w:color w:val="000000" w:themeColor="text1"/>
          <w:sz w:val="15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#Pairplot-</w:t>
      </w:r>
      <w:r>
        <w:rPr>
          <w:color w:val="000000" w:themeColor="text1"/>
          <w:spacing w:val="7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pairwise relation across the entire dataframe</w:t>
      </w:r>
    </w:p>
    <w:p>
      <w:pPr>
        <w:pStyle w:val="12"/>
        <w:spacing w:before="28" w:line="283" w:lineRule="auto"/>
        <w:ind w:left="194" w:right="526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#hue sets up the categorical separation between the entries in the dataset.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#palette is used for designing the plots.</w:t>
      </w:r>
    </w:p>
    <w:p>
      <w:pPr>
        <w:pStyle w:val="12"/>
        <w:spacing w:before="1" w:line="283" w:lineRule="auto"/>
        <w:ind w:left="194" w:right="66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g=sns.pairplot(df, hue ="species", palette ='coolwarm')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g.fig.suptitle("Pair Plot 1")</w:t>
      </w:r>
    </w:p>
    <w:p>
      <w:pPr>
        <w:pStyle w:val="12"/>
        <w:spacing w:before="1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g.add_legend()</w:t>
      </w: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106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#PairGrid() - creates Axes for each pair of variables</w:t>
      </w:r>
    </w:p>
    <w:p>
      <w:pPr>
        <w:pStyle w:val="12"/>
        <w:spacing w:before="28" w:line="283" w:lineRule="auto"/>
        <w:ind w:left="194" w:right="376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#PairGrid.map() - draws the plot on each Axes using data corresponding to that pair of variables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pairgrid = sns.PairGrid(data=df)</w:t>
      </w:r>
    </w:p>
    <w:p>
      <w:pPr>
        <w:pStyle w:val="12"/>
        <w:spacing w:before="1" w:line="283" w:lineRule="auto"/>
        <w:ind w:left="194" w:right="719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pairgrid = pairgrid.map_offdiag(sns.scatterplot)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pairgrid = pairgrid.map_diag(plt.hist)</w:t>
      </w:r>
    </w:p>
    <w:p>
      <w:pPr>
        <w:pStyle w:val="12"/>
        <w:spacing w:before="5"/>
        <w:rPr>
          <w:color w:val="000000" w:themeColor="text1"/>
          <w:sz w:val="15"/>
          <w14:textFill>
            <w14:solidFill>
              <w14:schemeClr w14:val="tx1"/>
            </w14:solidFill>
          </w14:textFill>
        </w:rPr>
      </w:pPr>
    </w:p>
    <w:p>
      <w:pPr>
        <w:pStyle w:val="12"/>
        <w:spacing w:line="283" w:lineRule="auto"/>
        <w:ind w:left="194" w:right="4121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#Different kind of plots on Upper Triangular Axes, Diagonal Axes and Lower Triangular Axes.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pairgrid = sns.PairGrid(data=df)</w:t>
      </w:r>
    </w:p>
    <w:p>
      <w:pPr>
        <w:pStyle w:val="12"/>
        <w:spacing w:before="1" w:line="283" w:lineRule="auto"/>
        <w:ind w:left="194" w:right="7338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pairgrid = pairgrid.map_upper(sns.scatterplot)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pairgrid = pairgrid.map_diag(plt.hist)</w:t>
      </w: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pairgrid = pairgrid.map_lower(sns.kdeplot)</w:t>
      </w:r>
    </w:p>
    <w:p>
      <w:pPr>
        <w:pStyle w:val="12"/>
        <w:spacing w:before="9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#Avoid Redundancy</w:t>
      </w:r>
    </w:p>
    <w:p>
      <w:pPr>
        <w:pStyle w:val="12"/>
        <w:spacing w:before="28" w:line="283" w:lineRule="auto"/>
        <w:ind w:left="194" w:right="6909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g = sns.PairGrid(df, diag_sharey=False, corner=True)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g.map_lower(sns.scatterplot)</w:t>
      </w:r>
    </w:p>
    <w:p>
      <w:pPr>
        <w:pStyle w:val="12"/>
        <w:spacing w:before="1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g.map_diag(sns.kdeplot)</w:t>
      </w:r>
    </w:p>
    <w:p>
      <w:pPr>
        <w:spacing w:after="0"/>
        <w:rPr>
          <w:color w:val="000000" w:themeColor="text1"/>
          <w14:textFill>
            <w14:solidFill>
              <w14:schemeClr w14:val="tx1"/>
            </w14:solidFill>
          </w14:textFill>
        </w:rPr>
        <w:sectPr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</w:sectPr>
      </w:pPr>
    </w:p>
    <w:p>
      <w:pPr>
        <w:pStyle w:val="12"/>
        <w:spacing w:before="6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tabs>
          <w:tab w:val="left" w:pos="1508"/>
          <w:tab w:val="left" w:pos="2509"/>
          <w:tab w:val="left" w:pos="3586"/>
          <w:tab w:val="left" w:pos="4587"/>
        </w:tabs>
        <w:spacing w:before="0" w:line="237" w:lineRule="auto"/>
        <w:ind w:left="584" w:right="5402" w:hanging="347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position w:val="-3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35890" cy="104775"/>
            <wp:effectExtent l="0" t="0" r="0" b="0"/>
            <wp:docPr id="311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image90.png"/>
                    <pic:cNvPicPr>
                      <a:picLocks noChangeAspect="1"/>
                    </pic:cNvPicPr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     </w:t>
      </w:r>
      <w:r>
        <w:rPr>
          <w:rFonts w:ascii="Times New Roman"/>
          <w:color w:val="000000" w:themeColor="text1"/>
          <w:spacing w:val="13"/>
          <w:sz w:val="20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sepal_length</w:t>
      </w:r>
      <w:r>
        <w:rPr>
          <w:color w:val="000000" w:themeColor="text1"/>
          <w:spacing w:val="76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sepal_width</w:t>
      </w:r>
      <w:r>
        <w:rPr>
          <w:color w:val="000000" w:themeColor="text1"/>
          <w:spacing w:val="77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petal_length</w:t>
      </w:r>
      <w:r>
        <w:rPr>
          <w:color w:val="000000" w:themeColor="text1"/>
          <w:spacing w:val="77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petal_width species</w:t>
      </w:r>
      <w:r>
        <w:rPr>
          <w:color w:val="000000" w:themeColor="text1"/>
          <w:spacing w:val="-74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0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5.1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3.5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1.4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0.2</w:t>
      </w:r>
      <w:r>
        <w:rPr>
          <w:color w:val="000000" w:themeColor="text1"/>
          <w:spacing w:val="60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setosa</w:t>
      </w:r>
    </w:p>
    <w:p>
      <w:pPr>
        <w:tabs>
          <w:tab w:val="left" w:pos="1508"/>
          <w:tab w:val="left" w:pos="2509"/>
          <w:tab w:val="left" w:pos="3586"/>
          <w:tab w:val="left" w:pos="4587"/>
        </w:tabs>
        <w:spacing w:before="16"/>
        <w:ind w:left="584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1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4.9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3.0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1.4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0.2</w:t>
      </w:r>
      <w:r>
        <w:rPr>
          <w:color w:val="000000" w:themeColor="text1"/>
          <w:spacing w:val="76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setosa</w:t>
      </w:r>
    </w:p>
    <w:p>
      <w:pPr>
        <w:tabs>
          <w:tab w:val="left" w:pos="1508"/>
          <w:tab w:val="left" w:pos="2509"/>
          <w:tab w:val="left" w:pos="3586"/>
          <w:tab w:val="left" w:pos="4587"/>
        </w:tabs>
        <w:spacing w:before="6"/>
        <w:ind w:left="584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4.7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3.2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1.3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0.2</w:t>
      </w:r>
      <w:r>
        <w:rPr>
          <w:color w:val="000000" w:themeColor="text1"/>
          <w:spacing w:val="76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setosa</w:t>
      </w:r>
    </w:p>
    <w:p>
      <w:pPr>
        <w:tabs>
          <w:tab w:val="left" w:pos="1508"/>
          <w:tab w:val="left" w:pos="2509"/>
          <w:tab w:val="left" w:pos="3586"/>
          <w:tab w:val="left" w:pos="4587"/>
        </w:tabs>
        <w:spacing w:before="6"/>
        <w:ind w:left="584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3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4.6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3.1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1.5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0.2</w:t>
      </w:r>
      <w:r>
        <w:rPr>
          <w:color w:val="000000" w:themeColor="text1"/>
          <w:spacing w:val="76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setosa</w:t>
      </w:r>
    </w:p>
    <w:p>
      <w:pPr>
        <w:tabs>
          <w:tab w:val="left" w:pos="1508"/>
          <w:tab w:val="left" w:pos="2509"/>
          <w:tab w:val="left" w:pos="3586"/>
          <w:tab w:val="left" w:pos="4587"/>
        </w:tabs>
        <w:spacing w:before="16"/>
        <w:ind w:left="584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4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5.0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3.6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1.4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0.2</w:t>
      </w:r>
      <w:r>
        <w:rPr>
          <w:color w:val="000000" w:themeColor="text1"/>
          <w:spacing w:val="76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setosa</w:t>
      </w:r>
    </w:p>
    <w:p>
      <w:pPr>
        <w:spacing w:before="6"/>
        <w:ind w:left="584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803275</wp:posOffset>
            </wp:positionH>
            <wp:positionV relativeFrom="paragraph">
              <wp:posOffset>161290</wp:posOffset>
            </wp:positionV>
            <wp:extent cx="2303780" cy="1691005"/>
            <wp:effectExtent l="0" t="0" r="0" b="0"/>
            <wp:wrapTopAndBottom/>
            <wp:docPr id="313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image91.png"/>
                    <pic:cNvPicPr>
                      <a:picLocks noChangeAspect="1"/>
                    </pic:cNvPicPr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3811" cy="1691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&lt;seaborn.axisgrid.PairGrid at 0x1c0d2b15888&gt;</w:t>
      </w:r>
    </w:p>
    <w:p>
      <w:pPr>
        <w:pStyle w:val="12"/>
        <w:spacing w:before="4"/>
        <w:rPr>
          <w:color w:val="000000" w:themeColor="text1"/>
          <w:sz w:val="8"/>
          <w14:textFill>
            <w14:solidFill>
              <w14:schemeClr w14:val="tx1"/>
            </w14:solidFill>
          </w14:textFill>
        </w:rPr>
      </w:pPr>
    </w:p>
    <w:p>
      <w:pPr>
        <w:pStyle w:val="12"/>
        <w:ind w:left="655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533015" cy="2590800"/>
            <wp:effectExtent l="0" t="0" r="0" b="0"/>
            <wp:docPr id="315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image92.png"/>
                    <pic:cNvPicPr>
                      <a:picLocks noChangeAspect="1"/>
                    </pic:cNvPicPr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554" cy="259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spacing w:before="9"/>
        <w:rPr>
          <w:color w:val="000000" w:themeColor="text1"/>
          <w:sz w:val="6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892175</wp:posOffset>
            </wp:positionH>
            <wp:positionV relativeFrom="paragraph">
              <wp:posOffset>75565</wp:posOffset>
            </wp:positionV>
            <wp:extent cx="2458085" cy="1036955"/>
            <wp:effectExtent l="0" t="0" r="0" b="0"/>
            <wp:wrapTopAndBottom/>
            <wp:docPr id="317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image93.png"/>
                    <pic:cNvPicPr>
                      <a:picLocks noChangeAspect="1"/>
                    </pic:cNvPicPr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8020" cy="1037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color w:val="000000" w:themeColor="text1"/>
          <w:sz w:val="6"/>
          <w14:textFill>
            <w14:solidFill>
              <w14:schemeClr w14:val="tx1"/>
            </w14:solidFill>
          </w14:textFill>
        </w:rPr>
        <w:sectPr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</w:sectPr>
      </w:pPr>
    </w:p>
    <w:p>
      <w:pPr>
        <w:pStyle w:val="12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spacing w:after="0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  <w:sectPr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</w:sectPr>
      </w:pPr>
    </w:p>
    <w:p>
      <w:pPr>
        <w:pStyle w:val="12"/>
        <w:spacing w:before="7"/>
        <w:rPr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Segoe UI Symbol" w:hAnsi="Segoe UI Symbol"/>
          <w:color w:val="000000" w:themeColor="text1"/>
          <w:position w:val="-3"/>
          <w:sz w:val="24"/>
          <w14:textFill>
            <w14:solidFill>
              <w14:schemeClr w14:val="tx1"/>
            </w14:solidFill>
          </w14:textFill>
        </w:rPr>
        <w:t></w:t>
      </w:r>
      <w:r>
        <w:rPr>
          <w:rFonts w:ascii="Segoe UI Symbol" w:hAnsi="Segoe UI Symbol"/>
          <w:color w:val="000000" w:themeColor="text1"/>
          <w:spacing w:val="57"/>
          <w:position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LABSHEET</w:t>
      </w:r>
      <w:r>
        <w:rPr>
          <w:color w:val="000000" w:themeColor="text1"/>
          <w:spacing w:val="-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12</w:t>
      </w:r>
    </w:p>
    <w:p>
      <w:pPr>
        <w:pStyle w:val="12"/>
        <w:spacing w:before="7"/>
        <w:rPr>
          <w:rFonts w:ascii="Roboto"/>
          <w:color w:val="000000" w:themeColor="text1"/>
          <w:sz w:val="27"/>
          <w14:textFill>
            <w14:solidFill>
              <w14:schemeClr w14:val="tx1"/>
            </w14:solidFill>
          </w14:textFill>
        </w:rPr>
      </w:pPr>
    </w:p>
    <w:p>
      <w:pPr>
        <w:pStyle w:val="7"/>
        <w:spacing w:before="97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Load the Pacakges</w:t>
      </w:r>
    </w:p>
    <w:p>
      <w:pPr>
        <w:pStyle w:val="8"/>
        <w:spacing w:before="138"/>
        <w:ind w:left="214"/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pict>
          <v:group id="_x0000_s1116" o:spid="_x0000_s1116" o:spt="203" style="position:absolute;left:0pt;margin-left:46.75pt;margin-top:19.5pt;height:14pt;width:508pt;mso-position-horizontal-relative:page;mso-wrap-distance-bottom:0pt;mso-wrap-distance-top:0pt;z-index:-251513856;mso-width-relative:page;mso-height-relative:page;" coordorigin="935,390" coordsize="10160,280">
            <o:lock v:ext="edit"/>
            <v:shape id="_x0000_s1117" o:spid="_x0000_s1117" style="position:absolute;left:935;top:520;height:10;width:10160;" fillcolor="#A8A8A8" filled="t" stroked="f" coordorigin="935,520" coordsize="10160,10" path="m11095,520l11085,520,945,520,935,520,935,530,945,530,11085,530,11095,530,11095,520xe">
              <v:path arrowok="t"/>
              <v:fill on="t" focussize="0,0"/>
              <v:stroke on="f"/>
              <v:imagedata o:title=""/>
              <o:lock v:ext="edit"/>
            </v:shape>
            <v:shape id="_x0000_s1118" o:spid="_x0000_s1118" style="position:absolute;left:5235;top:390;height:280;width:730;" fillcolor="#FFFFFF" filled="t" stroked="f" coordorigin="5235,390" coordsize="730,280" path="m5890,670l5310,670,5305,670,5251,639,5235,595,5235,590,5235,465,5262,410,5310,390,5890,390,5945,417,5965,465,5965,595,5938,650,5895,670,5890,670xe">
              <v:path arrowok="t"/>
              <v:fill on="t" focussize="0,0"/>
              <v:stroke on="f"/>
              <v:imagedata o:title=""/>
              <o:lock v:ext="edit"/>
            </v:shape>
            <v:shape id="_x0000_s1119" o:spid="_x0000_s1119" style="position:absolute;left:5240;top:395;height:270;width:720;" filled="f" stroked="t" coordorigin="5240,395" coordsize="720,270" path="m5240,590l5240,470,5240,460,5242,451,5246,441,5250,432,5255,424,5262,417,5269,410,5277,405,5286,401,5295,397,5305,395,5315,395,5885,395,5895,395,5905,397,5954,441,5960,460,5960,470,5960,590,5960,600,5958,610,5914,659,5885,665,5315,665,5262,643,5255,636,5250,628,5246,619,5242,610,5240,600,5240,590xe">
              <v:path arrowok="t"/>
              <v:fill on="f" focussize="0,0"/>
              <v:stroke weight="0.5pt" color="#78737D"/>
              <v:imagedata o:title=""/>
              <o:lock v:ext="edit"/>
            </v:shape>
            <v:shape id="_x0000_s1120" o:spid="_x0000_s1120" style="position:absolute;left:6125;top:390;height:280;width:670;" fillcolor="#FFFFFF" filled="t" stroked="f" coordorigin="6125,390" coordsize="670,280" path="m6720,670l6200,670,6195,670,6141,639,6125,595,6125,590,6125,465,6152,410,6200,390,6720,390,6775,417,6795,465,6795,595,6768,650,6725,670,6720,670xe">
              <v:path arrowok="t"/>
              <v:fill on="t" focussize="0,0"/>
              <v:stroke on="f"/>
              <v:imagedata o:title=""/>
              <o:lock v:ext="edit"/>
            </v:shape>
            <v:shape id="_x0000_s1121" o:spid="_x0000_s1121" style="position:absolute;left:6130;top:395;height:270;width:660;" filled="f" stroked="t" coordorigin="6130,395" coordsize="660,270" path="m6130,590l6130,470,6130,460,6132,451,6136,441,6140,432,6145,424,6152,417,6159,410,6167,405,6176,401,6185,397,6195,395,6205,395,6715,395,6725,395,6735,397,6744,401,6753,405,6790,460,6790,470,6790,590,6761,650,6744,659,6735,663,6725,665,6715,665,6205,665,6195,665,6185,663,6176,659,6167,656,6159,650,6152,643,6145,636,6140,628,6136,619,6132,610,6130,600,6130,590xe">
              <v:path arrowok="t"/>
              <v:fill on="f" focussize="0,0"/>
              <v:stroke weight="0.5pt" color="#78737D"/>
              <v:imagedata o:title=""/>
              <o:lock v:ext="edit"/>
            </v:shape>
            <v:shape id="_x0000_s1122" o:spid="_x0000_s1122" o:spt="202" type="#_x0000_t202" style="position:absolute;left:935;top:390;height:280;width:1016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tabs>
                        <w:tab w:val="left" w:pos="885"/>
                      </w:tabs>
                      <w:spacing w:before="35"/>
                      <w:ind w:left="0" w:right="39" w:firstLine="0"/>
                      <w:jc w:val="center"/>
                      <w:rPr>
                        <w:rFonts w:ascii="Roboto Lt" w:hAnsi="Roboto Lt"/>
                        <w:sz w:val="14"/>
                      </w:rPr>
                    </w:pPr>
                    <w:r>
                      <w:rPr>
                        <w:rFonts w:ascii="Segoe UI Symbol" w:hAnsi="Segoe UI Symbol"/>
                        <w:color w:val="696969"/>
                        <w:w w:val="90"/>
                        <w:position w:val="-4"/>
                        <w:sz w:val="18"/>
                      </w:rPr>
                      <w:t></w:t>
                    </w:r>
                    <w:r>
                      <w:rPr>
                        <w:rFonts w:ascii="Segoe UI Symbol" w:hAnsi="Segoe UI Symbol"/>
                        <w:color w:val="696969"/>
                        <w:spacing w:val="-23"/>
                        <w:w w:val="90"/>
                        <w:position w:val="-4"/>
                        <w:sz w:val="18"/>
                      </w:rPr>
                      <w:t xml:space="preserve"> </w:t>
                    </w:r>
                    <w:r>
                      <w:rPr>
                        <w:rFonts w:ascii="Roboto Lt" w:hAnsi="Roboto Lt"/>
                        <w:color w:val="696969"/>
                        <w:w w:val="90"/>
                        <w:sz w:val="14"/>
                      </w:rPr>
                      <w:t>Code</w:t>
                    </w:r>
                    <w:r>
                      <w:rPr>
                        <w:rFonts w:ascii="Roboto Lt" w:hAnsi="Roboto Lt"/>
                        <w:color w:val="696969"/>
                        <w:w w:val="90"/>
                        <w:sz w:val="14"/>
                      </w:rPr>
                      <w:tab/>
                    </w:r>
                    <w:r>
                      <w:rPr>
                        <w:rFonts w:ascii="Segoe UI Symbol" w:hAnsi="Segoe UI Symbol"/>
                        <w:color w:val="696969"/>
                        <w:position w:val="-4"/>
                        <w:sz w:val="18"/>
                      </w:rPr>
                      <w:t></w:t>
                    </w:r>
                    <w:r>
                      <w:rPr>
                        <w:rFonts w:ascii="Roboto Lt" w:hAnsi="Roboto Lt"/>
                        <w:color w:val="696969"/>
                        <w:sz w:val="14"/>
                      </w:rPr>
                      <w:t>Text</w:t>
                    </w:r>
                  </w:p>
                </w:txbxContent>
              </v:textbox>
            </v:shape>
            <w10:wrap type="topAndBottom"/>
          </v:group>
        </w:pic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To</w:t>
      </w:r>
      <w:r>
        <w:rPr>
          <w:rFonts w:ascii="Roboto"/>
          <w:color w:val="000000" w:themeColor="text1"/>
          <w:spacing w:val="-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get</w:t>
      </w:r>
      <w:r>
        <w:rPr>
          <w:rFonts w:ascii="Roboto"/>
          <w:color w:val="000000" w:themeColor="text1"/>
          <w:spacing w:val="-5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started,</w:t>
      </w:r>
      <w:r>
        <w:rPr>
          <w:rFonts w:ascii="Roboto"/>
          <w:color w:val="000000" w:themeColor="text1"/>
          <w:spacing w:val="-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open</w:t>
      </w:r>
      <w:r>
        <w:rPr>
          <w:rFonts w:ascii="Roboto"/>
          <w:color w:val="000000" w:themeColor="text1"/>
          <w:spacing w:val="-5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a</w:t>
      </w:r>
      <w:r>
        <w:rPr>
          <w:rFonts w:ascii="Roboto"/>
          <w:color w:val="000000" w:themeColor="text1"/>
          <w:spacing w:val="-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Colab</w:t>
      </w:r>
      <w:r>
        <w:rPr>
          <w:rFonts w:ascii="Roboto"/>
          <w:color w:val="000000" w:themeColor="text1"/>
          <w:spacing w:val="-5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notebook</w:t>
      </w:r>
      <w:r>
        <w:rPr>
          <w:rFonts w:ascii="Roboto"/>
          <w:color w:val="000000" w:themeColor="text1"/>
          <w:spacing w:val="-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and</w:t>
      </w:r>
      <w:r>
        <w:rPr>
          <w:rFonts w:ascii="Roboto"/>
          <w:color w:val="000000" w:themeColor="text1"/>
          <w:spacing w:val="-5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load</w:t>
      </w:r>
      <w:r>
        <w:rPr>
          <w:rFonts w:ascii="Roboto"/>
          <w:color w:val="000000" w:themeColor="text1"/>
          <w:spacing w:val="-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5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Pandas,</w:t>
      </w:r>
      <w:r>
        <w:rPr>
          <w:rFonts w:ascii="Roboto"/>
          <w:color w:val="000000" w:themeColor="text1"/>
          <w:spacing w:val="-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Matplotlib,</w:t>
      </w:r>
      <w:r>
        <w:rPr>
          <w:rFonts w:ascii="Roboto"/>
          <w:color w:val="000000" w:themeColor="text1"/>
          <w:spacing w:val="-5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and</w:t>
      </w:r>
      <w:r>
        <w:rPr>
          <w:rFonts w:ascii="Roboto"/>
          <w:color w:val="000000" w:themeColor="text1"/>
          <w:spacing w:val="-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Wordcloud</w:t>
      </w:r>
      <w:r>
        <w:rPr>
          <w:rFonts w:ascii="Roboto"/>
          <w:color w:val="000000" w:themeColor="text1"/>
          <w:spacing w:val="-5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packages.</w:t>
      </w:r>
    </w:p>
    <w:p>
      <w:pPr>
        <w:pStyle w:val="12"/>
        <w:spacing w:before="1"/>
        <w:ind w:left="194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import pandas as pd</w:t>
      </w:r>
    </w:p>
    <w:p>
      <w:pPr>
        <w:pStyle w:val="12"/>
        <w:spacing w:before="28" w:line="283" w:lineRule="auto"/>
        <w:ind w:left="194" w:right="8426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import matplotlib.pyplot as plt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from wordcloud import WordCloud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from</w:t>
      </w:r>
      <w:r>
        <w:rPr>
          <w:color w:val="000000" w:themeColor="text1"/>
          <w:spacing w:val="-6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wordcloud</w:t>
      </w:r>
      <w:r>
        <w:rPr>
          <w:color w:val="000000" w:themeColor="text1"/>
          <w:spacing w:val="-5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import</w:t>
      </w:r>
      <w:r>
        <w:rPr>
          <w:color w:val="000000" w:themeColor="text1"/>
          <w:spacing w:val="-5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STOPWORDS</w:t>
      </w: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2"/>
        <w:rPr>
          <w:color w:val="000000" w:themeColor="text1"/>
          <w:sz w:val="15"/>
          <w14:textFill>
            <w14:solidFill>
              <w14:schemeClr w14:val="tx1"/>
            </w14:solidFill>
          </w14:textFill>
        </w:rPr>
      </w:pPr>
    </w:p>
    <w:p>
      <w:pPr>
        <w:pStyle w:val="8"/>
        <w:spacing w:before="0"/>
        <w:ind w:left="214"/>
        <w:jc w:val="both"/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Mount</w:t>
      </w:r>
      <w:r>
        <w:rPr>
          <w:rFonts w:ascii="Roboto"/>
          <w:color w:val="000000" w:themeColor="text1"/>
          <w:spacing w:val="-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5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drive</w:t>
      </w:r>
      <w:r>
        <w:rPr>
          <w:rFonts w:ascii="Roboto"/>
          <w:color w:val="000000" w:themeColor="text1"/>
          <w:spacing w:val="-5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and</w:t>
      </w:r>
      <w:r>
        <w:rPr>
          <w:rFonts w:ascii="Roboto"/>
          <w:color w:val="000000" w:themeColor="text1"/>
          <w:spacing w:val="-5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read</w:t>
      </w:r>
      <w:r>
        <w:rPr>
          <w:rFonts w:ascii="Roboto"/>
          <w:color w:val="000000" w:themeColor="text1"/>
          <w:spacing w:val="-5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5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CSV</w:t>
      </w:r>
      <w:r>
        <w:rPr>
          <w:rFonts w:ascii="Roboto"/>
          <w:color w:val="000000" w:themeColor="text1"/>
          <w:spacing w:val="-5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file</w:t>
      </w:r>
      <w:r>
        <w:rPr>
          <w:rFonts w:ascii="Roboto"/>
          <w:color w:val="000000" w:themeColor="text1"/>
          <w:spacing w:val="-5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from</w:t>
      </w:r>
      <w:r>
        <w:rPr>
          <w:rFonts w:ascii="Roboto"/>
          <w:color w:val="000000" w:themeColor="text1"/>
          <w:spacing w:val="-5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5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drive.</w:t>
      </w:r>
    </w:p>
    <w:p>
      <w:pPr>
        <w:spacing w:before="138" w:line="424" w:lineRule="auto"/>
        <w:ind w:left="214" w:right="5261" w:firstLine="0"/>
        <w:jc w:val="both"/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Here</w:t>
      </w:r>
      <w:r>
        <w:rPr>
          <w:rFonts w:ascii="Roboto"/>
          <w:color w:val="000000" w:themeColor="text1"/>
          <w:spacing w:val="-7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we</w:t>
      </w:r>
      <w:r>
        <w:rPr>
          <w:rFonts w:ascii="Roboto"/>
          <w:color w:val="000000" w:themeColor="text1"/>
          <w:spacing w:val="-6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are</w:t>
      </w:r>
      <w:r>
        <w:rPr>
          <w:rFonts w:ascii="Roboto"/>
          <w:color w:val="000000" w:themeColor="text1"/>
          <w:spacing w:val="-6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going</w:t>
      </w:r>
      <w:r>
        <w:rPr>
          <w:rFonts w:ascii="Roboto"/>
          <w:color w:val="000000" w:themeColor="text1"/>
          <w:spacing w:val="-6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to</w:t>
      </w:r>
      <w:r>
        <w:rPr>
          <w:rFonts w:ascii="Roboto"/>
          <w:color w:val="000000" w:themeColor="text1"/>
          <w:spacing w:val="-7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use</w:t>
      </w:r>
      <w:r>
        <w:rPr>
          <w:rFonts w:ascii="Roboto"/>
          <w:color w:val="000000" w:themeColor="text1"/>
          <w:spacing w:val="-6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netflix_titles.csv</w:t>
      </w:r>
      <w:r>
        <w:rPr>
          <w:rFonts w:ascii="Roboto"/>
          <w:color w:val="000000" w:themeColor="text1"/>
          <w:spacing w:val="-6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dataset</w:t>
      </w:r>
      <w:r>
        <w:rPr>
          <w:rFonts w:ascii="Roboto"/>
          <w:color w:val="000000" w:themeColor="text1"/>
          <w:spacing w:val="-6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downloaded</w:t>
      </w:r>
      <w:r>
        <w:rPr>
          <w:rFonts w:ascii="Roboto"/>
          <w:color w:val="000000" w:themeColor="text1"/>
          <w:spacing w:val="-7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from</w:t>
      </w:r>
      <w:r>
        <w:rPr>
          <w:rFonts w:ascii="Roboto"/>
          <w:color w:val="000000" w:themeColor="text1"/>
          <w:spacing w:val="-6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kaggle.</w:t>
      </w:r>
      <w:r>
        <w:rPr>
          <w:rFonts w:ascii="Roboto"/>
          <w:color w:val="000000" w:themeColor="text1"/>
          <w:spacing w:val="-37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Since</w:t>
      </w:r>
      <w:r>
        <w:rPr>
          <w:rFonts w:ascii="Roboto"/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it</w:t>
      </w:r>
      <w:r>
        <w:rPr>
          <w:rFonts w:ascii="Roboto"/>
          <w:color w:val="000000" w:themeColor="text1"/>
          <w:spacing w:val="-4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is</w:t>
      </w:r>
      <w:r>
        <w:rPr>
          <w:rFonts w:ascii="Roboto"/>
          <w:color w:val="000000" w:themeColor="text1"/>
          <w:spacing w:val="-4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text</w:t>
      </w:r>
      <w:r>
        <w:rPr>
          <w:rFonts w:ascii="Roboto"/>
          <w:color w:val="000000" w:themeColor="text1"/>
          <w:spacing w:val="-4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visualization</w:t>
      </w:r>
      <w:r>
        <w:rPr>
          <w:rFonts w:ascii="Roboto"/>
          <w:color w:val="000000" w:themeColor="text1"/>
          <w:spacing w:val="-4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we</w:t>
      </w:r>
      <w:r>
        <w:rPr>
          <w:rFonts w:ascii="Roboto"/>
          <w:color w:val="000000" w:themeColor="text1"/>
          <w:spacing w:val="-4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are</w:t>
      </w:r>
      <w:r>
        <w:rPr>
          <w:rFonts w:ascii="Roboto"/>
          <w:color w:val="000000" w:themeColor="text1"/>
          <w:spacing w:val="-4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going</w:t>
      </w:r>
      <w:r>
        <w:rPr>
          <w:rFonts w:ascii="Roboto"/>
          <w:color w:val="000000" w:themeColor="text1"/>
          <w:spacing w:val="-4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to</w:t>
      </w:r>
      <w:r>
        <w:rPr>
          <w:rFonts w:ascii="Roboto"/>
          <w:color w:val="000000" w:themeColor="text1"/>
          <w:spacing w:val="-4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consider</w:t>
      </w:r>
      <w:r>
        <w:rPr>
          <w:rFonts w:ascii="Roboto"/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only</w:t>
      </w:r>
      <w:r>
        <w:rPr>
          <w:rFonts w:ascii="Roboto"/>
          <w:color w:val="000000" w:themeColor="text1"/>
          <w:spacing w:val="-4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one</w:t>
      </w:r>
      <w:r>
        <w:rPr>
          <w:rFonts w:ascii="Roboto"/>
          <w:color w:val="000000" w:themeColor="text1"/>
          <w:spacing w:val="-4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column.</w:t>
      </w:r>
    </w:p>
    <w:p>
      <w:pPr>
        <w:pStyle w:val="12"/>
        <w:spacing w:before="7"/>
        <w:rPr>
          <w:rFonts w:ascii="Roboto"/>
          <w:color w:val="000000" w:themeColor="text1"/>
          <w:sz w:val="18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from google.colab import drive</w:t>
      </w: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8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drive.mount('/content/drive/')</w:t>
      </w:r>
    </w:p>
    <w:p>
      <w:pPr>
        <w:pStyle w:val="12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spacing w:before="0"/>
        <w:ind w:left="238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position w:val="-3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35890" cy="104775"/>
            <wp:effectExtent l="0" t="0" r="0" b="0"/>
            <wp:docPr id="319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image94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ascii="Times New Roman"/>
          <w:color w:val="000000" w:themeColor="text1"/>
          <w:spacing w:val="-18"/>
          <w:sz w:val="20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Mounted at /content/drive/</w:t>
      </w:r>
    </w:p>
    <w:p>
      <w:pPr>
        <w:pStyle w:val="12"/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139" w:line="283" w:lineRule="auto"/>
        <w:ind w:left="194" w:right="469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df=pd.read_csv('/content/drive/My Drive/Data/netflix_titles.csv', usecols=['cast'])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df.head()</w:t>
      </w: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spacing w:before="101"/>
        <w:ind w:left="0" w:right="2618" w:firstLine="0"/>
        <w:jc w:val="center"/>
        <w:rPr>
          <w:b/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pict>
          <v:shape id="_x0000_s1123" o:spid="_x0000_s1123" style="position:absolute;left:0pt;margin-left:59.2pt;margin-top:16.95pt;height:0.5pt;width:187.55pt;mso-position-horizontal-relative:page;mso-wrap-distance-bottom:0pt;mso-wrap-distance-top:0pt;z-index:-251513856;mso-width-relative:page;mso-height-relative:page;" fillcolor="#616161" filled="t" stroked="f" coordorigin="1185,340" coordsize="3751,10" path="m4935,340l1405,340,1185,340,1185,350,1405,350,4935,350,4935,340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85888" behindDoc="0" locked="0" layoutInCell="1" allowOverlap="1">
            <wp:simplePos x="0" y="0"/>
            <wp:positionH relativeFrom="page">
              <wp:posOffset>532130</wp:posOffset>
            </wp:positionH>
            <wp:positionV relativeFrom="paragraph">
              <wp:posOffset>23495</wp:posOffset>
            </wp:positionV>
            <wp:extent cx="135890" cy="105410"/>
            <wp:effectExtent l="0" t="0" r="0" b="0"/>
            <wp:wrapNone/>
            <wp:docPr id="321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image94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00" w:themeColor="text1"/>
          <w:sz w:val="14"/>
          <w14:textFill>
            <w14:solidFill>
              <w14:schemeClr w14:val="tx1"/>
            </w14:solidFill>
          </w14:textFill>
        </w:rPr>
        <w:t>cast</w:t>
      </w:r>
    </w:p>
    <w:p>
      <w:pPr>
        <w:pStyle w:val="17"/>
        <w:numPr>
          <w:ilvl w:val="0"/>
          <w:numId w:val="10"/>
        </w:numPr>
        <w:tabs>
          <w:tab w:val="left" w:pos="3983"/>
          <w:tab w:val="left" w:pos="3984"/>
        </w:tabs>
        <w:spacing w:before="39" w:after="0" w:line="240" w:lineRule="auto"/>
        <w:ind w:left="3983" w:right="0" w:hanging="3330"/>
        <w:jc w:val="left"/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NaN</w:t>
      </w:r>
    </w:p>
    <w:p>
      <w:pPr>
        <w:pStyle w:val="12"/>
        <w:spacing w:before="10"/>
        <w:rPr>
          <w:rFonts w:ascii="Arial M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7"/>
        <w:numPr>
          <w:ilvl w:val="0"/>
          <w:numId w:val="10"/>
        </w:numPr>
        <w:tabs>
          <w:tab w:val="left" w:pos="873"/>
        </w:tabs>
        <w:spacing w:before="0" w:after="0" w:line="240" w:lineRule="auto"/>
        <w:ind w:left="872" w:right="0" w:hanging="219"/>
        <w:jc w:val="left"/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Ama Qamata, Khosi Ngema, Gail Mabalane,</w:t>
      </w:r>
      <w:r>
        <w:rPr>
          <w:rFonts w:ascii="Arial MT"/>
          <w:color w:val="000000" w:themeColor="text1"/>
          <w:spacing w:val="-3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Thaban...</w:t>
      </w:r>
    </w:p>
    <w:p>
      <w:pPr>
        <w:pStyle w:val="12"/>
        <w:spacing w:before="11"/>
        <w:rPr>
          <w:rFonts w:ascii="Arial MT"/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7"/>
        <w:numPr>
          <w:ilvl w:val="0"/>
          <w:numId w:val="10"/>
        </w:numPr>
        <w:tabs>
          <w:tab w:val="left" w:pos="1137"/>
          <w:tab w:val="left" w:pos="1138"/>
        </w:tabs>
        <w:spacing w:before="0" w:after="0" w:line="240" w:lineRule="auto"/>
        <w:ind w:left="1137" w:right="0" w:hanging="484"/>
        <w:jc w:val="left"/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Sami</w:t>
      </w:r>
      <w:r>
        <w:rPr>
          <w:rFonts w:ascii="Arial MT"/>
          <w:color w:val="000000" w:themeColor="text1"/>
          <w:spacing w:val="-3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Bouajila,</w:t>
      </w:r>
      <w:r>
        <w:rPr>
          <w:rFonts w:ascii="Arial MT"/>
          <w:color w:val="000000" w:themeColor="text1"/>
          <w:spacing w:val="-5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Tracy</w:t>
      </w:r>
      <w:r>
        <w:rPr>
          <w:rFonts w:ascii="Arial MT"/>
          <w:color w:val="000000" w:themeColor="text1"/>
          <w:spacing w:val="-2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Gotoas,</w:t>
      </w:r>
      <w:r>
        <w:rPr>
          <w:rFonts w:ascii="Arial MT"/>
          <w:color w:val="000000" w:themeColor="text1"/>
          <w:spacing w:val="-3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Samuel</w:t>
      </w:r>
      <w:r>
        <w:rPr>
          <w:rFonts w:ascii="Arial MT"/>
          <w:color w:val="000000" w:themeColor="text1"/>
          <w:spacing w:val="-2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Jouy,</w:t>
      </w:r>
      <w:r>
        <w:rPr>
          <w:rFonts w:ascii="Arial MT"/>
          <w:color w:val="000000" w:themeColor="text1"/>
          <w:spacing w:val="-3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Nabi...</w:t>
      </w:r>
    </w:p>
    <w:p>
      <w:pPr>
        <w:pStyle w:val="12"/>
        <w:spacing w:before="11"/>
        <w:rPr>
          <w:rFonts w:ascii="Arial MT"/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7"/>
        <w:numPr>
          <w:ilvl w:val="0"/>
          <w:numId w:val="10"/>
        </w:numPr>
        <w:tabs>
          <w:tab w:val="left" w:pos="3983"/>
          <w:tab w:val="left" w:pos="3984"/>
        </w:tabs>
        <w:spacing w:before="0" w:after="0" w:line="240" w:lineRule="auto"/>
        <w:ind w:left="3983" w:right="0" w:hanging="3330"/>
        <w:jc w:val="left"/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NaN</w:t>
      </w:r>
    </w:p>
    <w:p>
      <w:pPr>
        <w:pStyle w:val="12"/>
        <w:spacing w:before="9"/>
        <w:rPr>
          <w:rFonts w:ascii="Arial M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7"/>
        <w:numPr>
          <w:ilvl w:val="0"/>
          <w:numId w:val="10"/>
        </w:numPr>
        <w:tabs>
          <w:tab w:val="left" w:pos="1088"/>
          <w:tab w:val="left" w:pos="1089"/>
        </w:tabs>
        <w:spacing w:before="0" w:after="0" w:line="240" w:lineRule="auto"/>
        <w:ind w:left="1088" w:right="0" w:hanging="435"/>
        <w:jc w:val="left"/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Mayur</w:t>
      </w:r>
      <w:r>
        <w:rPr>
          <w:rFonts w:ascii="Arial MT"/>
          <w:color w:val="000000" w:themeColor="text1"/>
          <w:spacing w:val="-1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More,</w:t>
      </w:r>
      <w:r>
        <w:rPr>
          <w:rFonts w:ascii="Arial MT"/>
          <w:color w:val="000000" w:themeColor="text1"/>
          <w:spacing w:val="-1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Jitendra</w:t>
      </w:r>
      <w:r>
        <w:rPr>
          <w:rFonts w:ascii="Arial MT"/>
          <w:color w:val="000000" w:themeColor="text1"/>
          <w:spacing w:val="-1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Kumar,</w:t>
      </w:r>
      <w:r>
        <w:rPr>
          <w:rFonts w:ascii="Arial MT"/>
          <w:color w:val="000000" w:themeColor="text1"/>
          <w:spacing w:val="-1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Ranjan</w:t>
      </w:r>
      <w:r>
        <w:rPr>
          <w:rFonts w:ascii="Arial MT"/>
          <w:color w:val="000000" w:themeColor="text1"/>
          <w:spacing w:val="-1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Raj,</w:t>
      </w:r>
      <w:r>
        <w:rPr>
          <w:rFonts w:ascii="Arial MT"/>
          <w:color w:val="000000" w:themeColor="text1"/>
          <w:spacing w:val="-9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Alam</w:t>
      </w:r>
      <w:r>
        <w:rPr>
          <w:rFonts w:ascii="Arial MT"/>
          <w:color w:val="000000" w:themeColor="text1"/>
          <w:spacing w:val="-1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K...</w:t>
      </w:r>
    </w:p>
    <w:p>
      <w:pPr>
        <w:pStyle w:val="12"/>
        <w:spacing w:before="2"/>
        <w:rPr>
          <w:rFonts w:ascii="Arial MT"/>
          <w:color w:val="000000" w:themeColor="text1"/>
          <w:sz w:val="27"/>
          <w14:textFill>
            <w14:solidFill>
              <w14:schemeClr w14:val="tx1"/>
            </w14:solidFill>
          </w14:textFill>
        </w:rPr>
      </w:pPr>
    </w:p>
    <w:p>
      <w:pPr>
        <w:pStyle w:val="8"/>
        <w:spacing w:before="96"/>
        <w:ind w:left="214"/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Perform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Prepeocessing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to</w:t>
      </w:r>
      <w:r>
        <w:rPr>
          <w:rFonts w:ascii="Roboto"/>
          <w:color w:val="000000" w:themeColor="text1"/>
          <w:spacing w:val="-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remove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records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containing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NaN</w:t>
      </w:r>
    </w:p>
    <w:p>
      <w:pPr>
        <w:pStyle w:val="12"/>
        <w:spacing w:before="6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77" w:line="283" w:lineRule="auto"/>
        <w:ind w:left="194" w:right="955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ndf=df.dropna()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ndf.head()</w:t>
      </w: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9"/>
        <w:spacing w:before="101"/>
        <w:ind w:right="2618"/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pict>
          <v:shape id="_x0000_s1124" o:spid="_x0000_s1124" style="position:absolute;left:0pt;margin-left:59.2pt;margin-top:16.95pt;height:0.5pt;width:187.55pt;mso-position-horizontal-relative:page;mso-wrap-distance-bottom:0pt;mso-wrap-distance-top:0pt;z-index:-251512832;mso-width-relative:page;mso-height-relative:page;" fillcolor="#616161" filled="t" stroked="f" coordorigin="1185,340" coordsize="3751,10" path="m4935,340l1405,340,1185,340,1185,350,1405,350,4935,350,4935,340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86912" behindDoc="0" locked="0" layoutInCell="1" allowOverlap="1">
            <wp:simplePos x="0" y="0"/>
            <wp:positionH relativeFrom="page">
              <wp:posOffset>532130</wp:posOffset>
            </wp:positionH>
            <wp:positionV relativeFrom="paragraph">
              <wp:posOffset>23495</wp:posOffset>
            </wp:positionV>
            <wp:extent cx="135890" cy="105410"/>
            <wp:effectExtent l="0" t="0" r="0" b="0"/>
            <wp:wrapNone/>
            <wp:docPr id="323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image94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cast</w:t>
      </w:r>
    </w:p>
    <w:p>
      <w:pPr>
        <w:pStyle w:val="17"/>
        <w:numPr>
          <w:ilvl w:val="0"/>
          <w:numId w:val="11"/>
        </w:numPr>
        <w:tabs>
          <w:tab w:val="left" w:pos="873"/>
        </w:tabs>
        <w:spacing w:before="39" w:after="0" w:line="240" w:lineRule="auto"/>
        <w:ind w:left="872" w:right="0" w:hanging="219"/>
        <w:jc w:val="left"/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Ama Qamata, Khosi Ngema, Gail Mabalane,</w:t>
      </w:r>
      <w:r>
        <w:rPr>
          <w:rFonts w:ascii="Arial MT"/>
          <w:color w:val="000000" w:themeColor="text1"/>
          <w:spacing w:val="-3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Thaban...</w:t>
      </w:r>
    </w:p>
    <w:p>
      <w:pPr>
        <w:pStyle w:val="12"/>
        <w:spacing w:before="10"/>
        <w:rPr>
          <w:rFonts w:ascii="Arial M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7"/>
        <w:numPr>
          <w:ilvl w:val="0"/>
          <w:numId w:val="11"/>
        </w:numPr>
        <w:tabs>
          <w:tab w:val="left" w:pos="1137"/>
          <w:tab w:val="left" w:pos="1138"/>
        </w:tabs>
        <w:spacing w:before="0" w:after="0" w:line="240" w:lineRule="auto"/>
        <w:ind w:left="1137" w:right="0" w:hanging="484"/>
        <w:jc w:val="left"/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Sami</w:t>
      </w:r>
      <w:r>
        <w:rPr>
          <w:rFonts w:ascii="Arial MT"/>
          <w:color w:val="000000" w:themeColor="text1"/>
          <w:spacing w:val="-3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Bouajila,</w:t>
      </w:r>
      <w:r>
        <w:rPr>
          <w:rFonts w:ascii="Arial MT"/>
          <w:color w:val="000000" w:themeColor="text1"/>
          <w:spacing w:val="-5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Tracy</w:t>
      </w:r>
      <w:r>
        <w:rPr>
          <w:rFonts w:ascii="Arial MT"/>
          <w:color w:val="000000" w:themeColor="text1"/>
          <w:spacing w:val="-2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Gotoas,</w:t>
      </w:r>
      <w:r>
        <w:rPr>
          <w:rFonts w:ascii="Arial MT"/>
          <w:color w:val="000000" w:themeColor="text1"/>
          <w:spacing w:val="-3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Samuel</w:t>
      </w:r>
      <w:r>
        <w:rPr>
          <w:rFonts w:ascii="Arial MT"/>
          <w:color w:val="000000" w:themeColor="text1"/>
          <w:spacing w:val="-2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Jouy,</w:t>
      </w:r>
      <w:r>
        <w:rPr>
          <w:rFonts w:ascii="Arial MT"/>
          <w:color w:val="000000" w:themeColor="text1"/>
          <w:spacing w:val="-3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Nabi...</w:t>
      </w:r>
    </w:p>
    <w:p>
      <w:pPr>
        <w:pStyle w:val="12"/>
        <w:spacing w:before="11"/>
        <w:rPr>
          <w:rFonts w:ascii="Arial MT"/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7"/>
        <w:numPr>
          <w:ilvl w:val="0"/>
          <w:numId w:val="12"/>
        </w:numPr>
        <w:tabs>
          <w:tab w:val="left" w:pos="1088"/>
          <w:tab w:val="left" w:pos="1089"/>
        </w:tabs>
        <w:spacing w:before="0" w:after="0" w:line="240" w:lineRule="auto"/>
        <w:ind w:left="1088" w:right="0" w:hanging="435"/>
        <w:jc w:val="left"/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Mayur</w:t>
      </w:r>
      <w:r>
        <w:rPr>
          <w:rFonts w:ascii="Arial MT"/>
          <w:color w:val="000000" w:themeColor="text1"/>
          <w:spacing w:val="-1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More,</w:t>
      </w:r>
      <w:r>
        <w:rPr>
          <w:rFonts w:ascii="Arial MT"/>
          <w:color w:val="000000" w:themeColor="text1"/>
          <w:spacing w:val="-1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Jitendra</w:t>
      </w:r>
      <w:r>
        <w:rPr>
          <w:rFonts w:ascii="Arial MT"/>
          <w:color w:val="000000" w:themeColor="text1"/>
          <w:spacing w:val="-1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Kumar,</w:t>
      </w:r>
      <w:r>
        <w:rPr>
          <w:rFonts w:ascii="Arial MT"/>
          <w:color w:val="000000" w:themeColor="text1"/>
          <w:spacing w:val="-1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Ranjan</w:t>
      </w:r>
      <w:r>
        <w:rPr>
          <w:rFonts w:ascii="Arial MT"/>
          <w:color w:val="000000" w:themeColor="text1"/>
          <w:spacing w:val="-1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Raj,</w:t>
      </w:r>
      <w:r>
        <w:rPr>
          <w:rFonts w:ascii="Arial MT"/>
          <w:color w:val="000000" w:themeColor="text1"/>
          <w:spacing w:val="-9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Alam</w:t>
      </w:r>
      <w:r>
        <w:rPr>
          <w:rFonts w:ascii="Arial MT"/>
          <w:color w:val="000000" w:themeColor="text1"/>
          <w:spacing w:val="-1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K...</w:t>
      </w:r>
    </w:p>
    <w:p>
      <w:pPr>
        <w:pStyle w:val="12"/>
        <w:spacing w:before="11"/>
        <w:rPr>
          <w:rFonts w:ascii="Arial MT"/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7"/>
        <w:numPr>
          <w:ilvl w:val="0"/>
          <w:numId w:val="12"/>
        </w:numPr>
        <w:tabs>
          <w:tab w:val="left" w:pos="1298"/>
          <w:tab w:val="left" w:pos="1299"/>
        </w:tabs>
        <w:spacing w:before="0" w:after="0" w:line="240" w:lineRule="auto"/>
        <w:ind w:left="1298" w:right="0" w:hanging="645"/>
        <w:jc w:val="left"/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Kate</w:t>
      </w:r>
      <w:r>
        <w:rPr>
          <w:rFonts w:ascii="Arial MT"/>
          <w:color w:val="000000" w:themeColor="text1"/>
          <w:spacing w:val="-2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Siegel,</w:t>
      </w:r>
      <w:r>
        <w:rPr>
          <w:rFonts w:ascii="Arial MT"/>
          <w:color w:val="000000" w:themeColor="text1"/>
          <w:spacing w:val="-1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Zach</w:t>
      </w:r>
      <w:r>
        <w:rPr>
          <w:rFonts w:ascii="Arial MT"/>
          <w:color w:val="000000" w:themeColor="text1"/>
          <w:spacing w:val="-1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Gilford,</w:t>
      </w:r>
      <w:r>
        <w:rPr>
          <w:rFonts w:ascii="Arial MT"/>
          <w:color w:val="000000" w:themeColor="text1"/>
          <w:spacing w:val="-1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Hamish</w:t>
      </w:r>
      <w:r>
        <w:rPr>
          <w:rFonts w:ascii="Arial MT"/>
          <w:color w:val="000000" w:themeColor="text1"/>
          <w:spacing w:val="-1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Linklater,</w:t>
      </w:r>
      <w:r>
        <w:rPr>
          <w:rFonts w:ascii="Arial MT"/>
          <w:color w:val="000000" w:themeColor="text1"/>
          <w:spacing w:val="-1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H...</w:t>
      </w:r>
    </w:p>
    <w:p>
      <w:pPr>
        <w:pStyle w:val="12"/>
        <w:spacing w:before="9"/>
        <w:rPr>
          <w:rFonts w:ascii="Arial M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7"/>
        <w:numPr>
          <w:ilvl w:val="0"/>
          <w:numId w:val="12"/>
        </w:numPr>
        <w:tabs>
          <w:tab w:val="left" w:pos="950"/>
          <w:tab w:val="left" w:pos="951"/>
        </w:tabs>
        <w:spacing w:before="0" w:after="0" w:line="240" w:lineRule="auto"/>
        <w:ind w:left="950" w:right="0" w:hanging="297"/>
        <w:jc w:val="left"/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Vanessa</w:t>
      </w:r>
      <w:r>
        <w:rPr>
          <w:rFonts w:ascii="Arial MT"/>
          <w:color w:val="000000" w:themeColor="text1"/>
          <w:spacing w:val="-2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Hudgens,</w:t>
      </w:r>
      <w:r>
        <w:rPr>
          <w:rFonts w:ascii="Arial MT"/>
          <w:color w:val="000000" w:themeColor="text1"/>
          <w:spacing w:val="-2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Kimiko</w:t>
      </w:r>
      <w:r>
        <w:rPr>
          <w:rFonts w:ascii="Arial MT"/>
          <w:color w:val="000000" w:themeColor="text1"/>
          <w:spacing w:val="-1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Glenn,</w:t>
      </w:r>
      <w:r>
        <w:rPr>
          <w:rFonts w:ascii="Arial MT"/>
          <w:color w:val="000000" w:themeColor="text1"/>
          <w:spacing w:val="-2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James</w:t>
      </w:r>
      <w:r>
        <w:rPr>
          <w:rFonts w:ascii="Arial MT"/>
          <w:color w:val="000000" w:themeColor="text1"/>
          <w:spacing w:val="-1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Marsden,</w:t>
      </w:r>
      <w:r>
        <w:rPr>
          <w:rFonts w:ascii="Arial MT"/>
          <w:color w:val="000000" w:themeColor="text1"/>
          <w:spacing w:val="-2"/>
          <w:sz w:val="1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Arial MT"/>
          <w:color w:val="000000" w:themeColor="text1"/>
          <w:sz w:val="14"/>
          <w14:textFill>
            <w14:solidFill>
              <w14:schemeClr w14:val="tx1"/>
            </w14:solidFill>
          </w14:textFill>
        </w:rPr>
        <w:t>...</w:t>
      </w:r>
    </w:p>
    <w:p>
      <w:pPr>
        <w:pStyle w:val="12"/>
        <w:spacing w:before="2"/>
        <w:rPr>
          <w:rFonts w:ascii="Arial MT"/>
          <w:color w:val="000000" w:themeColor="text1"/>
          <w:sz w:val="27"/>
          <w14:textFill>
            <w14:solidFill>
              <w14:schemeClr w14:val="tx1"/>
            </w14:solidFill>
          </w14:textFill>
        </w:rPr>
      </w:pPr>
    </w:p>
    <w:p>
      <w:pPr>
        <w:pStyle w:val="8"/>
        <w:spacing w:before="96"/>
        <w:ind w:left="214"/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wordcloud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package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requires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single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string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instead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of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column.</w:t>
      </w:r>
    </w:p>
    <w:p>
      <w:pPr>
        <w:spacing w:before="138"/>
        <w:ind w:left="214" w:right="0" w:firstLine="0"/>
        <w:jc w:val="left"/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Joining</w:t>
      </w:r>
      <w:r>
        <w:rPr>
          <w:rFonts w:ascii="Roboto"/>
          <w:color w:val="000000" w:themeColor="text1"/>
          <w:spacing w:val="-8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7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all</w:t>
      </w:r>
      <w:r>
        <w:rPr>
          <w:rFonts w:ascii="Roboto"/>
          <w:color w:val="000000" w:themeColor="text1"/>
          <w:spacing w:val="-7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text</w:t>
      </w:r>
      <w:r>
        <w:rPr>
          <w:rFonts w:ascii="Roboto"/>
          <w:color w:val="000000" w:themeColor="text1"/>
          <w:spacing w:val="-7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data</w:t>
      </w:r>
      <w:r>
        <w:rPr>
          <w:rFonts w:ascii="Roboto"/>
          <w:color w:val="000000" w:themeColor="text1"/>
          <w:spacing w:val="-7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of</w:t>
      </w:r>
      <w:r>
        <w:rPr>
          <w:rFonts w:ascii="Roboto"/>
          <w:color w:val="000000" w:themeColor="text1"/>
          <w:spacing w:val="-8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7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coloumn</w:t>
      </w:r>
      <w:r>
        <w:rPr>
          <w:rFonts w:ascii="Roboto"/>
          <w:color w:val="000000" w:themeColor="text1"/>
          <w:spacing w:val="-7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'cast'</w:t>
      </w:r>
      <w:r>
        <w:rPr>
          <w:rFonts w:ascii="Roboto"/>
          <w:color w:val="000000" w:themeColor="text1"/>
          <w:spacing w:val="-7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to</w:t>
      </w:r>
      <w:r>
        <w:rPr>
          <w:rFonts w:ascii="Roboto"/>
          <w:color w:val="000000" w:themeColor="text1"/>
          <w:spacing w:val="-7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single</w:t>
      </w:r>
      <w:r>
        <w:rPr>
          <w:rFonts w:ascii="Roboto"/>
          <w:color w:val="000000" w:themeColor="text1"/>
          <w:spacing w:val="-7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string</w:t>
      </w:r>
      <w:r>
        <w:rPr>
          <w:rFonts w:ascii="Roboto"/>
          <w:color w:val="000000" w:themeColor="text1"/>
          <w:spacing w:val="-8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to</w:t>
      </w:r>
      <w:r>
        <w:rPr>
          <w:rFonts w:ascii="Roboto"/>
          <w:color w:val="000000" w:themeColor="text1"/>
          <w:spacing w:val="-7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make</w:t>
      </w:r>
      <w:r>
        <w:rPr>
          <w:rFonts w:ascii="Roboto"/>
          <w:color w:val="000000" w:themeColor="text1"/>
          <w:spacing w:val="-7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text</w:t>
      </w:r>
      <w:r>
        <w:rPr>
          <w:rFonts w:ascii="Roboto"/>
          <w:color w:val="000000" w:themeColor="text1"/>
          <w:spacing w:val="-7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visualization</w:t>
      </w:r>
      <w:r>
        <w:rPr>
          <w:rFonts w:ascii="Roboto"/>
          <w:color w:val="000000" w:themeColor="text1"/>
          <w:spacing w:val="-7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easy</w:t>
      </w:r>
    </w:p>
    <w:p>
      <w:pPr>
        <w:pStyle w:val="12"/>
        <w:rPr>
          <w:rFonts w:ascii="Roboto"/>
          <w:color w:val="000000" w:themeColor="text1"/>
          <w:sz w:val="18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155" w:line="283" w:lineRule="auto"/>
        <w:ind w:left="194" w:right="7409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text = " ".join(item for item in ndf['cast'])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print(text)</w:t>
      </w:r>
    </w:p>
    <w:p>
      <w:pPr>
        <w:pStyle w:val="12"/>
        <w:spacing w:before="7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</w:p>
    <w:p>
      <w:pPr>
        <w:spacing w:before="0"/>
        <w:ind w:left="238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pict>
          <v:group id="_x0000_s1125" o:spid="_x0000_s1125" o:spt="203" style="position:absolute;left:0pt;margin-left:56.75pt;margin-top:13.4pt;height:10.5pt;width:507.5pt;mso-position-horizontal-relative:page;mso-wrap-distance-bottom:0pt;mso-wrap-distance-top:0pt;z-index:-251512832;mso-width-relative:page;mso-height-relative:page;" coordorigin="1135,269" coordsize="10150,210">
            <o:lock v:ext="edit"/>
            <v:rect id="_x0000_s1126" o:spid="_x0000_s1126" o:spt="1" style="position:absolute;left:1135;top:268;height:210;width:210;" fillcolor="#F1F1F1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27" o:spid="_x0000_s1127" style="position:absolute;left:1215;top:328;height:90;width:50;" fillcolor="#A2A2A2" filled="t" stroked="f" coordorigin="1215,329" coordsize="50,90" path="m1265,419l1215,374,1265,329,1265,419xe">
              <v:path arrowok="t"/>
              <v:fill on="t" focussize="0,0"/>
              <v:stroke on="f"/>
              <v:imagedata o:title=""/>
              <o:lock v:ext="edit"/>
            </v:shape>
            <v:rect id="_x0000_s1128" o:spid="_x0000_s1128" o:spt="1" style="position:absolute;left:11075;top:268;height:210;width:210;" fillcolor="#F1F1F1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29" o:spid="_x0000_s1129" style="position:absolute;left:11155;top:328;height:90;width:50;" fillcolor="#4F4F4F" filled="t" stroked="f" coordorigin="11155,329" coordsize="50,90" path="m11155,419l11155,329,11205,374,11155,419xe">
              <v:path arrowok="t"/>
              <v:fill on="t" focussize="0,0"/>
              <v:stroke on="f"/>
              <v:imagedata o:title=""/>
              <o:lock v:ext="edit"/>
            </v:shape>
            <v:rect id="_x0000_s1130" o:spid="_x0000_s1130" o:spt="1" style="position:absolute;left:1345;top:268;height:210;width:9730;" fillcolor="#F1F1F1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131" o:spid="_x0000_s1131" o:spt="1" style="position:absolute;left:1345;top:288;height:170;width:210;" fillcolor="#000000" filled="t" stroked="f" coordsize="21600,21600">
              <v:path/>
              <v:fill on="t" opacity="13107f" focussize="0,0"/>
              <v:stroke on="f"/>
              <v:imagedata o:title=""/>
              <o:lock v:ext="edit"/>
            </v:rect>
            <w10:wrap type="topAndBottom"/>
          </v:group>
        </w:pict>
      </w:r>
      <w:r>
        <w:rPr>
          <w:color w:val="000000" w:themeColor="text1"/>
          <w:position w:val="-3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35890" cy="104775"/>
            <wp:effectExtent l="0" t="0" r="0" b="0"/>
            <wp:docPr id="325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image94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ascii="Times New Roman"/>
          <w:color w:val="000000" w:themeColor="text1"/>
          <w:spacing w:val="-18"/>
          <w:sz w:val="20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Ama Qamata, Khosi Ngema, Gail Mabalane, Thabang Molaba, Dillon Windvogel, Natasha Thahane, Arno Greeff, Xolile Tshabalala, Getmore</w:t>
      </w:r>
    </w:p>
    <w:p>
      <w:pPr>
        <w:pStyle w:val="12"/>
        <w:spacing w:before="11"/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</w:pPr>
    </w:p>
    <w:p>
      <w:pPr>
        <w:pStyle w:val="8"/>
        <w:spacing w:before="0" w:line="324" w:lineRule="auto"/>
        <w:ind w:left="214" w:right="245"/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Sometimes,</w:t>
      </w:r>
      <w:r>
        <w:rPr>
          <w:rFonts w:ascii="Roboto" w:hAns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there</w:t>
      </w:r>
      <w:r>
        <w:rPr>
          <w:rFonts w:ascii="Roboto" w:hAns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will</w:t>
      </w:r>
      <w:r>
        <w:rPr>
          <w:rFonts w:ascii="Roboto" w:hAns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be</w:t>
      </w:r>
      <w:r>
        <w:rPr>
          <w:rFonts w:ascii="Roboto" w:hAns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words</w:t>
      </w:r>
      <w:r>
        <w:rPr>
          <w:rFonts w:ascii="Roboto" w:hAns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in</w:t>
      </w:r>
      <w:r>
        <w:rPr>
          <w:rFonts w:ascii="Roboto" w:hAns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your</w:t>
      </w:r>
      <w:r>
        <w:rPr>
          <w:rFonts w:ascii="Roboto" w:hAns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dataframe</w:t>
      </w:r>
      <w:r>
        <w:rPr>
          <w:rFonts w:ascii="Roboto" w:hAns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that</w:t>
      </w:r>
      <w:r>
        <w:rPr>
          <w:rFonts w:ascii="Roboto" w:hAns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are</w:t>
      </w:r>
      <w:r>
        <w:rPr>
          <w:rFonts w:ascii="Roboto" w:hAns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insignificant</w:t>
      </w:r>
      <w:r>
        <w:rPr>
          <w:rFonts w:ascii="Roboto" w:hAns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and</w:t>
      </w:r>
      <w:r>
        <w:rPr>
          <w:rFonts w:ascii="Roboto" w:hAns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don’t</w:t>
      </w:r>
      <w:r>
        <w:rPr>
          <w:rFonts w:ascii="Roboto" w:hAns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add</w:t>
      </w:r>
      <w:r>
        <w:rPr>
          <w:rFonts w:ascii="Roboto" w:hAns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any</w:t>
      </w:r>
      <w:r>
        <w:rPr>
          <w:rFonts w:ascii="Roboto" w:hAns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insight.</w:t>
      </w:r>
      <w:r>
        <w:rPr>
          <w:rFonts w:ascii="Roboto" w:hAns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We</w:t>
      </w:r>
      <w:r>
        <w:rPr>
          <w:rFonts w:ascii="Roboto" w:hAns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can</w:t>
      </w:r>
      <w:r>
        <w:rPr>
          <w:rFonts w:ascii="Roboto" w:hAns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take</w:t>
      </w:r>
      <w:r>
        <w:rPr>
          <w:rFonts w:ascii="Roboto" w:hAns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these</w:t>
      </w:r>
      <w:r>
        <w:rPr>
          <w:rFonts w:ascii="Roboto" w:hAns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out</w:t>
      </w:r>
      <w:r>
        <w:rPr>
          <w:rFonts w:ascii="Roboto" w:hAns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using</w:t>
      </w:r>
      <w:r>
        <w:rPr>
          <w:rFonts w:ascii="Roboto" w:hAns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the</w:t>
      </w:r>
      <w:r>
        <w:rPr>
          <w:rFonts w:ascii="Roboto" w:hAns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STOPWORDS</w:t>
      </w:r>
      <w:r>
        <w:rPr>
          <w:rFonts w:ascii="Roboto" w:hAnsi="Roboto"/>
          <w:color w:val="000000" w:themeColor="text1"/>
          <w:spacing w:val="-3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module</w:t>
      </w:r>
      <w:r>
        <w:rPr>
          <w:rFonts w:ascii="Roboto" w:hAnsi="Roboto"/>
          <w:color w:val="000000" w:themeColor="text1"/>
          <w:spacing w:val="-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which</w:t>
      </w:r>
      <w:r>
        <w:rPr>
          <w:rFonts w:ascii="Roboto" w:hAnsi="Roboto"/>
          <w:color w:val="000000" w:themeColor="text1"/>
          <w:spacing w:val="-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is</w:t>
      </w:r>
      <w:r>
        <w:rPr>
          <w:rFonts w:ascii="Roboto" w:hAnsi="Roboto"/>
          <w:color w:val="000000" w:themeColor="text1"/>
          <w:spacing w:val="-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included</w:t>
      </w:r>
      <w:r>
        <w:rPr>
          <w:rFonts w:ascii="Roboto" w:hAnsi="Roboto"/>
          <w:color w:val="000000" w:themeColor="text1"/>
          <w:spacing w:val="-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in</w:t>
      </w:r>
      <w:r>
        <w:rPr>
          <w:rFonts w:ascii="Roboto" w:hAnsi="Roboto"/>
          <w:color w:val="000000" w:themeColor="text1"/>
          <w:spacing w:val="-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Wordcloud.</w:t>
      </w:r>
    </w:p>
    <w:p>
      <w:pPr>
        <w:pStyle w:val="12"/>
        <w:spacing w:before="6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stopwords = set(STOPWORDS)</w:t>
      </w: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6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7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Create</w:t>
      </w:r>
      <w:r>
        <w:rPr>
          <w:color w:val="000000" w:themeColor="text1"/>
          <w:spacing w:val="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</w:t>
      </w:r>
      <w:r>
        <w:rPr>
          <w:color w:val="000000" w:themeColor="text1"/>
          <w:spacing w:val="2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basic</w:t>
      </w:r>
      <w:r>
        <w:rPr>
          <w:color w:val="000000" w:themeColor="text1"/>
          <w:spacing w:val="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word</w:t>
      </w:r>
      <w:r>
        <w:rPr>
          <w:color w:val="000000" w:themeColor="text1"/>
          <w:spacing w:val="2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cloud</w:t>
      </w:r>
    </w:p>
    <w:p>
      <w:pPr>
        <w:spacing w:after="0"/>
        <w:rPr>
          <w:color w:val="000000" w:themeColor="text1"/>
          <w14:textFill>
            <w14:solidFill>
              <w14:schemeClr w14:val="tx1"/>
            </w14:solidFill>
          </w14:textFill>
        </w:rPr>
        <w:sectPr>
          <w:headerReference r:id="rId96" w:type="default"/>
          <w:footerReference r:id="rId97" w:type="default"/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start="1"/>
          <w:cols w:space="720" w:num="1"/>
        </w:sectPr>
      </w:pPr>
    </w:p>
    <w:p>
      <w:pPr>
        <w:pStyle w:val="8"/>
        <w:spacing w:before="114" w:line="324" w:lineRule="auto"/>
        <w:ind w:left="214" w:right="245"/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By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instantiating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WordCloud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and</w:t>
      </w:r>
      <w:r>
        <w:rPr>
          <w:rFonts w:ascii="Roboto"/>
          <w:color w:val="000000" w:themeColor="text1"/>
          <w:spacing w:val="-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then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appending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generate(text),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we</w:t>
      </w:r>
      <w:r>
        <w:rPr>
          <w:rFonts w:ascii="Roboto"/>
          <w:color w:val="000000" w:themeColor="text1"/>
          <w:spacing w:val="-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can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pass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in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our</w:t>
      </w:r>
      <w:r>
        <w:rPr>
          <w:rFonts w:ascii="Roboto"/>
          <w:color w:val="000000" w:themeColor="text1"/>
          <w:spacing w:val="-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big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list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of</w:t>
      </w:r>
      <w:r>
        <w:rPr>
          <w:rFonts w:ascii="Roboto"/>
          <w:color w:val="000000" w:themeColor="text1"/>
          <w:spacing w:val="-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words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and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WordCloud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will</w:t>
      </w:r>
      <w:r>
        <w:rPr>
          <w:rFonts w:ascii="Roboto"/>
          <w:color w:val="000000" w:themeColor="text1"/>
          <w:spacing w:val="-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calculate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word</w:t>
      </w:r>
      <w:r>
        <w:rPr>
          <w:rFonts w:ascii="Roboto"/>
          <w:color w:val="000000" w:themeColor="text1"/>
          <w:spacing w:val="-3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frequencies,</w:t>
      </w:r>
      <w:r>
        <w:rPr>
          <w:rFonts w:ascii="Roboto"/>
          <w:color w:val="000000" w:themeColor="text1"/>
          <w:spacing w:val="-3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and</w:t>
      </w:r>
      <w:r>
        <w:rPr>
          <w:rFonts w:ascii="Roboto"/>
          <w:color w:val="000000" w:themeColor="text1"/>
          <w:spacing w:val="-3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determine</w:t>
      </w:r>
      <w:r>
        <w:rPr>
          <w:rFonts w:ascii="Roboto"/>
          <w:color w:val="000000" w:themeColor="text1"/>
          <w:spacing w:val="-3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sizes,</w:t>
      </w:r>
      <w:r>
        <w:rPr>
          <w:rFonts w:ascii="Roboto"/>
          <w:color w:val="000000" w:themeColor="text1"/>
          <w:spacing w:val="-3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and</w:t>
      </w:r>
      <w:r>
        <w:rPr>
          <w:rFonts w:ascii="Roboto"/>
          <w:color w:val="000000" w:themeColor="text1"/>
          <w:spacing w:val="-3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colours</w:t>
      </w:r>
      <w:r>
        <w:rPr>
          <w:rFonts w:ascii="Roboto"/>
          <w:color w:val="000000" w:themeColor="text1"/>
          <w:spacing w:val="-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of</w:t>
      </w:r>
      <w:r>
        <w:rPr>
          <w:rFonts w:ascii="Roboto"/>
          <w:color w:val="000000" w:themeColor="text1"/>
          <w:spacing w:val="-3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each</w:t>
      </w:r>
      <w:r>
        <w:rPr>
          <w:rFonts w:ascii="Roboto"/>
          <w:color w:val="000000" w:themeColor="text1"/>
          <w:spacing w:val="-3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of</w:t>
      </w:r>
      <w:r>
        <w:rPr>
          <w:rFonts w:ascii="Roboto"/>
          <w:color w:val="000000" w:themeColor="text1"/>
          <w:spacing w:val="-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3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words</w:t>
      </w:r>
      <w:r>
        <w:rPr>
          <w:rFonts w:ascii="Roboto"/>
          <w:color w:val="000000" w:themeColor="text1"/>
          <w:spacing w:val="-3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shown</w:t>
      </w:r>
      <w:r>
        <w:rPr>
          <w:rFonts w:ascii="Roboto"/>
          <w:color w:val="000000" w:themeColor="text1"/>
          <w:spacing w:val="-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based</w:t>
      </w:r>
      <w:r>
        <w:rPr>
          <w:rFonts w:ascii="Roboto"/>
          <w:color w:val="000000" w:themeColor="text1"/>
          <w:spacing w:val="-3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on</w:t>
      </w:r>
      <w:r>
        <w:rPr>
          <w:rFonts w:ascii="Roboto"/>
          <w:color w:val="000000" w:themeColor="text1"/>
          <w:spacing w:val="-3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their</w:t>
      </w:r>
      <w:r>
        <w:rPr>
          <w:rFonts w:ascii="Roboto"/>
          <w:color w:val="000000" w:themeColor="text1"/>
          <w:spacing w:val="-3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frequencies</w:t>
      </w:r>
      <w:r>
        <w:rPr>
          <w:rFonts w:ascii="Roboto"/>
          <w:color w:val="000000" w:themeColor="text1"/>
          <w:spacing w:val="-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within</w:t>
      </w:r>
      <w:r>
        <w:rPr>
          <w:rFonts w:ascii="Roboto"/>
          <w:color w:val="000000" w:themeColor="text1"/>
          <w:spacing w:val="-3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3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text.</w:t>
      </w:r>
    </w:p>
    <w:p>
      <w:pPr>
        <w:spacing w:before="71"/>
        <w:ind w:left="214" w:right="0" w:firstLine="0"/>
        <w:jc w:val="left"/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other</w:t>
      </w:r>
      <w:r>
        <w:rPr>
          <w:rFonts w:ascii="Roboto"/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bits</w:t>
      </w:r>
      <w:r>
        <w:rPr>
          <w:rFonts w:ascii="Roboto"/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of</w:t>
      </w:r>
      <w:r>
        <w:rPr>
          <w:rFonts w:ascii="Roboto"/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Matplotlib</w:t>
      </w:r>
      <w:r>
        <w:rPr>
          <w:rFonts w:ascii="Roboto"/>
          <w:color w:val="000000" w:themeColor="text1"/>
          <w:spacing w:val="-4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code</w:t>
      </w:r>
      <w:r>
        <w:rPr>
          <w:rFonts w:ascii="Roboto"/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turn</w:t>
      </w:r>
      <w:r>
        <w:rPr>
          <w:rFonts w:ascii="Roboto"/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off</w:t>
      </w:r>
      <w:r>
        <w:rPr>
          <w:rFonts w:ascii="Roboto"/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4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axes</w:t>
      </w:r>
      <w:r>
        <w:rPr>
          <w:rFonts w:ascii="Roboto"/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and</w:t>
      </w:r>
      <w:r>
        <w:rPr>
          <w:rFonts w:ascii="Roboto"/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ticks</w:t>
      </w:r>
      <w:r>
        <w:rPr>
          <w:rFonts w:ascii="Roboto"/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to</w:t>
      </w:r>
      <w:r>
        <w:rPr>
          <w:rFonts w:ascii="Roboto"/>
          <w:color w:val="000000" w:themeColor="text1"/>
          <w:spacing w:val="-4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make</w:t>
      </w:r>
      <w:r>
        <w:rPr>
          <w:rFonts w:ascii="Roboto"/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word</w:t>
      </w:r>
      <w:r>
        <w:rPr>
          <w:rFonts w:ascii="Roboto"/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cloud</w:t>
      </w:r>
      <w:r>
        <w:rPr>
          <w:rFonts w:ascii="Roboto"/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look</w:t>
      </w:r>
      <w:r>
        <w:rPr>
          <w:rFonts w:ascii="Roboto"/>
          <w:color w:val="000000" w:themeColor="text1"/>
          <w:spacing w:val="-4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a</w:t>
      </w:r>
      <w:r>
        <w:rPr>
          <w:rFonts w:ascii="Roboto"/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bit</w:t>
      </w:r>
      <w:r>
        <w:rPr>
          <w:rFonts w:ascii="Roboto"/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neater.</w:t>
      </w:r>
    </w:p>
    <w:p>
      <w:pPr>
        <w:pStyle w:val="12"/>
        <w:spacing w:before="6"/>
        <w:rPr>
          <w:rFonts w:ascii="Roboto"/>
          <w:color w:val="000000" w:themeColor="text1"/>
          <w:sz w:val="19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77" w:line="283" w:lineRule="auto"/>
        <w:ind w:left="194" w:right="6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wordcloud = WordCloud(background_color="white").generate(text)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plt.imshow(wordcloud, interpolation='bilinear')</w:t>
      </w: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plt.axis("off")</w:t>
      </w:r>
    </w:p>
    <w:p>
      <w:pPr>
        <w:pStyle w:val="12"/>
        <w:spacing w:before="28" w:line="283" w:lineRule="auto"/>
        <w:ind w:left="194" w:right="9125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plt.margins(x=0, y=0)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plt.show()</w:t>
      </w:r>
    </w:p>
    <w:p>
      <w:pPr>
        <w:pStyle w:val="12"/>
        <w:spacing w:before="11"/>
        <w:rPr>
          <w:color w:val="000000" w:themeColor="text1"/>
          <w:sz w:val="1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532130</wp:posOffset>
            </wp:positionH>
            <wp:positionV relativeFrom="paragraph">
              <wp:posOffset>113030</wp:posOffset>
            </wp:positionV>
            <wp:extent cx="135255" cy="104775"/>
            <wp:effectExtent l="0" t="0" r="0" b="0"/>
            <wp:wrapTopAndBottom/>
            <wp:docPr id="327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image95.png"/>
                    <pic:cNvPicPr>
                      <a:picLocks noChangeAspect="1"/>
                    </pic:cNvPicPr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6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822325</wp:posOffset>
            </wp:positionH>
            <wp:positionV relativeFrom="paragraph">
              <wp:posOffset>177800</wp:posOffset>
            </wp:positionV>
            <wp:extent cx="3146425" cy="1563370"/>
            <wp:effectExtent l="0" t="0" r="0" b="0"/>
            <wp:wrapTopAndBottom/>
            <wp:docPr id="329" name="image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image96.jpeg"/>
                    <pic:cNvPicPr>
                      <a:picLocks noChangeAspect="1"/>
                    </pic:cNvPicPr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6202" cy="1563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8"/>
        <w:rPr>
          <w:color w:val="000000" w:themeColor="text1"/>
          <w:sz w:val="10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pict>
          <v:shape id="_x0000_s1132" o:spid="_x0000_s1132" style="position:absolute;left:0pt;margin-left:40.25pt;margin-top:8.7pt;height:0.1pt;width:526.5pt;mso-position-horizontal-relative:page;mso-wrap-distance-bottom:0pt;mso-wrap-distance-top:0pt;z-index:-251511808;mso-width-relative:page;mso-height-relative:page;" filled="f" stroked="t" coordorigin="805,174" coordsize="10530,0" path="m805,174l11335,174e">
            <v:path arrowok="t"/>
            <v:fill on="f" focussize="0,0"/>
            <v:stroke weight="1pt" color="#282828"/>
            <v:imagedata o:title=""/>
            <o:lock v:ext="edit"/>
            <w10:wrap type="topAndBottom"/>
          </v:shape>
        </w:pict>
      </w:r>
    </w:p>
    <w:p>
      <w:pPr>
        <w:pStyle w:val="12"/>
        <w:tabs>
          <w:tab w:val="left" w:pos="10734"/>
        </w:tabs>
        <w:spacing w:line="283" w:lineRule="auto"/>
        <w:ind w:left="1767" w:right="102" w:hanging="157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u w:val="single" w:color="282828"/>
          <w14:textFill>
            <w14:solidFill>
              <w14:schemeClr w14:val="tx1"/>
            </w14:solidFill>
          </w14:textFill>
        </w:rPr>
        <w:t>wordcloud = WordCloud(background_color="white",</w:t>
      </w:r>
      <w:r>
        <w:rPr>
          <w:color w:val="000000" w:themeColor="text1"/>
          <w:u w:val="single" w:color="282828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max_words=100,</w:t>
      </w:r>
    </w:p>
    <w:p>
      <w:pPr>
        <w:pStyle w:val="12"/>
        <w:spacing w:line="283" w:lineRule="auto"/>
        <w:ind w:left="1767" w:right="7766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max_font_size=300,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width=800,</w:t>
      </w:r>
    </w:p>
    <w:p>
      <w:pPr>
        <w:pStyle w:val="12"/>
        <w:ind w:left="1767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height=500,</w:t>
      </w:r>
    </w:p>
    <w:p>
      <w:pPr>
        <w:pStyle w:val="12"/>
        <w:ind w:left="1767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colormap="magma"</w:t>
      </w:r>
    </w:p>
    <w:p>
      <w:pPr>
        <w:pStyle w:val="12"/>
        <w:spacing w:before="19"/>
        <w:ind w:left="1696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).generate(text)</w:t>
      </w:r>
    </w:p>
    <w:p>
      <w:pPr>
        <w:pStyle w:val="12"/>
        <w:spacing w:before="8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plt.figure(figsize=(20,20))</w:t>
      </w:r>
    </w:p>
    <w:p>
      <w:pPr>
        <w:pStyle w:val="12"/>
        <w:spacing w:before="28" w:line="283" w:lineRule="auto"/>
        <w:ind w:left="194" w:right="7266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plt.imshow(wordcloud, interpolation='bilinear')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plt.axis("off")</w:t>
      </w:r>
    </w:p>
    <w:p>
      <w:pPr>
        <w:pStyle w:val="12"/>
        <w:spacing w:before="1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plt.margins(x=0, y=0)</w:t>
      </w:r>
    </w:p>
    <w:p>
      <w:pPr>
        <w:pStyle w:val="12"/>
        <w:spacing w:before="28" w:line="283" w:lineRule="auto"/>
        <w:ind w:left="194" w:right="7909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plt.savefig("cloud.jpg", format="jpg")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plt.show()</w:t>
      </w:r>
    </w:p>
    <w:p>
      <w:pPr>
        <w:spacing w:after="0" w:line="283" w:lineRule="auto"/>
        <w:rPr>
          <w:color w:val="000000" w:themeColor="text1"/>
          <w14:textFill>
            <w14:solidFill>
              <w14:schemeClr w14:val="tx1"/>
            </w14:solidFill>
          </w14:textFill>
        </w:rPr>
        <w:sectPr>
          <w:headerReference r:id="rId98" w:type="default"/>
          <w:footerReference r:id="rId99" w:type="default"/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</w:sectPr>
      </w:pPr>
    </w:p>
    <w:p>
      <w:pPr>
        <w:pStyle w:val="12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</w:p>
    <w:p>
      <w:pPr>
        <w:tabs>
          <w:tab w:val="left" w:pos="694"/>
        </w:tabs>
        <w:spacing w:line="240" w:lineRule="auto"/>
        <w:ind w:left="238" w:right="0" w:firstLine="0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position w:val="481"/>
          <w:sz w:val="20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35255" cy="104775"/>
            <wp:effectExtent l="0" t="0" r="0" b="0"/>
            <wp:docPr id="331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image97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6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position w:val="481"/>
          <w:sz w:val="20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6150610" cy="3124200"/>
            <wp:effectExtent l="0" t="0" r="0" b="0"/>
            <wp:docPr id="333" name="image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image98.jpeg"/>
                    <pic:cNvPicPr>
                      <a:picLocks noChangeAspect="1"/>
                    </pic:cNvPicPr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1075" cy="312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  <w:sectPr>
          <w:headerReference r:id="rId100" w:type="default"/>
          <w:footerReference r:id="rId101" w:type="default"/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</w:sectPr>
      </w:pPr>
    </w:p>
    <w:p>
      <w:pPr>
        <w:pStyle w:val="12"/>
        <w:spacing w:before="7"/>
        <w:rPr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Segoe UI Symbol" w:hAnsi="Segoe UI Symbol"/>
          <w:color w:val="000000" w:themeColor="text1"/>
          <w:position w:val="-3"/>
          <w:sz w:val="24"/>
          <w14:textFill>
            <w14:solidFill>
              <w14:schemeClr w14:val="tx1"/>
            </w14:solidFill>
          </w14:textFill>
        </w:rPr>
        <w:t></w:t>
      </w:r>
      <w:r>
        <w:rPr>
          <w:rFonts w:ascii="Segoe UI Symbol" w:hAnsi="Segoe UI Symbol"/>
          <w:color w:val="000000" w:themeColor="text1"/>
          <w:spacing w:val="57"/>
          <w:position w:val="-3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LABSHEET</w:t>
      </w:r>
      <w:r>
        <w:rPr>
          <w:color w:val="000000" w:themeColor="text1"/>
          <w:spacing w:val="-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13</w:t>
      </w:r>
    </w:p>
    <w:p>
      <w:pPr>
        <w:pStyle w:val="12"/>
        <w:spacing w:before="7"/>
        <w:rPr>
          <w:rFonts w:ascii="Roboto"/>
          <w:color w:val="000000" w:themeColor="text1"/>
          <w:sz w:val="27"/>
          <w14:textFill>
            <w14:solidFill>
              <w14:schemeClr w14:val="tx1"/>
            </w14:solidFill>
          </w14:textFill>
        </w:rPr>
      </w:pPr>
    </w:p>
    <w:p>
      <w:pPr>
        <w:pStyle w:val="8"/>
        <w:spacing w:before="97"/>
        <w:ind w:left="214"/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A</w:t>
      </w:r>
      <w:r>
        <w:rPr>
          <w:rFonts w:ascii="Roboto"/>
          <w:color w:val="000000" w:themeColor="text1"/>
          <w:spacing w:val="-5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time</w:t>
      </w:r>
      <w:r>
        <w:rPr>
          <w:rFonts w:ascii="Roboto"/>
          <w:color w:val="000000" w:themeColor="text1"/>
          <w:spacing w:val="-5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series</w:t>
      </w:r>
      <w:r>
        <w:rPr>
          <w:rFonts w:ascii="Roboto"/>
          <w:color w:val="000000" w:themeColor="text1"/>
          <w:spacing w:val="-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is</w:t>
      </w:r>
      <w:r>
        <w:rPr>
          <w:rFonts w:ascii="Roboto"/>
          <w:color w:val="000000" w:themeColor="text1"/>
          <w:spacing w:val="-5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series</w:t>
      </w:r>
      <w:r>
        <w:rPr>
          <w:rFonts w:ascii="Roboto"/>
          <w:color w:val="000000" w:themeColor="text1"/>
          <w:spacing w:val="-5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of</w:t>
      </w:r>
      <w:r>
        <w:rPr>
          <w:rFonts w:ascii="Roboto"/>
          <w:color w:val="000000" w:themeColor="text1"/>
          <w:spacing w:val="-5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data</w:t>
      </w:r>
      <w:r>
        <w:rPr>
          <w:rFonts w:ascii="Roboto"/>
          <w:color w:val="000000" w:themeColor="text1"/>
          <w:spacing w:val="-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points</w:t>
      </w:r>
      <w:r>
        <w:rPr>
          <w:rFonts w:ascii="Roboto"/>
          <w:color w:val="000000" w:themeColor="text1"/>
          <w:spacing w:val="-5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listed</w:t>
      </w:r>
      <w:r>
        <w:rPr>
          <w:rFonts w:ascii="Roboto"/>
          <w:color w:val="000000" w:themeColor="text1"/>
          <w:spacing w:val="-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in</w:t>
      </w:r>
      <w:r>
        <w:rPr>
          <w:rFonts w:ascii="Roboto"/>
          <w:color w:val="000000" w:themeColor="text1"/>
          <w:spacing w:val="-5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time</w:t>
      </w:r>
      <w:r>
        <w:rPr>
          <w:rFonts w:ascii="Roboto"/>
          <w:color w:val="000000" w:themeColor="text1"/>
          <w:spacing w:val="-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order.</w:t>
      </w:r>
    </w:p>
    <w:p>
      <w:pPr>
        <w:spacing w:before="138"/>
        <w:ind w:left="214" w:right="0" w:firstLine="0"/>
        <w:jc w:val="left"/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A</w:t>
      </w:r>
      <w:r>
        <w:rPr>
          <w:rFonts w:ascii="Roboto"/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time</w:t>
      </w:r>
      <w:r>
        <w:rPr>
          <w:rFonts w:ascii="Roboto"/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series</w:t>
      </w:r>
      <w:r>
        <w:rPr>
          <w:rFonts w:ascii="Roboto"/>
          <w:color w:val="000000" w:themeColor="text1"/>
          <w:spacing w:val="-4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is</w:t>
      </w:r>
      <w:r>
        <w:rPr>
          <w:rFonts w:ascii="Roboto"/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a</w:t>
      </w:r>
      <w:r>
        <w:rPr>
          <w:rFonts w:ascii="Roboto"/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sequence</w:t>
      </w:r>
      <w:r>
        <w:rPr>
          <w:rFonts w:ascii="Roboto"/>
          <w:color w:val="000000" w:themeColor="text1"/>
          <w:spacing w:val="-4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of</w:t>
      </w:r>
      <w:r>
        <w:rPr>
          <w:rFonts w:ascii="Roboto"/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successive</w:t>
      </w:r>
      <w:r>
        <w:rPr>
          <w:rFonts w:ascii="Roboto"/>
          <w:color w:val="000000" w:themeColor="text1"/>
          <w:spacing w:val="-4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equal</w:t>
      </w:r>
      <w:r>
        <w:rPr>
          <w:rFonts w:ascii="Roboto"/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interval</w:t>
      </w:r>
      <w:r>
        <w:rPr>
          <w:rFonts w:ascii="Roboto"/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points</w:t>
      </w:r>
      <w:r>
        <w:rPr>
          <w:rFonts w:ascii="Roboto"/>
          <w:color w:val="000000" w:themeColor="text1"/>
          <w:spacing w:val="-4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in</w:t>
      </w:r>
      <w:r>
        <w:rPr>
          <w:rFonts w:ascii="Roboto"/>
          <w:color w:val="000000" w:themeColor="text1"/>
          <w:spacing w:val="-5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time.</w:t>
      </w:r>
    </w:p>
    <w:p>
      <w:pPr>
        <w:pStyle w:val="8"/>
        <w:spacing w:before="148" w:line="312" w:lineRule="auto"/>
        <w:ind w:left="214" w:right="1515"/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A</w:t>
      </w:r>
      <w:r>
        <w:rPr>
          <w:rFonts w:ascii="Roboto"/>
          <w:color w:val="000000" w:themeColor="text1"/>
          <w:spacing w:val="-9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time-series</w:t>
      </w:r>
      <w:r>
        <w:rPr>
          <w:rFonts w:asci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analysis</w:t>
      </w:r>
      <w:r>
        <w:rPr>
          <w:rFonts w:asci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consists</w:t>
      </w:r>
      <w:r>
        <w:rPr>
          <w:rFonts w:asci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of</w:t>
      </w:r>
      <w:r>
        <w:rPr>
          <w:rFonts w:asci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methods</w:t>
      </w:r>
      <w:r>
        <w:rPr>
          <w:rFonts w:asci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for</w:t>
      </w:r>
      <w:r>
        <w:rPr>
          <w:rFonts w:asci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analyzing</w:t>
      </w:r>
      <w:r>
        <w:rPr>
          <w:rFonts w:ascii="Roboto"/>
          <w:color w:val="000000" w:themeColor="text1"/>
          <w:spacing w:val="-9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time</w:t>
      </w:r>
      <w:r>
        <w:rPr>
          <w:rFonts w:asci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series</w:t>
      </w:r>
      <w:r>
        <w:rPr>
          <w:rFonts w:asci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data</w:t>
      </w:r>
      <w:r>
        <w:rPr>
          <w:rFonts w:asci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in</w:t>
      </w:r>
      <w:r>
        <w:rPr>
          <w:rFonts w:asci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order</w:t>
      </w:r>
      <w:r>
        <w:rPr>
          <w:rFonts w:asci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to</w:t>
      </w:r>
      <w:r>
        <w:rPr>
          <w:rFonts w:asci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extract</w:t>
      </w:r>
      <w:r>
        <w:rPr>
          <w:rFonts w:asci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meaningful</w:t>
      </w:r>
      <w:r>
        <w:rPr>
          <w:rFonts w:ascii="Roboto"/>
          <w:color w:val="000000" w:themeColor="text1"/>
          <w:spacing w:val="-9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insights</w:t>
      </w:r>
      <w:r>
        <w:rPr>
          <w:rFonts w:asci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and</w:t>
      </w:r>
      <w:r>
        <w:rPr>
          <w:rFonts w:asci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other</w:t>
      </w:r>
      <w:r>
        <w:rPr>
          <w:rFonts w:asci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useful</w:t>
      </w:r>
      <w:r>
        <w:rPr>
          <w:rFonts w:ascii="Roboto"/>
          <w:color w:val="000000" w:themeColor="text1"/>
          <w:spacing w:val="-3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characteristics</w:t>
      </w:r>
      <w:r>
        <w:rPr>
          <w:rFonts w:ascii="Roboto"/>
          <w:color w:val="000000" w:themeColor="text1"/>
          <w:spacing w:val="-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of</w:t>
      </w:r>
      <w:r>
        <w:rPr>
          <w:rFonts w:ascii="Roboto"/>
          <w:color w:val="000000" w:themeColor="text1"/>
          <w:spacing w:val="-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data.</w:t>
      </w:r>
    </w:p>
    <w:p>
      <w:pPr>
        <w:spacing w:before="90"/>
        <w:ind w:left="214" w:right="0" w:firstLine="0"/>
        <w:jc w:val="left"/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For</w:t>
      </w:r>
      <w:r>
        <w:rPr>
          <w:rFonts w:ascii="Roboto"/>
          <w:color w:val="000000" w:themeColor="text1"/>
          <w:spacing w:val="-8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performing</w:t>
      </w:r>
      <w:r>
        <w:rPr>
          <w:rFonts w:ascii="Roboto"/>
          <w:color w:val="000000" w:themeColor="text1"/>
          <w:spacing w:val="-8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time</w:t>
      </w:r>
      <w:r>
        <w:rPr>
          <w:rFonts w:ascii="Roboto"/>
          <w:color w:val="000000" w:themeColor="text1"/>
          <w:spacing w:val="-8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series</w:t>
      </w:r>
      <w:r>
        <w:rPr>
          <w:rFonts w:ascii="Roboto"/>
          <w:color w:val="000000" w:themeColor="text1"/>
          <w:spacing w:val="-7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analysis</w:t>
      </w:r>
      <w:r>
        <w:rPr>
          <w:rFonts w:ascii="Roboto"/>
          <w:color w:val="000000" w:themeColor="text1"/>
          <w:spacing w:val="-8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download</w:t>
      </w:r>
      <w:r>
        <w:rPr>
          <w:rFonts w:ascii="Roboto"/>
          <w:color w:val="000000" w:themeColor="text1"/>
          <w:spacing w:val="-8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stock_data.csv</w:t>
      </w:r>
    </w:p>
    <w:p>
      <w:pPr>
        <w:pStyle w:val="12"/>
        <w:spacing w:before="5"/>
        <w:rPr>
          <w:rFonts w:ascii="Roboto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78" w:after="17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import pandas as pd</w:t>
      </w:r>
    </w:p>
    <w:p>
      <w:pPr>
        <w:pStyle w:val="12"/>
        <w:spacing w:line="20" w:lineRule="exact"/>
        <w:ind w:left="195"/>
        <w:rPr>
          <w:color w:val="000000" w:themeColor="text1"/>
          <w:sz w:val="2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"/>
          <w14:textFill>
            <w14:solidFill>
              <w14:schemeClr w14:val="tx1"/>
            </w14:solidFill>
          </w14:textFill>
        </w:rPr>
        <w:pict>
          <v:group id="_x0000_s1133" o:spid="_x0000_s1133" o:spt="203" style="height:1pt;width:526.5pt;" coordsize="10530,20">
            <o:lock v:ext="edit"/>
            <v:line id="_x0000_s1134" o:spid="_x0000_s1134" o:spt="20" style="position:absolute;left:0;top:10;height:0;width:10530;" stroked="t" coordsize="21600,21600">
              <v:path arrowok="t"/>
              <v:fill focussize="0,0"/>
              <v:stroke weight="1pt" color="#282828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12"/>
        <w:tabs>
          <w:tab w:val="left" w:pos="10734"/>
        </w:tabs>
        <w:spacing w:line="283" w:lineRule="auto"/>
        <w:ind w:left="194" w:right="102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u w:val="single" w:color="282828"/>
          <w14:textFill>
            <w14:solidFill>
              <w14:schemeClr w14:val="tx1"/>
            </w14:solidFill>
          </w14:textFill>
        </w:rPr>
        <w:t>import numpy as np</w:t>
      </w:r>
      <w:r>
        <w:rPr>
          <w:color w:val="000000" w:themeColor="text1"/>
          <w:u w:val="single" w:color="282828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import matplotlib.pyplot as plt</w:t>
      </w:r>
    </w:p>
    <w:p>
      <w:pPr>
        <w:pStyle w:val="12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77" w:line="283" w:lineRule="auto"/>
        <w:ind w:left="194" w:right="8052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reading the dataset using read_csv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df = pd.read_csv(r"stock_data.csv")</w:t>
      </w:r>
    </w:p>
    <w:p>
      <w:pPr>
        <w:pStyle w:val="12"/>
        <w:spacing w:line="283" w:lineRule="auto"/>
        <w:ind w:left="194" w:right="7552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 displaying the first five rows of dataset</w:t>
      </w:r>
      <w:r>
        <w:rPr>
          <w:color w:val="000000" w:themeColor="text1"/>
          <w:spacing w:val="-69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df.head()</w:t>
      </w:r>
    </w:p>
    <w:p>
      <w:pPr>
        <w:pStyle w:val="12"/>
        <w:spacing w:before="11"/>
        <w:rPr>
          <w:color w:val="000000" w:themeColor="text1"/>
          <w:sz w:val="1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532130</wp:posOffset>
            </wp:positionH>
            <wp:positionV relativeFrom="paragraph">
              <wp:posOffset>113665</wp:posOffset>
            </wp:positionV>
            <wp:extent cx="135255" cy="104775"/>
            <wp:effectExtent l="0" t="0" r="0" b="0"/>
            <wp:wrapTopAndBottom/>
            <wp:docPr id="335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image99.png"/>
                    <pic:cNvPicPr>
                      <a:picLocks noChangeAspect="1"/>
                    </pic:cNvPicPr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6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pict>
          <v:shape id="_x0000_s1135" o:spid="_x0000_s1135" o:spt="202" type="#_x0000_t202" style="position:absolute;left:0pt;margin-left:59.25pt;margin-top:13.35pt;height:85.7pt;width:209pt;mso-position-horizontal-relative:page;mso-wrap-distance-bottom:0pt;mso-wrap-distance-top:0pt;z-index:-25152716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11"/>
                    <w:tblW w:w="0" w:type="auto"/>
                    <w:tblInd w:w="7" w:type="dxa"/>
                    <w:tblBorders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insideH w:val="none" w:color="auto" w:sz="0" w:space="0"/>
                      <w:insideV w:val="none" w:color="auto" w:sz="0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903"/>
                    <w:gridCol w:w="490"/>
                    <w:gridCol w:w="490"/>
                    <w:gridCol w:w="490"/>
                    <w:gridCol w:w="524"/>
                    <w:gridCol w:w="762"/>
                    <w:gridCol w:w="517"/>
                  </w:tblGrid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13" w:hRule="atLeast"/>
                    </w:trPr>
                    <w:tc>
                      <w:tcPr>
                        <w:tcW w:w="903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right="68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Date</w:t>
                        </w:r>
                      </w:p>
                    </w:tc>
                    <w:tc>
                      <w:tcPr>
                        <w:tcW w:w="490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left="49" w:right="7"/>
                          <w:jc w:val="center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Open</w:t>
                        </w:r>
                      </w:p>
                    </w:tc>
                    <w:tc>
                      <w:tcPr>
                        <w:tcW w:w="490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left="49" w:right="6"/>
                          <w:jc w:val="center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High</w:t>
                        </w:r>
                      </w:p>
                    </w:tc>
                    <w:tc>
                      <w:tcPr>
                        <w:tcW w:w="490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right="66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Low</w:t>
                        </w:r>
                      </w:p>
                    </w:tc>
                    <w:tc>
                      <w:tcPr>
                        <w:tcW w:w="524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left="50" w:right="47"/>
                          <w:jc w:val="center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Close</w:t>
                        </w:r>
                      </w:p>
                    </w:tc>
                    <w:tc>
                      <w:tcPr>
                        <w:tcW w:w="762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right="64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Volume</w:t>
                        </w:r>
                      </w:p>
                    </w:tc>
                    <w:tc>
                      <w:tcPr>
                        <w:tcW w:w="517" w:type="dxa"/>
                        <w:tcBorders>
                          <w:bottom w:val="single" w:color="616161" w:sz="4" w:space="0"/>
                        </w:tcBorders>
                      </w:tcPr>
                      <w:p>
                        <w:pPr>
                          <w:pStyle w:val="18"/>
                          <w:spacing w:line="139" w:lineRule="exact"/>
                          <w:ind w:right="68"/>
                          <w:rPr>
                            <w:rFonts w:ascii="Consolas"/>
                            <w:b/>
                            <w:sz w:val="14"/>
                          </w:rPr>
                        </w:pPr>
                        <w:r>
                          <w:rPr>
                            <w:rFonts w:ascii="Consolas"/>
                            <w:b/>
                            <w:color w:val="818181"/>
                            <w:sz w:val="14"/>
                          </w:rPr>
                          <w:t>Name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11" w:hRule="atLeast"/>
                    </w:trPr>
                    <w:tc>
                      <w:tcPr>
                        <w:tcW w:w="903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818181"/>
                            <w:sz w:val="14"/>
                          </w:rPr>
                          <w:t>0</w:t>
                        </w:r>
                        <w:r>
                          <w:rPr>
                            <w:rFonts w:ascii="Arial"/>
                            <w:b/>
                            <w:color w:val="818181"/>
                            <w:spacing w:val="6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1/3/2006</w:t>
                        </w:r>
                      </w:p>
                    </w:tc>
                    <w:tc>
                      <w:tcPr>
                        <w:tcW w:w="490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/>
                          <w:ind w:left="49" w:right="4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39.69</w:t>
                        </w:r>
                      </w:p>
                    </w:tc>
                    <w:tc>
                      <w:tcPr>
                        <w:tcW w:w="490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/>
                          <w:ind w:left="49" w:right="4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41.22</w:t>
                        </w:r>
                      </w:p>
                    </w:tc>
                    <w:tc>
                      <w:tcPr>
                        <w:tcW w:w="490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38.79</w:t>
                        </w:r>
                      </w:p>
                    </w:tc>
                    <w:tc>
                      <w:tcPr>
                        <w:tcW w:w="524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/>
                          <w:ind w:left="51" w:right="1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40.91</w:t>
                        </w:r>
                      </w:p>
                    </w:tc>
                    <w:tc>
                      <w:tcPr>
                        <w:tcW w:w="762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/>
                          <w:ind w:right="64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24232729</w:t>
                        </w:r>
                      </w:p>
                    </w:tc>
                    <w:tc>
                      <w:tcPr>
                        <w:tcW w:w="517" w:type="dxa"/>
                        <w:tcBorders>
                          <w:top w:val="single" w:color="616161" w:sz="4" w:space="0"/>
                        </w:tcBorders>
                      </w:tcPr>
                      <w:p>
                        <w:pPr>
                          <w:pStyle w:val="18"/>
                          <w:spacing w:before="68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AABA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15" w:hRule="atLeast"/>
                    </w:trPr>
                    <w:tc>
                      <w:tcPr>
                        <w:tcW w:w="903" w:type="dxa"/>
                      </w:tcPr>
                      <w:p>
                        <w:pPr>
                          <w:pStyle w:val="18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818181"/>
                            <w:sz w:val="14"/>
                          </w:rPr>
                          <w:t>1</w:t>
                        </w:r>
                        <w:r>
                          <w:rPr>
                            <w:rFonts w:ascii="Arial"/>
                            <w:b/>
                            <w:color w:val="818181"/>
                            <w:spacing w:val="6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1/4/2006</w:t>
                        </w:r>
                      </w:p>
                    </w:tc>
                    <w:tc>
                      <w:tcPr>
                        <w:tcW w:w="490" w:type="dxa"/>
                      </w:tcPr>
                      <w:p>
                        <w:pPr>
                          <w:pStyle w:val="18"/>
                          <w:spacing w:before="77"/>
                          <w:ind w:left="49" w:right="4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41.22</w:t>
                        </w:r>
                      </w:p>
                    </w:tc>
                    <w:tc>
                      <w:tcPr>
                        <w:tcW w:w="490" w:type="dxa"/>
                      </w:tcPr>
                      <w:p>
                        <w:pPr>
                          <w:pStyle w:val="18"/>
                          <w:spacing w:before="77"/>
                          <w:ind w:left="49" w:right="4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41.90</w:t>
                        </w:r>
                      </w:p>
                    </w:tc>
                    <w:tc>
                      <w:tcPr>
                        <w:tcW w:w="490" w:type="dxa"/>
                      </w:tcPr>
                      <w:p>
                        <w:pPr>
                          <w:pStyle w:val="18"/>
                          <w:spacing w:before="77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40.77</w:t>
                        </w:r>
                      </w:p>
                    </w:tc>
                    <w:tc>
                      <w:tcPr>
                        <w:tcW w:w="524" w:type="dxa"/>
                      </w:tcPr>
                      <w:p>
                        <w:pPr>
                          <w:pStyle w:val="18"/>
                          <w:spacing w:before="77"/>
                          <w:ind w:left="51" w:right="1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40.97</w:t>
                        </w:r>
                      </w:p>
                    </w:tc>
                    <w:tc>
                      <w:tcPr>
                        <w:tcW w:w="762" w:type="dxa"/>
                      </w:tcPr>
                      <w:p>
                        <w:pPr>
                          <w:pStyle w:val="18"/>
                          <w:spacing w:before="77"/>
                          <w:ind w:right="64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20553479</w:t>
                        </w:r>
                      </w:p>
                    </w:tc>
                    <w:tc>
                      <w:tcPr>
                        <w:tcW w:w="517" w:type="dxa"/>
                      </w:tcPr>
                      <w:p>
                        <w:pPr>
                          <w:pStyle w:val="18"/>
                          <w:spacing w:before="77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AABA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10" w:hRule="atLeast"/>
                    </w:trPr>
                    <w:tc>
                      <w:tcPr>
                        <w:tcW w:w="903" w:type="dxa"/>
                      </w:tcPr>
                      <w:p>
                        <w:pPr>
                          <w:pStyle w:val="18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818181"/>
                            <w:sz w:val="14"/>
                          </w:rPr>
                          <w:t>2</w:t>
                        </w:r>
                        <w:r>
                          <w:rPr>
                            <w:rFonts w:ascii="Arial"/>
                            <w:b/>
                            <w:color w:val="818181"/>
                            <w:spacing w:val="6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1/5/2006</w:t>
                        </w:r>
                      </w:p>
                    </w:tc>
                    <w:tc>
                      <w:tcPr>
                        <w:tcW w:w="490" w:type="dxa"/>
                      </w:tcPr>
                      <w:p>
                        <w:pPr>
                          <w:pStyle w:val="18"/>
                          <w:spacing w:before="72"/>
                          <w:ind w:left="49" w:right="4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40.93</w:t>
                        </w:r>
                      </w:p>
                    </w:tc>
                    <w:tc>
                      <w:tcPr>
                        <w:tcW w:w="490" w:type="dxa"/>
                      </w:tcPr>
                      <w:p>
                        <w:pPr>
                          <w:pStyle w:val="18"/>
                          <w:spacing w:before="72"/>
                          <w:ind w:left="49" w:right="4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41.73</w:t>
                        </w:r>
                      </w:p>
                    </w:tc>
                    <w:tc>
                      <w:tcPr>
                        <w:tcW w:w="490" w:type="dxa"/>
                      </w:tcPr>
                      <w:p>
                        <w:pPr>
                          <w:pStyle w:val="18"/>
                          <w:spacing w:before="72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40.85</w:t>
                        </w:r>
                      </w:p>
                    </w:tc>
                    <w:tc>
                      <w:tcPr>
                        <w:tcW w:w="524" w:type="dxa"/>
                      </w:tcPr>
                      <w:p>
                        <w:pPr>
                          <w:pStyle w:val="18"/>
                          <w:spacing w:before="72"/>
                          <w:ind w:left="51" w:right="1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41.53</w:t>
                        </w:r>
                      </w:p>
                    </w:tc>
                    <w:tc>
                      <w:tcPr>
                        <w:tcW w:w="762" w:type="dxa"/>
                      </w:tcPr>
                      <w:p>
                        <w:pPr>
                          <w:pStyle w:val="18"/>
                          <w:spacing w:before="72"/>
                          <w:ind w:right="64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12829610</w:t>
                        </w:r>
                      </w:p>
                    </w:tc>
                    <w:tc>
                      <w:tcPr>
                        <w:tcW w:w="517" w:type="dxa"/>
                      </w:tcPr>
                      <w:p>
                        <w:pPr>
                          <w:pStyle w:val="18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AABA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15" w:hRule="atLeast"/>
                    </w:trPr>
                    <w:tc>
                      <w:tcPr>
                        <w:tcW w:w="903" w:type="dxa"/>
                      </w:tcPr>
                      <w:p>
                        <w:pPr>
                          <w:pStyle w:val="18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818181"/>
                            <w:sz w:val="14"/>
                          </w:rPr>
                          <w:t>3</w:t>
                        </w:r>
                        <w:r>
                          <w:rPr>
                            <w:rFonts w:ascii="Arial"/>
                            <w:b/>
                            <w:color w:val="818181"/>
                            <w:spacing w:val="6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1/6/2006</w:t>
                        </w:r>
                      </w:p>
                    </w:tc>
                    <w:tc>
                      <w:tcPr>
                        <w:tcW w:w="490" w:type="dxa"/>
                      </w:tcPr>
                      <w:p>
                        <w:pPr>
                          <w:pStyle w:val="18"/>
                          <w:spacing w:before="72"/>
                          <w:ind w:left="49" w:right="4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42.88</w:t>
                        </w:r>
                      </w:p>
                    </w:tc>
                    <w:tc>
                      <w:tcPr>
                        <w:tcW w:w="490" w:type="dxa"/>
                      </w:tcPr>
                      <w:p>
                        <w:pPr>
                          <w:pStyle w:val="18"/>
                          <w:spacing w:before="72"/>
                          <w:ind w:left="49" w:right="4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43.57</w:t>
                        </w:r>
                      </w:p>
                    </w:tc>
                    <w:tc>
                      <w:tcPr>
                        <w:tcW w:w="490" w:type="dxa"/>
                      </w:tcPr>
                      <w:p>
                        <w:pPr>
                          <w:pStyle w:val="18"/>
                          <w:spacing w:before="72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42.80</w:t>
                        </w:r>
                      </w:p>
                    </w:tc>
                    <w:tc>
                      <w:tcPr>
                        <w:tcW w:w="524" w:type="dxa"/>
                      </w:tcPr>
                      <w:p>
                        <w:pPr>
                          <w:pStyle w:val="18"/>
                          <w:spacing w:before="72"/>
                          <w:ind w:left="51" w:right="1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43.21</w:t>
                        </w:r>
                      </w:p>
                    </w:tc>
                    <w:tc>
                      <w:tcPr>
                        <w:tcW w:w="762" w:type="dxa"/>
                      </w:tcPr>
                      <w:p>
                        <w:pPr>
                          <w:pStyle w:val="18"/>
                          <w:spacing w:before="72"/>
                          <w:ind w:right="64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29422828</w:t>
                        </w:r>
                      </w:p>
                    </w:tc>
                    <w:tc>
                      <w:tcPr>
                        <w:tcW w:w="517" w:type="dxa"/>
                      </w:tcPr>
                      <w:p>
                        <w:pPr>
                          <w:pStyle w:val="18"/>
                          <w:spacing w:before="72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AABA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38" w:hRule="atLeast"/>
                    </w:trPr>
                    <w:tc>
                      <w:tcPr>
                        <w:tcW w:w="903" w:type="dxa"/>
                      </w:tcPr>
                      <w:p>
                        <w:pPr>
                          <w:pStyle w:val="18"/>
                          <w:spacing w:before="77" w:line="141" w:lineRule="exact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818181"/>
                            <w:sz w:val="14"/>
                          </w:rPr>
                          <w:t>4</w:t>
                        </w:r>
                        <w:r>
                          <w:rPr>
                            <w:rFonts w:ascii="Arial"/>
                            <w:b/>
                            <w:color w:val="818181"/>
                            <w:spacing w:val="6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818181"/>
                            <w:sz w:val="14"/>
                          </w:rPr>
                          <w:t>1/9/2006</w:t>
                        </w:r>
                      </w:p>
                    </w:tc>
                    <w:tc>
                      <w:tcPr>
                        <w:tcW w:w="490" w:type="dxa"/>
                      </w:tcPr>
                      <w:p>
                        <w:pPr>
                          <w:pStyle w:val="18"/>
                          <w:spacing w:before="77" w:line="141" w:lineRule="exact"/>
                          <w:ind w:left="49" w:right="4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43.10</w:t>
                        </w:r>
                      </w:p>
                    </w:tc>
                    <w:tc>
                      <w:tcPr>
                        <w:tcW w:w="490" w:type="dxa"/>
                      </w:tcPr>
                      <w:p>
                        <w:pPr>
                          <w:pStyle w:val="18"/>
                          <w:spacing w:before="77" w:line="141" w:lineRule="exact"/>
                          <w:ind w:left="49" w:right="4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43.66</w:t>
                        </w:r>
                      </w:p>
                    </w:tc>
                    <w:tc>
                      <w:tcPr>
                        <w:tcW w:w="490" w:type="dxa"/>
                      </w:tcPr>
                      <w:p>
                        <w:pPr>
                          <w:pStyle w:val="18"/>
                          <w:spacing w:before="77" w:line="141" w:lineRule="exact"/>
                          <w:ind w:right="66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42.82</w:t>
                        </w:r>
                      </w:p>
                    </w:tc>
                    <w:tc>
                      <w:tcPr>
                        <w:tcW w:w="524" w:type="dxa"/>
                      </w:tcPr>
                      <w:p>
                        <w:pPr>
                          <w:pStyle w:val="18"/>
                          <w:spacing w:before="77" w:line="141" w:lineRule="exact"/>
                          <w:ind w:left="51" w:right="1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43.42</w:t>
                        </w:r>
                      </w:p>
                    </w:tc>
                    <w:tc>
                      <w:tcPr>
                        <w:tcW w:w="762" w:type="dxa"/>
                      </w:tcPr>
                      <w:p>
                        <w:pPr>
                          <w:pStyle w:val="18"/>
                          <w:spacing w:before="77" w:line="141" w:lineRule="exact"/>
                          <w:ind w:right="64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16268338</w:t>
                        </w:r>
                      </w:p>
                    </w:tc>
                    <w:tc>
                      <w:tcPr>
                        <w:tcW w:w="517" w:type="dxa"/>
                      </w:tcPr>
                      <w:p>
                        <w:pPr>
                          <w:pStyle w:val="18"/>
                          <w:spacing w:before="77" w:line="141" w:lineRule="exact"/>
                          <w:ind w:right="68"/>
                          <w:rPr>
                            <w:sz w:val="14"/>
                          </w:rPr>
                        </w:pPr>
                        <w:r>
                          <w:rPr>
                            <w:color w:val="818181"/>
                            <w:sz w:val="14"/>
                          </w:rPr>
                          <w:t>AABA</w:t>
                        </w:r>
                      </w:p>
                    </w:tc>
                  </w:tr>
                </w:tbl>
                <w:p>
                  <w:pPr>
                    <w:pStyle w:val="12"/>
                  </w:pPr>
                </w:p>
              </w:txbxContent>
            </v:textbox>
            <w10:wrap type="topAndBottom"/>
          </v:shape>
        </w:pict>
      </w: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8"/>
        <w:spacing w:before="98" w:line="412" w:lineRule="auto"/>
        <w:ind w:left="214" w:right="1668"/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We</w:t>
      </w:r>
      <w:r>
        <w:rPr>
          <w:rFonts w:ascii="Roboto" w:hAnsi="Roboto"/>
          <w:color w:val="000000" w:themeColor="text1"/>
          <w:spacing w:val="-9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have</w:t>
      </w:r>
      <w:r>
        <w:rPr>
          <w:rFonts w:ascii="Roboto" w:hAnsi="Roboto"/>
          <w:color w:val="000000" w:themeColor="text1"/>
          <w:spacing w:val="-9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used</w:t>
      </w:r>
      <w:r>
        <w:rPr>
          <w:rFonts w:ascii="Roboto" w:hAnsi="Roboto"/>
          <w:color w:val="000000" w:themeColor="text1"/>
          <w:spacing w:val="-9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the</w:t>
      </w:r>
      <w:r>
        <w:rPr>
          <w:rFonts w:ascii="Roboto" w:hAnsi="Roboto"/>
          <w:color w:val="000000" w:themeColor="text1"/>
          <w:spacing w:val="-9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‘parse_dates’</w:t>
      </w:r>
      <w:r>
        <w:rPr>
          <w:rFonts w:ascii="Roboto" w:hAnsi="Roboto"/>
          <w:color w:val="000000" w:themeColor="text1"/>
          <w:spacing w:val="-9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parameter</w:t>
      </w:r>
      <w:r>
        <w:rPr>
          <w:rFonts w:ascii="Roboto" w:hAns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in</w:t>
      </w:r>
      <w:r>
        <w:rPr>
          <w:rFonts w:ascii="Roboto" w:hAnsi="Roboto"/>
          <w:color w:val="000000" w:themeColor="text1"/>
          <w:spacing w:val="-9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the</w:t>
      </w:r>
      <w:r>
        <w:rPr>
          <w:rFonts w:ascii="Roboto" w:hAnsi="Roboto"/>
          <w:color w:val="000000" w:themeColor="text1"/>
          <w:spacing w:val="-9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read_csv</w:t>
      </w:r>
      <w:r>
        <w:rPr>
          <w:rFonts w:ascii="Roboto" w:hAnsi="Roboto"/>
          <w:color w:val="000000" w:themeColor="text1"/>
          <w:spacing w:val="-9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function</w:t>
      </w:r>
      <w:r>
        <w:rPr>
          <w:rFonts w:ascii="Roboto" w:hAnsi="Roboto"/>
          <w:color w:val="000000" w:themeColor="text1"/>
          <w:spacing w:val="-9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to</w:t>
      </w:r>
      <w:r>
        <w:rPr>
          <w:rFonts w:ascii="Roboto" w:hAnsi="Roboto"/>
          <w:color w:val="000000" w:themeColor="text1"/>
          <w:spacing w:val="-9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convert</w:t>
      </w:r>
      <w:r>
        <w:rPr>
          <w:rFonts w:ascii="Roboto" w:hAns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the</w:t>
      </w:r>
      <w:r>
        <w:rPr>
          <w:rFonts w:ascii="Roboto" w:hAnsi="Roboto"/>
          <w:color w:val="000000" w:themeColor="text1"/>
          <w:spacing w:val="-9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‘Date’</w:t>
      </w:r>
      <w:r>
        <w:rPr>
          <w:rFonts w:ascii="Roboto" w:hAnsi="Roboto"/>
          <w:color w:val="000000" w:themeColor="text1"/>
          <w:spacing w:val="-9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column</w:t>
      </w:r>
      <w:r>
        <w:rPr>
          <w:rFonts w:ascii="Roboto" w:hAnsi="Roboto"/>
          <w:color w:val="000000" w:themeColor="text1"/>
          <w:spacing w:val="-9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to</w:t>
      </w:r>
      <w:r>
        <w:rPr>
          <w:rFonts w:ascii="Roboto" w:hAnsi="Roboto"/>
          <w:color w:val="000000" w:themeColor="text1"/>
          <w:spacing w:val="-9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the</w:t>
      </w:r>
      <w:r>
        <w:rPr>
          <w:rFonts w:ascii="Roboto" w:hAnsi="Roboto"/>
          <w:color w:val="000000" w:themeColor="text1"/>
          <w:spacing w:val="-9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DatetimeIndex</w:t>
      </w:r>
      <w:r>
        <w:rPr>
          <w:rFonts w:ascii="Roboto" w:hAns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format.</w:t>
      </w:r>
      <w:r>
        <w:rPr>
          <w:rFonts w:ascii="Roboto" w:hAnsi="Roboto"/>
          <w:color w:val="000000" w:themeColor="text1"/>
          <w:spacing w:val="-3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By</w:t>
      </w:r>
      <w:r>
        <w:rPr>
          <w:rFonts w:ascii="Roboto" w:hAnsi="Roboto"/>
          <w:color w:val="000000" w:themeColor="text1"/>
          <w:spacing w:val="-3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default,</w:t>
      </w:r>
      <w:r>
        <w:rPr>
          <w:rFonts w:ascii="Roboto" w:hAnsi="Roboto"/>
          <w:color w:val="000000" w:themeColor="text1"/>
          <w:spacing w:val="-3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Dates</w:t>
      </w:r>
      <w:r>
        <w:rPr>
          <w:rFonts w:ascii="Roboto" w:hAnsi="Roboto"/>
          <w:color w:val="000000" w:themeColor="text1"/>
          <w:spacing w:val="-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are</w:t>
      </w:r>
      <w:r>
        <w:rPr>
          <w:rFonts w:ascii="Roboto" w:hAnsi="Roboto"/>
          <w:color w:val="000000" w:themeColor="text1"/>
          <w:spacing w:val="-3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stored</w:t>
      </w:r>
      <w:r>
        <w:rPr>
          <w:rFonts w:ascii="Roboto" w:hAnsi="Roboto"/>
          <w:color w:val="000000" w:themeColor="text1"/>
          <w:spacing w:val="-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in</w:t>
      </w:r>
      <w:r>
        <w:rPr>
          <w:rFonts w:ascii="Roboto" w:hAnsi="Roboto"/>
          <w:color w:val="000000" w:themeColor="text1"/>
          <w:spacing w:val="-3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string</w:t>
      </w:r>
      <w:r>
        <w:rPr>
          <w:rFonts w:ascii="Roboto" w:hAnsi="Roboto"/>
          <w:color w:val="000000" w:themeColor="text1"/>
          <w:spacing w:val="-3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format</w:t>
      </w:r>
      <w:r>
        <w:rPr>
          <w:rFonts w:ascii="Roboto" w:hAnsi="Roboto"/>
          <w:color w:val="000000" w:themeColor="text1"/>
          <w:spacing w:val="-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which</w:t>
      </w:r>
      <w:r>
        <w:rPr>
          <w:rFonts w:ascii="Roboto" w:hAnsi="Roboto"/>
          <w:color w:val="000000" w:themeColor="text1"/>
          <w:spacing w:val="-3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is</w:t>
      </w:r>
      <w:r>
        <w:rPr>
          <w:rFonts w:ascii="Roboto" w:hAnsi="Roboto"/>
          <w:color w:val="000000" w:themeColor="text1"/>
          <w:spacing w:val="-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not</w:t>
      </w:r>
      <w:r>
        <w:rPr>
          <w:rFonts w:ascii="Roboto" w:hAnsi="Roboto"/>
          <w:color w:val="000000" w:themeColor="text1"/>
          <w:spacing w:val="-3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the</w:t>
      </w:r>
      <w:r>
        <w:rPr>
          <w:rFonts w:ascii="Roboto" w:hAnsi="Roboto"/>
          <w:color w:val="000000" w:themeColor="text1"/>
          <w:spacing w:val="-3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right</w:t>
      </w:r>
      <w:r>
        <w:rPr>
          <w:rFonts w:ascii="Roboto" w:hAnsi="Roboto"/>
          <w:color w:val="000000" w:themeColor="text1"/>
          <w:spacing w:val="-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format</w:t>
      </w:r>
      <w:r>
        <w:rPr>
          <w:rFonts w:ascii="Roboto" w:hAnsi="Roboto"/>
          <w:color w:val="000000" w:themeColor="text1"/>
          <w:spacing w:val="-3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for</w:t>
      </w:r>
      <w:r>
        <w:rPr>
          <w:rFonts w:ascii="Roboto" w:hAnsi="Roboto"/>
          <w:color w:val="000000" w:themeColor="text1"/>
          <w:spacing w:val="-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time</w:t>
      </w:r>
      <w:r>
        <w:rPr>
          <w:rFonts w:ascii="Roboto" w:hAnsi="Roboto"/>
          <w:color w:val="000000" w:themeColor="text1"/>
          <w:spacing w:val="-3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series</w:t>
      </w:r>
      <w:r>
        <w:rPr>
          <w:rFonts w:ascii="Roboto" w:hAnsi="Roboto"/>
          <w:color w:val="000000" w:themeColor="text1"/>
          <w:spacing w:val="-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data</w:t>
      </w:r>
      <w:r>
        <w:rPr>
          <w:rFonts w:ascii="Roboto" w:hAnsi="Roboto"/>
          <w:color w:val="000000" w:themeColor="text1"/>
          <w:spacing w:val="-3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analysis.</w:t>
      </w:r>
    </w:p>
    <w:p>
      <w:pPr>
        <w:spacing w:before="9" w:line="686" w:lineRule="auto"/>
        <w:ind w:left="214" w:right="5510" w:firstLine="0"/>
        <w:jc w:val="left"/>
        <w:rPr>
          <w:rFonts w:ascii="Roboto" w:hAnsi="Roboto"/>
          <w:color w:val="000000" w:themeColor="text1"/>
          <w:sz w:val="16"/>
          <w14:textFill>
            <w14:solidFill>
              <w14:schemeClr w14:val="tx1"/>
            </w14:solidFill>
          </w14:textFill>
        </w:rPr>
      </w:pPr>
      <w:r>
        <w:rPr>
          <w:rFonts w:ascii="Roboto" w:hAns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Now,</w:t>
      </w:r>
      <w:r>
        <w:rPr>
          <w:rFonts w:ascii="Roboto" w:hAnsi="Roboto"/>
          <w:color w:val="000000" w:themeColor="text1"/>
          <w:spacing w:val="-10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removing</w:t>
      </w:r>
      <w:r>
        <w:rPr>
          <w:rFonts w:ascii="Roboto" w:hAnsi="Roboto"/>
          <w:color w:val="000000" w:themeColor="text1"/>
          <w:spacing w:val="-10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the</w:t>
      </w:r>
      <w:r>
        <w:rPr>
          <w:rFonts w:ascii="Roboto" w:hAnsi="Roboto"/>
          <w:color w:val="000000" w:themeColor="text1"/>
          <w:spacing w:val="-10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unwanted</w:t>
      </w:r>
      <w:r>
        <w:rPr>
          <w:rFonts w:ascii="Roboto" w:hAnsi="Roboto"/>
          <w:color w:val="000000" w:themeColor="text1"/>
          <w:spacing w:val="-10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columns</w:t>
      </w:r>
      <w:r>
        <w:rPr>
          <w:rFonts w:ascii="Roboto" w:hAnsi="Roboto"/>
          <w:color w:val="000000" w:themeColor="text1"/>
          <w:spacing w:val="-10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from</w:t>
      </w:r>
      <w:r>
        <w:rPr>
          <w:rFonts w:ascii="Roboto" w:hAnsi="Roboto"/>
          <w:color w:val="000000" w:themeColor="text1"/>
          <w:spacing w:val="-9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dataframe</w:t>
      </w:r>
      <w:r>
        <w:rPr>
          <w:rFonts w:ascii="Roboto" w:hAnsi="Roboto"/>
          <w:color w:val="000000" w:themeColor="text1"/>
          <w:spacing w:val="-10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i.e.</w:t>
      </w:r>
      <w:r>
        <w:rPr>
          <w:rFonts w:ascii="Roboto" w:hAnsi="Roboto"/>
          <w:color w:val="000000" w:themeColor="text1"/>
          <w:spacing w:val="-10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‘Unnamed:</w:t>
      </w:r>
      <w:r>
        <w:rPr>
          <w:rFonts w:ascii="Roboto" w:hAnsi="Roboto"/>
          <w:color w:val="000000" w:themeColor="text1"/>
          <w:spacing w:val="-10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0’.</w:t>
      </w:r>
      <w:r>
        <w:rPr>
          <w:rFonts w:ascii="Roboto" w:hAnsi="Roboto"/>
          <w:color w:val="000000" w:themeColor="text1"/>
          <w:spacing w:val="-37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Example</w:t>
      </w:r>
      <w:r>
        <w:rPr>
          <w:rFonts w:ascii="Roboto" w:hAnsi="Roboto"/>
          <w:color w:val="000000" w:themeColor="text1"/>
          <w:spacing w:val="-2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1:</w:t>
      </w:r>
      <w:r>
        <w:rPr>
          <w:rFonts w:ascii="Roboto" w:hAnsi="Roboto"/>
          <w:color w:val="000000" w:themeColor="text1"/>
          <w:spacing w:val="-2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Plotting</w:t>
      </w:r>
      <w:r>
        <w:rPr>
          <w:rFonts w:ascii="Roboto" w:hAnsi="Roboto"/>
          <w:color w:val="000000" w:themeColor="text1"/>
          <w:spacing w:val="-2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a</w:t>
      </w:r>
      <w:r>
        <w:rPr>
          <w:rFonts w:ascii="Roboto" w:hAnsi="Roboto"/>
          <w:color w:val="000000" w:themeColor="text1"/>
          <w:spacing w:val="-2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simple</w:t>
      </w:r>
      <w:r>
        <w:rPr>
          <w:rFonts w:ascii="Roboto" w:hAnsi="Roboto"/>
          <w:color w:val="000000" w:themeColor="text1"/>
          <w:spacing w:val="-2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line</w:t>
      </w:r>
      <w:r>
        <w:rPr>
          <w:rFonts w:ascii="Roboto" w:hAnsi="Roboto"/>
          <w:color w:val="000000" w:themeColor="text1"/>
          <w:spacing w:val="-2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plot</w:t>
      </w:r>
      <w:r>
        <w:rPr>
          <w:rFonts w:ascii="Roboto" w:hAnsi="Roboto"/>
          <w:color w:val="000000" w:themeColor="text1"/>
          <w:spacing w:val="-2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for</w:t>
      </w:r>
      <w:r>
        <w:rPr>
          <w:rFonts w:ascii="Roboto" w:hAnsi="Roboto"/>
          <w:color w:val="000000" w:themeColor="text1"/>
          <w:spacing w:val="-2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time</w:t>
      </w:r>
      <w:r>
        <w:rPr>
          <w:rFonts w:ascii="Roboto" w:hAnsi="Roboto"/>
          <w:color w:val="000000" w:themeColor="text1"/>
          <w:spacing w:val="-2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series</w:t>
      </w:r>
      <w:r>
        <w:rPr>
          <w:rFonts w:ascii="Roboto" w:hAnsi="Roboto"/>
          <w:color w:val="000000" w:themeColor="text1"/>
          <w:spacing w:val="-2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data.</w:t>
      </w:r>
    </w:p>
    <w:p>
      <w:pPr>
        <w:pStyle w:val="12"/>
        <w:spacing w:before="14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df['Volume'].plot()</w:t>
      </w:r>
    </w:p>
    <w:p>
      <w:pPr>
        <w:pStyle w:val="12"/>
        <w:rPr>
          <w:color w:val="000000" w:themeColor="text1"/>
          <w:sz w:val="17"/>
          <w14:textFill>
            <w14:solidFill>
              <w14:schemeClr w14:val="tx1"/>
            </w14:solidFill>
          </w14:textFill>
        </w:rPr>
      </w:pPr>
    </w:p>
    <w:p>
      <w:pPr>
        <w:spacing w:before="0"/>
        <w:ind w:left="238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796925</wp:posOffset>
            </wp:positionH>
            <wp:positionV relativeFrom="paragraph">
              <wp:posOffset>144780</wp:posOffset>
            </wp:positionV>
            <wp:extent cx="2233295" cy="1569720"/>
            <wp:effectExtent l="0" t="0" r="0" b="0"/>
            <wp:wrapTopAndBottom/>
            <wp:docPr id="337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image100.png"/>
                    <pic:cNvPicPr>
                      <a:picLocks noChangeAspect="1"/>
                    </pic:cNvPicPr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3612" cy="156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position w:val="-3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35890" cy="104775"/>
            <wp:effectExtent l="0" t="0" r="0" b="0"/>
            <wp:docPr id="339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image99.png"/>
                    <pic:cNvPicPr>
                      <a:picLocks noChangeAspect="1"/>
                    </pic:cNvPicPr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ascii="Times New Roman"/>
          <w:color w:val="000000" w:themeColor="text1"/>
          <w:spacing w:val="-18"/>
          <w:sz w:val="20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&lt;AxesSubplot:&gt;</w:t>
      </w:r>
    </w:p>
    <w:p>
      <w:pPr>
        <w:pStyle w:val="12"/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5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</w:p>
    <w:p>
      <w:pPr>
        <w:pStyle w:val="8"/>
        <w:spacing w:before="0"/>
        <w:ind w:left="214"/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Example</w:t>
      </w:r>
      <w:r>
        <w:rPr>
          <w:rFonts w:ascii="Roboto" w:hAns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2:</w:t>
      </w:r>
      <w:r>
        <w:rPr>
          <w:rFonts w:ascii="Roboto" w:hAns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Now</w:t>
      </w:r>
      <w:r>
        <w:rPr>
          <w:rFonts w:ascii="Roboto" w:hAns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let’s</w:t>
      </w:r>
      <w:r>
        <w:rPr>
          <w:rFonts w:ascii="Roboto" w:hAns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plot</w:t>
      </w:r>
      <w:r>
        <w:rPr>
          <w:rFonts w:ascii="Roboto" w:hAns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all</w:t>
      </w:r>
      <w:r>
        <w:rPr>
          <w:rFonts w:ascii="Roboto" w:hAns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other</w:t>
      </w:r>
      <w:r>
        <w:rPr>
          <w:rFonts w:ascii="Roboto" w:hAns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columns</w:t>
      </w:r>
      <w:r>
        <w:rPr>
          <w:rFonts w:ascii="Roboto" w:hAns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using</w:t>
      </w:r>
      <w:r>
        <w:rPr>
          <w:rFonts w:ascii="Roboto" w:hAns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subplot.</w:t>
      </w:r>
    </w:p>
    <w:p>
      <w:pPr>
        <w:pStyle w:val="12"/>
        <w:rPr>
          <w:rFonts w:ascii="Roboto"/>
          <w:color w:val="000000" w:themeColor="text1"/>
          <w:sz w:val="18"/>
          <w14:textFill>
            <w14:solidFill>
              <w14:schemeClr w14:val="tx1"/>
            </w14:solidFill>
          </w14:textFill>
        </w:rPr>
      </w:pPr>
    </w:p>
    <w:p>
      <w:pPr>
        <w:spacing w:after="0"/>
        <w:rPr>
          <w:color w:val="000000" w:themeColor="text1"/>
          <w14:textFill>
            <w14:solidFill>
              <w14:schemeClr w14:val="tx1"/>
            </w14:solidFill>
          </w14:textFill>
        </w:rPr>
        <w:sectPr>
          <w:headerReference r:id="rId102" w:type="default"/>
          <w:footerReference r:id="rId103" w:type="default"/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pgNumType w:start="1"/>
          <w:cols w:space="720" w:num="1"/>
        </w:sectPr>
      </w:pPr>
    </w:p>
    <w:p>
      <w:pPr>
        <w:pStyle w:val="12"/>
        <w:spacing w:before="5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before="0" w:line="171" w:lineRule="exact"/>
        <w:ind w:left="238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position w:val="-3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35890" cy="104775"/>
            <wp:effectExtent l="0" t="0" r="0" b="0"/>
            <wp:docPr id="341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image101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ascii="Times New Roman"/>
          <w:color w:val="000000" w:themeColor="text1"/>
          <w:spacing w:val="-18"/>
          <w:sz w:val="20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array([&lt;AxesSubplot:&gt;, &lt;AxesSubplot:&gt;, &lt;AxesSubplot:&gt;, &lt;AxesSubplot:&gt;,</w:t>
      </w:r>
    </w:p>
    <w:p>
      <w:pPr>
        <w:spacing w:before="0" w:line="163" w:lineRule="exact"/>
        <w:ind w:left="1123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796925</wp:posOffset>
            </wp:positionH>
            <wp:positionV relativeFrom="paragraph">
              <wp:posOffset>144145</wp:posOffset>
            </wp:positionV>
            <wp:extent cx="3701415" cy="4282440"/>
            <wp:effectExtent l="0" t="0" r="0" b="0"/>
            <wp:wrapTopAndBottom/>
            <wp:docPr id="343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image102.png"/>
                    <pic:cNvPicPr>
                      <a:picLocks noChangeAspect="1"/>
                    </pic:cNvPicPr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1414" cy="4282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&lt;AxesSubplot:&gt;], dtype=object)</w:t>
      </w:r>
    </w:p>
    <w:p>
      <w:pPr>
        <w:pStyle w:val="12"/>
        <w:spacing w:before="4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</w:p>
    <w:p>
      <w:pPr>
        <w:pStyle w:val="8"/>
        <w:spacing w:before="97" w:line="319" w:lineRule="auto"/>
        <w:ind w:left="214" w:right="245"/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Resampling:</w:t>
      </w:r>
      <w:r>
        <w:rPr>
          <w:rFonts w:asci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Resampling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is</w:t>
      </w:r>
      <w:r>
        <w:rPr>
          <w:rFonts w:asci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a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methodology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of</w:t>
      </w:r>
      <w:r>
        <w:rPr>
          <w:rFonts w:asci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economically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using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a</w:t>
      </w:r>
      <w:r>
        <w:rPr>
          <w:rFonts w:asci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data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sample</w:t>
      </w:r>
      <w:r>
        <w:rPr>
          <w:rFonts w:asci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to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improve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accuracy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and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quantify</w:t>
      </w:r>
      <w:r>
        <w:rPr>
          <w:rFonts w:asci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uncertainty</w:t>
      </w:r>
      <w:r>
        <w:rPr>
          <w:rFonts w:asci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of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a</w:t>
      </w:r>
      <w:r>
        <w:rPr>
          <w:rFonts w:ascii="Roboto"/>
          <w:color w:val="000000" w:themeColor="text1"/>
          <w:spacing w:val="-3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population parameter. Resampling for months or weeks and making bar plots is another very simple and widely used method of finding</w:t>
      </w:r>
      <w:r>
        <w:rPr>
          <w:rFonts w:ascii="Roboto"/>
          <w:color w:val="000000" w:themeColor="text1"/>
          <w:spacing w:val="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seasonality.</w:t>
      </w:r>
      <w:r>
        <w:rPr>
          <w:rFonts w:ascii="Roboto"/>
          <w:color w:val="000000" w:themeColor="text1"/>
          <w:spacing w:val="-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Here</w:t>
      </w:r>
      <w:r>
        <w:rPr>
          <w:rFonts w:ascii="Roboto"/>
          <w:color w:val="000000" w:themeColor="text1"/>
          <w:spacing w:val="-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we</w:t>
      </w:r>
      <w:r>
        <w:rPr>
          <w:rFonts w:ascii="Roboto"/>
          <w:color w:val="000000" w:themeColor="text1"/>
          <w:spacing w:val="-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are</w:t>
      </w:r>
      <w:r>
        <w:rPr>
          <w:rFonts w:ascii="Roboto"/>
          <w:color w:val="000000" w:themeColor="text1"/>
          <w:spacing w:val="-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going</w:t>
      </w:r>
      <w:r>
        <w:rPr>
          <w:rFonts w:ascii="Roboto"/>
          <w:color w:val="000000" w:themeColor="text1"/>
          <w:spacing w:val="-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to</w:t>
      </w:r>
      <w:r>
        <w:rPr>
          <w:rFonts w:ascii="Roboto"/>
          <w:color w:val="000000" w:themeColor="text1"/>
          <w:spacing w:val="-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make</w:t>
      </w:r>
      <w:r>
        <w:rPr>
          <w:rFonts w:ascii="Roboto"/>
          <w:color w:val="000000" w:themeColor="text1"/>
          <w:spacing w:val="-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a</w:t>
      </w:r>
      <w:r>
        <w:rPr>
          <w:rFonts w:ascii="Roboto"/>
          <w:color w:val="000000" w:themeColor="text1"/>
          <w:spacing w:val="-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bar</w:t>
      </w:r>
      <w:r>
        <w:rPr>
          <w:rFonts w:ascii="Roboto"/>
          <w:color w:val="000000" w:themeColor="text1"/>
          <w:spacing w:val="-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plot</w:t>
      </w:r>
      <w:r>
        <w:rPr>
          <w:rFonts w:ascii="Roboto"/>
          <w:color w:val="000000" w:themeColor="text1"/>
          <w:spacing w:val="-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of</w:t>
      </w:r>
      <w:r>
        <w:rPr>
          <w:rFonts w:ascii="Roboto"/>
          <w:color w:val="000000" w:themeColor="text1"/>
          <w:spacing w:val="-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month</w:t>
      </w:r>
      <w:r>
        <w:rPr>
          <w:rFonts w:ascii="Roboto"/>
          <w:color w:val="000000" w:themeColor="text1"/>
          <w:spacing w:val="-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data</w:t>
      </w:r>
      <w:r>
        <w:rPr>
          <w:rFonts w:ascii="Roboto"/>
          <w:color w:val="000000" w:themeColor="text1"/>
          <w:spacing w:val="-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for</w:t>
      </w:r>
      <w:r>
        <w:rPr>
          <w:rFonts w:ascii="Roboto"/>
          <w:color w:val="000000" w:themeColor="text1"/>
          <w:spacing w:val="-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2016</w:t>
      </w:r>
      <w:r>
        <w:rPr>
          <w:rFonts w:ascii="Roboto"/>
          <w:color w:val="000000" w:themeColor="text1"/>
          <w:spacing w:val="-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and</w:t>
      </w:r>
      <w:r>
        <w:rPr>
          <w:rFonts w:ascii="Roboto"/>
          <w:color w:val="000000" w:themeColor="text1"/>
          <w:spacing w:val="-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2017.</w:t>
      </w:r>
    </w:p>
    <w:p>
      <w:pPr>
        <w:spacing w:before="84"/>
        <w:ind w:left="214" w:right="0" w:firstLine="0"/>
        <w:jc w:val="left"/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Example</w:t>
      </w:r>
      <w:r>
        <w:rPr>
          <w:rFonts w:ascii="Roboto"/>
          <w:color w:val="000000" w:themeColor="text1"/>
          <w:spacing w:val="-3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3:</w:t>
      </w:r>
    </w:p>
    <w:p>
      <w:pPr>
        <w:pStyle w:val="12"/>
        <w:rPr>
          <w:rFonts w:ascii="Roboto"/>
          <w:color w:val="000000" w:themeColor="text1"/>
          <w:sz w:val="18"/>
          <w14:textFill>
            <w14:solidFill>
              <w14:schemeClr w14:val="tx1"/>
            </w14:solidFill>
          </w14:textFill>
        </w:rPr>
      </w:pPr>
    </w:p>
    <w:p>
      <w:pPr>
        <w:pStyle w:val="8"/>
        <w:spacing w:before="142" w:line="324" w:lineRule="auto"/>
        <w:ind w:left="214" w:right="245"/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Differencing:</w:t>
      </w:r>
      <w:r>
        <w:rPr>
          <w:rFonts w:ascii="Roboto" w:hAns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Differencing</w:t>
      </w:r>
      <w:r>
        <w:rPr>
          <w:rFonts w:ascii="Roboto" w:hAnsi="Roboto"/>
          <w:color w:val="000000" w:themeColor="text1"/>
          <w:spacing w:val="-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is</w:t>
      </w:r>
      <w:r>
        <w:rPr>
          <w:rFonts w:ascii="Roboto" w:hAns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used</w:t>
      </w:r>
      <w:r>
        <w:rPr>
          <w:rFonts w:ascii="Roboto" w:hAnsi="Roboto"/>
          <w:color w:val="000000" w:themeColor="text1"/>
          <w:spacing w:val="-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to</w:t>
      </w:r>
      <w:r>
        <w:rPr>
          <w:rFonts w:ascii="Roboto" w:hAns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make</w:t>
      </w:r>
      <w:r>
        <w:rPr>
          <w:rFonts w:ascii="Roboto" w:hAnsi="Roboto"/>
          <w:color w:val="000000" w:themeColor="text1"/>
          <w:spacing w:val="-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the</w:t>
      </w:r>
      <w:r>
        <w:rPr>
          <w:rFonts w:ascii="Roboto" w:hAnsi="Roboto"/>
          <w:color w:val="000000" w:themeColor="text1"/>
          <w:spacing w:val="-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difference</w:t>
      </w:r>
      <w:r>
        <w:rPr>
          <w:rFonts w:ascii="Roboto" w:hAns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in</w:t>
      </w:r>
      <w:r>
        <w:rPr>
          <w:rFonts w:ascii="Roboto" w:hAnsi="Roboto"/>
          <w:color w:val="000000" w:themeColor="text1"/>
          <w:spacing w:val="-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values</w:t>
      </w:r>
      <w:r>
        <w:rPr>
          <w:rFonts w:ascii="Roboto" w:hAns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of</w:t>
      </w:r>
      <w:r>
        <w:rPr>
          <w:rFonts w:ascii="Roboto" w:hAnsi="Roboto"/>
          <w:color w:val="000000" w:themeColor="text1"/>
          <w:spacing w:val="-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a</w:t>
      </w:r>
      <w:r>
        <w:rPr>
          <w:rFonts w:ascii="Roboto" w:hAns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specified</w:t>
      </w:r>
      <w:r>
        <w:rPr>
          <w:rFonts w:ascii="Roboto" w:hAnsi="Roboto"/>
          <w:color w:val="000000" w:themeColor="text1"/>
          <w:spacing w:val="-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interval.</w:t>
      </w:r>
      <w:r>
        <w:rPr>
          <w:rFonts w:ascii="Roboto" w:hAnsi="Roboto"/>
          <w:color w:val="000000" w:themeColor="text1"/>
          <w:spacing w:val="-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By</w:t>
      </w:r>
      <w:r>
        <w:rPr>
          <w:rFonts w:ascii="Roboto" w:hAns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default,</w:t>
      </w:r>
      <w:r>
        <w:rPr>
          <w:rFonts w:ascii="Roboto" w:hAnsi="Roboto"/>
          <w:color w:val="000000" w:themeColor="text1"/>
          <w:spacing w:val="-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it’s</w:t>
      </w:r>
      <w:r>
        <w:rPr>
          <w:rFonts w:ascii="Roboto" w:hAns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one,</w:t>
      </w:r>
      <w:r>
        <w:rPr>
          <w:rFonts w:ascii="Roboto" w:hAnsi="Roboto"/>
          <w:color w:val="000000" w:themeColor="text1"/>
          <w:spacing w:val="-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we</w:t>
      </w:r>
      <w:r>
        <w:rPr>
          <w:rFonts w:ascii="Roboto" w:hAns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can</w:t>
      </w:r>
      <w:r>
        <w:rPr>
          <w:rFonts w:ascii="Roboto" w:hAnsi="Roboto"/>
          <w:color w:val="000000" w:themeColor="text1"/>
          <w:spacing w:val="-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specify</w:t>
      </w:r>
      <w:r>
        <w:rPr>
          <w:rFonts w:ascii="Roboto" w:hAnsi="Roboto"/>
          <w:color w:val="000000" w:themeColor="text1"/>
          <w:spacing w:val="-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different</w:t>
      </w:r>
      <w:r>
        <w:rPr>
          <w:rFonts w:ascii="Roboto" w:hAns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values</w:t>
      </w:r>
      <w:r>
        <w:rPr>
          <w:rFonts w:ascii="Roboto" w:hAnsi="Roboto"/>
          <w:color w:val="000000" w:themeColor="text1"/>
          <w:spacing w:val="-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for</w:t>
      </w:r>
      <w:r>
        <w:rPr>
          <w:rFonts w:ascii="Roboto" w:hAnsi="Roboto"/>
          <w:color w:val="000000" w:themeColor="text1"/>
          <w:spacing w:val="-3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plots.</w:t>
      </w:r>
      <w:r>
        <w:rPr>
          <w:rFonts w:ascii="Roboto" w:hAnsi="Roboto"/>
          <w:color w:val="000000" w:themeColor="text1"/>
          <w:spacing w:val="-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It</w:t>
      </w:r>
      <w:r>
        <w:rPr>
          <w:rFonts w:ascii="Roboto" w:hAnsi="Roboto"/>
          <w:color w:val="000000" w:themeColor="text1"/>
          <w:spacing w:val="-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is</w:t>
      </w:r>
      <w:r>
        <w:rPr>
          <w:rFonts w:ascii="Roboto" w:hAnsi="Roboto"/>
          <w:color w:val="000000" w:themeColor="text1"/>
          <w:spacing w:val="-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the</w:t>
      </w:r>
      <w:r>
        <w:rPr>
          <w:rFonts w:ascii="Roboto" w:hAnsi="Roboto"/>
          <w:color w:val="000000" w:themeColor="text1"/>
          <w:spacing w:val="-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most</w:t>
      </w:r>
      <w:r>
        <w:rPr>
          <w:rFonts w:ascii="Roboto" w:hAnsi="Roboto"/>
          <w:color w:val="000000" w:themeColor="text1"/>
          <w:spacing w:val="-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popular</w:t>
      </w:r>
      <w:r>
        <w:rPr>
          <w:rFonts w:ascii="Roboto" w:hAnsi="Roboto"/>
          <w:color w:val="000000" w:themeColor="text1"/>
          <w:spacing w:val="-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method</w:t>
      </w:r>
      <w:r>
        <w:rPr>
          <w:rFonts w:ascii="Roboto" w:hAnsi="Roboto"/>
          <w:color w:val="000000" w:themeColor="text1"/>
          <w:spacing w:val="-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to</w:t>
      </w:r>
      <w:r>
        <w:rPr>
          <w:rFonts w:ascii="Roboto" w:hAnsi="Roboto"/>
          <w:color w:val="000000" w:themeColor="text1"/>
          <w:spacing w:val="-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remove</w:t>
      </w:r>
      <w:r>
        <w:rPr>
          <w:rFonts w:ascii="Roboto" w:hAnsi="Roboto"/>
          <w:color w:val="000000" w:themeColor="text1"/>
          <w:spacing w:val="-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trends</w:t>
      </w:r>
      <w:r>
        <w:rPr>
          <w:rFonts w:ascii="Roboto" w:hAnsi="Roboto"/>
          <w:color w:val="000000" w:themeColor="text1"/>
          <w:spacing w:val="-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in</w:t>
      </w:r>
      <w:r>
        <w:rPr>
          <w:rFonts w:ascii="Roboto" w:hAnsi="Roboto"/>
          <w:color w:val="000000" w:themeColor="text1"/>
          <w:spacing w:val="-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the</w:t>
      </w:r>
      <w:r>
        <w:rPr>
          <w:rFonts w:ascii="Roboto" w:hAnsi="Roboto"/>
          <w:color w:val="000000" w:themeColor="text1"/>
          <w:spacing w:val="-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data.</w:t>
      </w:r>
    </w:p>
    <w:p>
      <w:pPr>
        <w:pStyle w:val="12"/>
        <w:spacing w:before="10"/>
        <w:rPr>
          <w:rFonts w:ascii="Roboto"/>
          <w:color w:val="000000" w:themeColor="text1"/>
          <w:sz w:val="18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78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df.Low.diff(2).plot(figsize=(10, 6))</w:t>
      </w:r>
    </w:p>
    <w:p>
      <w:pPr>
        <w:pStyle w:val="12"/>
        <w:spacing w:before="11"/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</w:pPr>
    </w:p>
    <w:p>
      <w:pPr>
        <w:spacing w:before="0"/>
        <w:ind w:left="238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796925</wp:posOffset>
            </wp:positionH>
            <wp:positionV relativeFrom="paragraph">
              <wp:posOffset>144780</wp:posOffset>
            </wp:positionV>
            <wp:extent cx="3714115" cy="2188845"/>
            <wp:effectExtent l="0" t="0" r="0" b="0"/>
            <wp:wrapTopAndBottom/>
            <wp:docPr id="345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image103.png"/>
                    <pic:cNvPicPr>
                      <a:picLocks noChangeAspect="1"/>
                    </pic:cNvPicPr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178" cy="218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position w:val="-3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35890" cy="104775"/>
            <wp:effectExtent l="0" t="0" r="0" b="0"/>
            <wp:docPr id="347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image101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ascii="Times New Roman"/>
          <w:color w:val="000000" w:themeColor="text1"/>
          <w:spacing w:val="-18"/>
          <w:sz w:val="20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&lt;AxesSubplot:&gt;</w:t>
      </w:r>
    </w:p>
    <w:p>
      <w:pPr>
        <w:pStyle w:val="12"/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1"/>
        <w:rPr>
          <w:color w:val="000000" w:themeColor="text1"/>
          <w:sz w:val="15"/>
          <w14:textFill>
            <w14:solidFill>
              <w14:schemeClr w14:val="tx1"/>
            </w14:solidFill>
          </w14:textFill>
        </w:rPr>
      </w:pPr>
    </w:p>
    <w:p>
      <w:pPr>
        <w:pStyle w:val="12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df.High.diff(2).plot(figsize=(10, 6))</w:t>
      </w:r>
    </w:p>
    <w:p>
      <w:pPr>
        <w:spacing w:after="0"/>
        <w:rPr>
          <w:color w:val="000000" w:themeColor="text1"/>
          <w14:textFill>
            <w14:solidFill>
              <w14:schemeClr w14:val="tx1"/>
            </w14:solidFill>
          </w14:textFill>
        </w:rPr>
        <w:sectPr>
          <w:pgSz w:w="11900" w:h="16840"/>
          <w:pgMar w:top="460" w:right="460" w:bottom="600" w:left="600" w:header="269" w:footer="413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</w:sectPr>
      </w:pPr>
    </w:p>
    <w:p>
      <w:pPr>
        <w:pStyle w:val="12"/>
        <w:spacing w:before="5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before="0"/>
        <w:ind w:left="584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pict>
          <v:group id="_x0000_s1136" o:spid="_x0000_s1136" o:spt="203" style="position:absolute;left:0pt;margin-left:36.75pt;margin-top:11.4pt;height:207pt;width:528pt;mso-position-horizontal-relative:page;mso-wrap-distance-bottom:0pt;mso-wrap-distance-top:0pt;z-index:-251510784;mso-width-relative:page;mso-height-relative:page;" coordorigin="735,229" coordsize="10560,4140">
            <o:lock v:ext="edit"/>
            <v:shape id="_x0000_s1137" o:spid="_x0000_s1137" o:spt="75" type="#_x0000_t75" style="position:absolute;left:1255;top:228;height:3430;width:5820;" filled="f" stroked="f" coordsize="21600,21600">
              <v:path/>
              <v:fill on="f" focussize="0,0"/>
              <v:stroke on="f"/>
              <v:imagedata r:id="rId171" o:title=""/>
              <o:lock v:ext="edit" aspectratio="t"/>
            </v:shape>
            <v:rect id="_x0000_s1138" o:spid="_x0000_s1138" o:spt="1" style="position:absolute;left:735;top:2748;height:1620;width:10560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39" o:spid="_x0000_s1139" o:spt="202" type="#_x0000_t202" style="position:absolute;left:735;top:228;height:4140;width:1056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0" w:lineRule="auto"/>
                      <w:rPr>
                        <w:sz w:val="18"/>
                      </w:rPr>
                    </w:pPr>
                  </w:p>
                  <w:p>
                    <w:pPr>
                      <w:spacing w:before="0" w:line="240" w:lineRule="auto"/>
                      <w:rPr>
                        <w:sz w:val="18"/>
                      </w:rPr>
                    </w:pPr>
                  </w:p>
                  <w:p>
                    <w:pPr>
                      <w:spacing w:before="0" w:line="240" w:lineRule="auto"/>
                      <w:rPr>
                        <w:sz w:val="18"/>
                      </w:rPr>
                    </w:pPr>
                  </w:p>
                  <w:p>
                    <w:pPr>
                      <w:spacing w:before="0" w:line="240" w:lineRule="auto"/>
                      <w:rPr>
                        <w:sz w:val="18"/>
                      </w:rPr>
                    </w:pPr>
                  </w:p>
                  <w:p>
                    <w:pPr>
                      <w:spacing w:before="0" w:line="240" w:lineRule="auto"/>
                      <w:rPr>
                        <w:sz w:val="18"/>
                      </w:rPr>
                    </w:pPr>
                  </w:p>
                  <w:p>
                    <w:pPr>
                      <w:spacing w:before="0" w:line="240" w:lineRule="auto"/>
                      <w:rPr>
                        <w:sz w:val="18"/>
                      </w:rPr>
                    </w:pPr>
                  </w:p>
                  <w:p>
                    <w:pPr>
                      <w:spacing w:before="0" w:line="240" w:lineRule="auto"/>
                      <w:rPr>
                        <w:sz w:val="18"/>
                      </w:rPr>
                    </w:pPr>
                  </w:p>
                  <w:p>
                    <w:pPr>
                      <w:spacing w:before="0" w:line="240" w:lineRule="auto"/>
                      <w:rPr>
                        <w:sz w:val="18"/>
                      </w:rPr>
                    </w:pPr>
                  </w:p>
                  <w:p>
                    <w:pPr>
                      <w:spacing w:before="0" w:line="240" w:lineRule="auto"/>
                      <w:rPr>
                        <w:sz w:val="18"/>
                      </w:rPr>
                    </w:pPr>
                  </w:p>
                  <w:p>
                    <w:pPr>
                      <w:spacing w:before="0" w:line="240" w:lineRule="auto"/>
                      <w:rPr>
                        <w:sz w:val="18"/>
                      </w:rPr>
                    </w:pPr>
                  </w:p>
                  <w:p>
                    <w:pPr>
                      <w:spacing w:before="0" w:line="240" w:lineRule="auto"/>
                      <w:rPr>
                        <w:sz w:val="18"/>
                      </w:rPr>
                    </w:pPr>
                  </w:p>
                  <w:p>
                    <w:pPr>
                      <w:spacing w:before="5" w:line="240" w:lineRule="auto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80" w:right="0" w:firstLine="0"/>
                      <w:jc w:val="left"/>
                      <w:rPr>
                        <w:rFonts w:ascii="Roboto"/>
                        <w:b/>
                        <w:sz w:val="16"/>
                      </w:rPr>
                    </w:pPr>
                    <w:r>
                      <w:rPr>
                        <w:rFonts w:ascii="Roboto"/>
                        <w:b/>
                        <w:color w:val="818181"/>
                        <w:sz w:val="16"/>
                      </w:rPr>
                      <w:t>Plotting</w:t>
                    </w:r>
                    <w:r>
                      <w:rPr>
                        <w:rFonts w:ascii="Roboto"/>
                        <w:b/>
                        <w:color w:val="818181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Roboto"/>
                        <w:b/>
                        <w:color w:val="818181"/>
                        <w:sz w:val="16"/>
                      </w:rPr>
                      <w:t>the Changes</w:t>
                    </w:r>
                    <w:r>
                      <w:rPr>
                        <w:rFonts w:ascii="Roboto"/>
                        <w:b/>
                        <w:color w:val="818181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Roboto"/>
                        <w:b/>
                        <w:color w:val="818181"/>
                        <w:sz w:val="16"/>
                      </w:rPr>
                      <w:t>in Data</w:t>
                    </w:r>
                  </w:p>
                  <w:p>
                    <w:pPr>
                      <w:spacing w:before="138"/>
                      <w:ind w:left="80" w:right="0" w:firstLine="0"/>
                      <w:jc w:val="left"/>
                      <w:rPr>
                        <w:rFonts w:ascii="Roboto"/>
                        <w:sz w:val="16"/>
                      </w:rPr>
                    </w:pPr>
                    <w:r>
                      <w:rPr>
                        <w:rFonts w:ascii="Roboto"/>
                        <w:color w:val="818181"/>
                        <w:sz w:val="16"/>
                      </w:rPr>
                      <w:t>We</w:t>
                    </w:r>
                    <w:r>
                      <w:rPr>
                        <w:rFonts w:ascii="Roboto"/>
                        <w:color w:val="818181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Roboto"/>
                        <w:color w:val="818181"/>
                        <w:sz w:val="16"/>
                      </w:rPr>
                      <w:t>can</w:t>
                    </w:r>
                    <w:r>
                      <w:rPr>
                        <w:rFonts w:ascii="Roboto"/>
                        <w:color w:val="818181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Roboto"/>
                        <w:color w:val="818181"/>
                        <w:sz w:val="16"/>
                      </w:rPr>
                      <w:t>also</w:t>
                    </w:r>
                    <w:r>
                      <w:rPr>
                        <w:rFonts w:ascii="Roboto"/>
                        <w:color w:val="818181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Roboto"/>
                        <w:color w:val="818181"/>
                        <w:sz w:val="16"/>
                      </w:rPr>
                      <w:t>plot</w:t>
                    </w:r>
                    <w:r>
                      <w:rPr>
                        <w:rFonts w:ascii="Roboto"/>
                        <w:color w:val="818181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Roboto"/>
                        <w:color w:val="818181"/>
                        <w:sz w:val="16"/>
                      </w:rPr>
                      <w:t>the</w:t>
                    </w:r>
                    <w:r>
                      <w:rPr>
                        <w:rFonts w:ascii="Roboto"/>
                        <w:color w:val="818181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Roboto"/>
                        <w:color w:val="818181"/>
                        <w:sz w:val="16"/>
                      </w:rPr>
                      <w:t>changes</w:t>
                    </w:r>
                    <w:r>
                      <w:rPr>
                        <w:rFonts w:ascii="Roboto"/>
                        <w:color w:val="818181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Roboto"/>
                        <w:color w:val="818181"/>
                        <w:sz w:val="16"/>
                      </w:rPr>
                      <w:t>that</w:t>
                    </w:r>
                    <w:r>
                      <w:rPr>
                        <w:rFonts w:ascii="Roboto"/>
                        <w:color w:val="818181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Roboto"/>
                        <w:color w:val="818181"/>
                        <w:sz w:val="16"/>
                      </w:rPr>
                      <w:t>occurred</w:t>
                    </w:r>
                    <w:r>
                      <w:rPr>
                        <w:rFonts w:ascii="Roboto"/>
                        <w:color w:val="818181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Roboto"/>
                        <w:color w:val="818181"/>
                        <w:sz w:val="16"/>
                      </w:rPr>
                      <w:t>in</w:t>
                    </w:r>
                    <w:r>
                      <w:rPr>
                        <w:rFonts w:ascii="Roboto"/>
                        <w:color w:val="818181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Roboto"/>
                        <w:color w:val="818181"/>
                        <w:sz w:val="16"/>
                      </w:rPr>
                      <w:t>data</w:t>
                    </w:r>
                    <w:r>
                      <w:rPr>
                        <w:rFonts w:ascii="Roboto"/>
                        <w:color w:val="818181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Roboto"/>
                        <w:color w:val="818181"/>
                        <w:sz w:val="16"/>
                      </w:rPr>
                      <w:t>over</w:t>
                    </w:r>
                    <w:r>
                      <w:rPr>
                        <w:rFonts w:ascii="Roboto"/>
                        <w:color w:val="818181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Roboto"/>
                        <w:color w:val="818181"/>
                        <w:sz w:val="16"/>
                      </w:rPr>
                      <w:t>time.</w:t>
                    </w:r>
                    <w:r>
                      <w:rPr>
                        <w:rFonts w:ascii="Roboto"/>
                        <w:color w:val="818181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Roboto"/>
                        <w:color w:val="818181"/>
                        <w:sz w:val="16"/>
                      </w:rPr>
                      <w:t>There</w:t>
                    </w:r>
                    <w:r>
                      <w:rPr>
                        <w:rFonts w:ascii="Roboto"/>
                        <w:color w:val="818181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Roboto"/>
                        <w:color w:val="818181"/>
                        <w:sz w:val="16"/>
                      </w:rPr>
                      <w:t>are</w:t>
                    </w:r>
                    <w:r>
                      <w:rPr>
                        <w:rFonts w:ascii="Roboto"/>
                        <w:color w:val="818181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Roboto"/>
                        <w:color w:val="818181"/>
                        <w:sz w:val="16"/>
                      </w:rPr>
                      <w:t>a</w:t>
                    </w:r>
                    <w:r>
                      <w:rPr>
                        <w:rFonts w:ascii="Roboto"/>
                        <w:color w:val="818181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Roboto"/>
                        <w:color w:val="818181"/>
                        <w:sz w:val="16"/>
                      </w:rPr>
                      <w:t>few</w:t>
                    </w:r>
                    <w:r>
                      <w:rPr>
                        <w:rFonts w:ascii="Roboto"/>
                        <w:color w:val="818181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Roboto"/>
                        <w:color w:val="818181"/>
                        <w:sz w:val="16"/>
                      </w:rPr>
                      <w:t>ways</w:t>
                    </w:r>
                    <w:r>
                      <w:rPr>
                        <w:rFonts w:ascii="Roboto"/>
                        <w:color w:val="818181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Roboto"/>
                        <w:color w:val="818181"/>
                        <w:sz w:val="16"/>
                      </w:rPr>
                      <w:t>to</w:t>
                    </w:r>
                    <w:r>
                      <w:rPr>
                        <w:rFonts w:ascii="Roboto"/>
                        <w:color w:val="818181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Roboto"/>
                        <w:color w:val="818181"/>
                        <w:sz w:val="16"/>
                      </w:rPr>
                      <w:t>plot</w:t>
                    </w:r>
                    <w:r>
                      <w:rPr>
                        <w:rFonts w:ascii="Roboto"/>
                        <w:color w:val="818181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Roboto"/>
                        <w:color w:val="818181"/>
                        <w:sz w:val="16"/>
                      </w:rPr>
                      <w:t>changes</w:t>
                    </w:r>
                    <w:r>
                      <w:rPr>
                        <w:rFonts w:ascii="Roboto"/>
                        <w:color w:val="818181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Roboto"/>
                        <w:color w:val="818181"/>
                        <w:sz w:val="16"/>
                      </w:rPr>
                      <w:t>in</w:t>
                    </w:r>
                    <w:r>
                      <w:rPr>
                        <w:rFonts w:ascii="Roboto"/>
                        <w:color w:val="818181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Roboto"/>
                        <w:color w:val="818181"/>
                        <w:sz w:val="16"/>
                      </w:rPr>
                      <w:t>data.</w:t>
                    </w:r>
                  </w:p>
                  <w:p>
                    <w:pPr>
                      <w:spacing w:before="148" w:line="319" w:lineRule="auto"/>
                      <w:ind w:left="80" w:right="321" w:firstLine="0"/>
                      <w:jc w:val="both"/>
                      <w:rPr>
                        <w:rFonts w:ascii="Roboto" w:hAnsi="Roboto"/>
                        <w:sz w:val="16"/>
                      </w:rPr>
                    </w:pPr>
                    <w:r>
                      <w:rPr>
                        <w:rFonts w:ascii="Roboto" w:hAnsi="Roboto"/>
                        <w:color w:val="818181"/>
                        <w:sz w:val="16"/>
                      </w:rPr>
                      <w:t>Shift:</w:t>
                    </w:r>
                    <w:r>
                      <w:rPr>
                        <w:rFonts w:ascii="Roboto" w:hAnsi="Roboto"/>
                        <w:color w:val="818181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818181"/>
                        <w:sz w:val="16"/>
                      </w:rPr>
                      <w:t>The</w:t>
                    </w:r>
                    <w:r>
                      <w:rPr>
                        <w:rFonts w:ascii="Roboto" w:hAnsi="Roboto"/>
                        <w:color w:val="818181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818181"/>
                        <w:sz w:val="16"/>
                      </w:rPr>
                      <w:t>shift</w:t>
                    </w:r>
                    <w:r>
                      <w:rPr>
                        <w:rFonts w:ascii="Roboto" w:hAnsi="Roboto"/>
                        <w:color w:val="818181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818181"/>
                        <w:sz w:val="16"/>
                      </w:rPr>
                      <w:t>function</w:t>
                    </w:r>
                    <w:r>
                      <w:rPr>
                        <w:rFonts w:ascii="Roboto" w:hAnsi="Roboto"/>
                        <w:color w:val="818181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818181"/>
                        <w:sz w:val="16"/>
                      </w:rPr>
                      <w:t>can</w:t>
                    </w:r>
                    <w:r>
                      <w:rPr>
                        <w:rFonts w:ascii="Roboto" w:hAnsi="Roboto"/>
                        <w:color w:val="818181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818181"/>
                        <w:sz w:val="16"/>
                      </w:rPr>
                      <w:t>be</w:t>
                    </w:r>
                    <w:r>
                      <w:rPr>
                        <w:rFonts w:ascii="Roboto" w:hAnsi="Roboto"/>
                        <w:color w:val="818181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818181"/>
                        <w:sz w:val="16"/>
                      </w:rPr>
                      <w:t>used</w:t>
                    </w:r>
                    <w:r>
                      <w:rPr>
                        <w:rFonts w:ascii="Roboto" w:hAnsi="Roboto"/>
                        <w:color w:val="818181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818181"/>
                        <w:sz w:val="16"/>
                      </w:rPr>
                      <w:t>to</w:t>
                    </w:r>
                    <w:r>
                      <w:rPr>
                        <w:rFonts w:ascii="Roboto" w:hAnsi="Roboto"/>
                        <w:color w:val="818181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818181"/>
                        <w:sz w:val="16"/>
                      </w:rPr>
                      <w:t>shift</w:t>
                    </w:r>
                    <w:r>
                      <w:rPr>
                        <w:rFonts w:ascii="Roboto" w:hAnsi="Roboto"/>
                        <w:color w:val="818181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818181"/>
                        <w:sz w:val="16"/>
                      </w:rPr>
                      <w:t>the</w:t>
                    </w:r>
                    <w:r>
                      <w:rPr>
                        <w:rFonts w:ascii="Roboto" w:hAnsi="Roboto"/>
                        <w:color w:val="818181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818181"/>
                        <w:sz w:val="16"/>
                      </w:rPr>
                      <w:t>data</w:t>
                    </w:r>
                    <w:r>
                      <w:rPr>
                        <w:rFonts w:ascii="Roboto" w:hAnsi="Roboto"/>
                        <w:color w:val="818181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818181"/>
                        <w:sz w:val="16"/>
                      </w:rPr>
                      <w:t>before</w:t>
                    </w:r>
                    <w:r>
                      <w:rPr>
                        <w:rFonts w:ascii="Roboto" w:hAnsi="Roboto"/>
                        <w:color w:val="818181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818181"/>
                        <w:sz w:val="16"/>
                      </w:rPr>
                      <w:t>or</w:t>
                    </w:r>
                    <w:r>
                      <w:rPr>
                        <w:rFonts w:ascii="Roboto" w:hAnsi="Roboto"/>
                        <w:color w:val="818181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818181"/>
                        <w:sz w:val="16"/>
                      </w:rPr>
                      <w:t>after</w:t>
                    </w:r>
                    <w:r>
                      <w:rPr>
                        <w:rFonts w:ascii="Roboto" w:hAnsi="Roboto"/>
                        <w:color w:val="818181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818181"/>
                        <w:sz w:val="16"/>
                      </w:rPr>
                      <w:t>the</w:t>
                    </w:r>
                    <w:r>
                      <w:rPr>
                        <w:rFonts w:ascii="Roboto" w:hAnsi="Roboto"/>
                        <w:color w:val="818181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818181"/>
                        <w:sz w:val="16"/>
                      </w:rPr>
                      <w:t>specified</w:t>
                    </w:r>
                    <w:r>
                      <w:rPr>
                        <w:rFonts w:ascii="Roboto" w:hAnsi="Roboto"/>
                        <w:color w:val="818181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818181"/>
                        <w:sz w:val="16"/>
                      </w:rPr>
                      <w:t>time</w:t>
                    </w:r>
                    <w:r>
                      <w:rPr>
                        <w:rFonts w:ascii="Roboto" w:hAnsi="Roboto"/>
                        <w:color w:val="818181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818181"/>
                        <w:sz w:val="16"/>
                      </w:rPr>
                      <w:t>interval.</w:t>
                    </w:r>
                    <w:r>
                      <w:rPr>
                        <w:rFonts w:ascii="Roboto" w:hAnsi="Roboto"/>
                        <w:color w:val="818181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818181"/>
                        <w:sz w:val="16"/>
                      </w:rPr>
                      <w:t>We</w:t>
                    </w:r>
                    <w:r>
                      <w:rPr>
                        <w:rFonts w:ascii="Roboto" w:hAnsi="Roboto"/>
                        <w:color w:val="818181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818181"/>
                        <w:sz w:val="16"/>
                      </w:rPr>
                      <w:t>can</w:t>
                    </w:r>
                    <w:r>
                      <w:rPr>
                        <w:rFonts w:ascii="Roboto" w:hAnsi="Roboto"/>
                        <w:color w:val="818181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818181"/>
                        <w:sz w:val="16"/>
                      </w:rPr>
                      <w:t>specify</w:t>
                    </w:r>
                    <w:r>
                      <w:rPr>
                        <w:rFonts w:ascii="Roboto" w:hAnsi="Roboto"/>
                        <w:color w:val="818181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818181"/>
                        <w:sz w:val="16"/>
                      </w:rPr>
                      <w:t>the</w:t>
                    </w:r>
                    <w:r>
                      <w:rPr>
                        <w:rFonts w:ascii="Roboto" w:hAnsi="Roboto"/>
                        <w:color w:val="818181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818181"/>
                        <w:sz w:val="16"/>
                      </w:rPr>
                      <w:t>time,</w:t>
                    </w:r>
                    <w:r>
                      <w:rPr>
                        <w:rFonts w:ascii="Roboto" w:hAnsi="Roboto"/>
                        <w:color w:val="818181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818181"/>
                        <w:sz w:val="16"/>
                      </w:rPr>
                      <w:t>and</w:t>
                    </w:r>
                    <w:r>
                      <w:rPr>
                        <w:rFonts w:ascii="Roboto" w:hAnsi="Roboto"/>
                        <w:color w:val="818181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818181"/>
                        <w:sz w:val="16"/>
                      </w:rPr>
                      <w:t>it</w:t>
                    </w:r>
                    <w:r>
                      <w:rPr>
                        <w:rFonts w:ascii="Roboto" w:hAnsi="Roboto"/>
                        <w:color w:val="818181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818181"/>
                        <w:sz w:val="16"/>
                      </w:rPr>
                      <w:t>will</w:t>
                    </w:r>
                    <w:r>
                      <w:rPr>
                        <w:rFonts w:ascii="Roboto" w:hAnsi="Roboto"/>
                        <w:color w:val="818181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818181"/>
                        <w:sz w:val="16"/>
                      </w:rPr>
                      <w:t>shift</w:t>
                    </w:r>
                    <w:r>
                      <w:rPr>
                        <w:rFonts w:ascii="Roboto" w:hAnsi="Roboto"/>
                        <w:color w:val="818181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818181"/>
                        <w:sz w:val="16"/>
                      </w:rPr>
                      <w:t>the</w:t>
                    </w:r>
                    <w:r>
                      <w:rPr>
                        <w:rFonts w:ascii="Roboto" w:hAnsi="Roboto"/>
                        <w:color w:val="818181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818181"/>
                        <w:sz w:val="16"/>
                      </w:rPr>
                      <w:t>data</w:t>
                    </w:r>
                    <w:r>
                      <w:rPr>
                        <w:rFonts w:ascii="Roboto" w:hAnsi="Roboto"/>
                        <w:color w:val="818181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818181"/>
                        <w:spacing w:val="-1"/>
                        <w:sz w:val="16"/>
                      </w:rPr>
                      <w:t>by</w:t>
                    </w:r>
                    <w:r>
                      <w:rPr>
                        <w:rFonts w:ascii="Roboto" w:hAnsi="Roboto"/>
                        <w:color w:val="818181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818181"/>
                        <w:spacing w:val="-1"/>
                        <w:sz w:val="16"/>
                      </w:rPr>
                      <w:t>one</w:t>
                    </w:r>
                    <w:r>
                      <w:rPr>
                        <w:rFonts w:ascii="Roboto" w:hAnsi="Roboto"/>
                        <w:color w:val="818181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818181"/>
                        <w:spacing w:val="-1"/>
                        <w:sz w:val="16"/>
                      </w:rPr>
                      <w:t>day</w:t>
                    </w:r>
                    <w:r>
                      <w:rPr>
                        <w:rFonts w:ascii="Roboto" w:hAnsi="Roboto"/>
                        <w:color w:val="818181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818181"/>
                        <w:spacing w:val="-1"/>
                        <w:sz w:val="16"/>
                      </w:rPr>
                      <w:t>by</w:t>
                    </w:r>
                    <w:r>
                      <w:rPr>
                        <w:rFonts w:ascii="Roboto" w:hAnsi="Roboto"/>
                        <w:color w:val="818181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818181"/>
                        <w:spacing w:val="-1"/>
                        <w:sz w:val="16"/>
                      </w:rPr>
                      <w:t>default.</w:t>
                    </w:r>
                    <w:r>
                      <w:rPr>
                        <w:rFonts w:ascii="Roboto" w:hAnsi="Roboto"/>
                        <w:color w:val="818181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818181"/>
                        <w:spacing w:val="-1"/>
                        <w:sz w:val="16"/>
                      </w:rPr>
                      <w:t>That</w:t>
                    </w:r>
                    <w:r>
                      <w:rPr>
                        <w:rFonts w:ascii="Roboto" w:hAnsi="Roboto"/>
                        <w:color w:val="818181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818181"/>
                        <w:spacing w:val="-1"/>
                        <w:sz w:val="16"/>
                      </w:rPr>
                      <w:t>means</w:t>
                    </w:r>
                    <w:r>
                      <w:rPr>
                        <w:rFonts w:ascii="Roboto" w:hAnsi="Roboto"/>
                        <w:color w:val="818181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818181"/>
                        <w:spacing w:val="-1"/>
                        <w:sz w:val="16"/>
                      </w:rPr>
                      <w:t>we</w:t>
                    </w:r>
                    <w:r>
                      <w:rPr>
                        <w:rFonts w:ascii="Roboto" w:hAnsi="Roboto"/>
                        <w:color w:val="818181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818181"/>
                        <w:spacing w:val="-1"/>
                        <w:sz w:val="16"/>
                      </w:rPr>
                      <w:t>will</w:t>
                    </w:r>
                    <w:r>
                      <w:rPr>
                        <w:rFonts w:ascii="Roboto" w:hAnsi="Roboto"/>
                        <w:color w:val="818181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818181"/>
                        <w:spacing w:val="-1"/>
                        <w:sz w:val="16"/>
                      </w:rPr>
                      <w:t>get</w:t>
                    </w:r>
                    <w:r>
                      <w:rPr>
                        <w:rFonts w:ascii="Roboto" w:hAnsi="Roboto"/>
                        <w:color w:val="818181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818181"/>
                        <w:spacing w:val="-1"/>
                        <w:sz w:val="16"/>
                      </w:rPr>
                      <w:t>the</w:t>
                    </w:r>
                    <w:r>
                      <w:rPr>
                        <w:rFonts w:ascii="Roboto" w:hAnsi="Roboto"/>
                        <w:color w:val="818181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818181"/>
                        <w:spacing w:val="-1"/>
                        <w:sz w:val="16"/>
                      </w:rPr>
                      <w:t>previous</w:t>
                    </w:r>
                    <w:r>
                      <w:rPr>
                        <w:rFonts w:ascii="Roboto" w:hAnsi="Roboto"/>
                        <w:color w:val="818181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818181"/>
                        <w:spacing w:val="-1"/>
                        <w:sz w:val="16"/>
                      </w:rPr>
                      <w:t>day’s</w:t>
                    </w:r>
                    <w:r>
                      <w:rPr>
                        <w:rFonts w:ascii="Roboto" w:hAnsi="Roboto"/>
                        <w:color w:val="818181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818181"/>
                        <w:sz w:val="16"/>
                      </w:rPr>
                      <w:t>data.</w:t>
                    </w:r>
                    <w:r>
                      <w:rPr>
                        <w:rFonts w:ascii="Roboto" w:hAnsi="Roboto"/>
                        <w:color w:val="818181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818181"/>
                        <w:sz w:val="16"/>
                      </w:rPr>
                      <w:t>It</w:t>
                    </w:r>
                    <w:r>
                      <w:rPr>
                        <w:rFonts w:ascii="Roboto" w:hAnsi="Roboto"/>
                        <w:color w:val="818181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818181"/>
                        <w:sz w:val="16"/>
                      </w:rPr>
                      <w:t>is</w:t>
                    </w:r>
                    <w:r>
                      <w:rPr>
                        <w:rFonts w:ascii="Roboto" w:hAnsi="Roboto"/>
                        <w:color w:val="818181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818181"/>
                        <w:sz w:val="16"/>
                      </w:rPr>
                      <w:t>helpful</w:t>
                    </w:r>
                    <w:r>
                      <w:rPr>
                        <w:rFonts w:ascii="Roboto" w:hAnsi="Roboto"/>
                        <w:color w:val="818181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818181"/>
                        <w:sz w:val="16"/>
                      </w:rPr>
                      <w:t>to</w:t>
                    </w:r>
                    <w:r>
                      <w:rPr>
                        <w:rFonts w:ascii="Roboto" w:hAnsi="Roboto"/>
                        <w:color w:val="818181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818181"/>
                        <w:sz w:val="16"/>
                      </w:rPr>
                      <w:t>see</w:t>
                    </w:r>
                    <w:r>
                      <w:rPr>
                        <w:rFonts w:ascii="Roboto" w:hAnsi="Roboto"/>
                        <w:color w:val="818181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818181"/>
                        <w:sz w:val="16"/>
                      </w:rPr>
                      <w:t>previous</w:t>
                    </w:r>
                    <w:r>
                      <w:rPr>
                        <w:rFonts w:ascii="Roboto" w:hAnsi="Roboto"/>
                        <w:color w:val="818181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818181"/>
                        <w:sz w:val="16"/>
                      </w:rPr>
                      <w:t>day</w:t>
                    </w:r>
                    <w:r>
                      <w:rPr>
                        <w:rFonts w:ascii="Roboto" w:hAnsi="Roboto"/>
                        <w:color w:val="818181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818181"/>
                        <w:sz w:val="16"/>
                      </w:rPr>
                      <w:t>data</w:t>
                    </w:r>
                    <w:r>
                      <w:rPr>
                        <w:rFonts w:ascii="Roboto" w:hAnsi="Roboto"/>
                        <w:color w:val="818181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818181"/>
                        <w:sz w:val="16"/>
                      </w:rPr>
                      <w:t>and</w:t>
                    </w:r>
                    <w:r>
                      <w:rPr>
                        <w:rFonts w:ascii="Roboto" w:hAnsi="Roboto"/>
                        <w:color w:val="818181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818181"/>
                        <w:sz w:val="16"/>
                      </w:rPr>
                      <w:t>today’s</w:t>
                    </w:r>
                    <w:r>
                      <w:rPr>
                        <w:rFonts w:ascii="Roboto" w:hAnsi="Roboto"/>
                        <w:color w:val="818181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818181"/>
                        <w:sz w:val="16"/>
                      </w:rPr>
                      <w:t>data</w:t>
                    </w:r>
                    <w:r>
                      <w:rPr>
                        <w:rFonts w:ascii="Roboto" w:hAnsi="Roboto"/>
                        <w:color w:val="818181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818181"/>
                        <w:sz w:val="16"/>
                      </w:rPr>
                      <w:t>simultaneously</w:t>
                    </w:r>
                    <w:r>
                      <w:rPr>
                        <w:rFonts w:ascii="Roboto" w:hAnsi="Roboto"/>
                        <w:color w:val="818181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818181"/>
                        <w:sz w:val="16"/>
                      </w:rPr>
                      <w:t>side</w:t>
                    </w:r>
                    <w:r>
                      <w:rPr>
                        <w:rFonts w:ascii="Roboto" w:hAnsi="Roboto"/>
                        <w:color w:val="818181"/>
                        <w:spacing w:val="-37"/>
                        <w:sz w:val="16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818181"/>
                        <w:sz w:val="16"/>
                      </w:rPr>
                      <w:t>by</w:t>
                    </w:r>
                    <w:r>
                      <w:rPr>
                        <w:rFonts w:ascii="Roboto" w:hAnsi="Roboto"/>
                        <w:color w:val="818181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818181"/>
                        <w:sz w:val="16"/>
                      </w:rPr>
                      <w:t>side.</w:t>
                    </w:r>
                  </w:p>
                </w:txbxContent>
              </v:textbox>
            </v:shape>
            <w10:wrap type="topAndBottom"/>
          </v:group>
        </w:pic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87936" behindDoc="0" locked="0" layoutInCell="1" allowOverlap="1">
            <wp:simplePos x="0" y="0"/>
            <wp:positionH relativeFrom="page">
              <wp:posOffset>532130</wp:posOffset>
            </wp:positionH>
            <wp:positionV relativeFrom="paragraph">
              <wp:posOffset>3810</wp:posOffset>
            </wp:positionV>
            <wp:extent cx="135890" cy="105410"/>
            <wp:effectExtent l="0" t="0" r="0" b="0"/>
            <wp:wrapNone/>
            <wp:docPr id="349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image101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&lt;AxesSubplot:&gt;</w:t>
      </w:r>
    </w:p>
    <w:p>
      <w:pPr>
        <w:pStyle w:val="12"/>
        <w:spacing w:before="7"/>
        <w:rPr>
          <w:color w:val="000000" w:themeColor="text1"/>
          <w:sz w:val="10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77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df['Change'] = df.Close.div(df.Close.shift())</w:t>
      </w:r>
    </w:p>
    <w:p>
      <w:pPr>
        <w:pStyle w:val="12"/>
        <w:spacing w:before="28"/>
        <w:ind w:left="19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df['Change'].plot(figsize=(10, 8), fontsize=16)</w:t>
      </w: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12"/>
          <w14:textFill>
            <w14:solidFill>
              <w14:schemeClr w14:val="tx1"/>
            </w14:solidFill>
          </w14:textFill>
        </w:rPr>
      </w:pPr>
    </w:p>
    <w:p>
      <w:pPr>
        <w:spacing w:before="97"/>
        <w:ind w:left="238" w:right="0" w:firstLine="0"/>
        <w:jc w:val="left"/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796925</wp:posOffset>
            </wp:positionH>
            <wp:positionV relativeFrom="paragraph">
              <wp:posOffset>206375</wp:posOffset>
            </wp:positionV>
            <wp:extent cx="3784600" cy="2910205"/>
            <wp:effectExtent l="0" t="0" r="0" b="0"/>
            <wp:wrapTopAndBottom/>
            <wp:docPr id="351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image105.png"/>
                    <pic:cNvPicPr>
                      <a:picLocks noChangeAspect="1"/>
                    </pic:cNvPicPr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4377" cy="2910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position w:val="-3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35890" cy="104775"/>
            <wp:effectExtent l="0" t="0" r="0" b="0"/>
            <wp:docPr id="353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image106.png"/>
                    <pic:cNvPicPr>
                      <a:picLocks noChangeAspect="1"/>
                    </pic:cNvPicPr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ascii="Times New Roman"/>
          <w:color w:val="000000" w:themeColor="text1"/>
          <w:spacing w:val="-18"/>
          <w:sz w:val="20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14"/>
          <w14:textFill>
            <w14:solidFill>
              <w14:schemeClr w14:val="tx1"/>
            </w14:solidFill>
          </w14:textFill>
        </w:rPr>
        <w:t>&lt;AxesSubplot:&gt;</w:t>
      </w:r>
    </w:p>
    <w:p>
      <w:pPr>
        <w:pStyle w:val="12"/>
        <w:rPr>
          <w:color w:val="000000" w:themeColor="text1"/>
          <w:sz w:val="16"/>
          <w14:textFill>
            <w14:solidFill>
              <w14:schemeClr w14:val="tx1"/>
            </w14:solidFill>
          </w14:textFill>
        </w:rPr>
      </w:pPr>
    </w:p>
    <w:p>
      <w:pPr>
        <w:pStyle w:val="12"/>
        <w:spacing w:before="3"/>
        <w:rPr>
          <w:color w:val="000000" w:themeColor="text1"/>
          <w:sz w:val="15"/>
          <w14:textFill>
            <w14:solidFill>
              <w14:schemeClr w14:val="tx1"/>
            </w14:solidFill>
          </w14:textFill>
        </w:rPr>
      </w:pPr>
    </w:p>
    <w:p>
      <w:pPr>
        <w:pStyle w:val="8"/>
        <w:spacing w:before="0" w:line="412" w:lineRule="auto"/>
        <w:ind w:left="214" w:right="6838"/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.div()</w:t>
      </w:r>
      <w:r>
        <w:rPr>
          <w:rFonts w:asci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function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helps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to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fill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up</w:t>
      </w:r>
      <w:r>
        <w:rPr>
          <w:rFonts w:asci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the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missing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data</w:t>
      </w:r>
      <w:r>
        <w:rPr>
          <w:rFonts w:asci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values.</w:t>
      </w:r>
      <w:r>
        <w:rPr>
          <w:rFonts w:ascii="Roboto"/>
          <w:color w:val="000000" w:themeColor="text1"/>
          <w:spacing w:val="-3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Actually,</w:t>
      </w:r>
      <w:r>
        <w:rPr>
          <w:rFonts w:ascii="Roboto"/>
          <w:color w:val="000000" w:themeColor="text1"/>
          <w:spacing w:val="-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div()</w:t>
      </w:r>
      <w:r>
        <w:rPr>
          <w:rFonts w:ascii="Roboto"/>
          <w:color w:val="000000" w:themeColor="text1"/>
          <w:spacing w:val="-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means</w:t>
      </w:r>
      <w:r>
        <w:rPr>
          <w:rFonts w:ascii="Roboto"/>
          <w:color w:val="000000" w:themeColor="text1"/>
          <w:spacing w:val="-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14:textFill>
            <w14:solidFill>
              <w14:schemeClr w14:val="tx1"/>
            </w14:solidFill>
          </w14:textFill>
        </w:rPr>
        <w:t>division.</w:t>
      </w:r>
    </w:p>
    <w:p>
      <w:pPr>
        <w:spacing w:before="9"/>
        <w:ind w:left="214" w:right="0" w:firstLine="0"/>
        <w:jc w:val="left"/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</w:pP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If</w:t>
      </w:r>
      <w:r>
        <w:rPr>
          <w:rFonts w:ascii="Roboto"/>
          <w:color w:val="000000" w:themeColor="text1"/>
          <w:spacing w:val="-4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we</w:t>
      </w:r>
      <w:r>
        <w:rPr>
          <w:rFonts w:ascii="Roboto"/>
          <w:color w:val="000000" w:themeColor="text1"/>
          <w:spacing w:val="-3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take</w:t>
      </w:r>
      <w:r>
        <w:rPr>
          <w:rFonts w:ascii="Roboto"/>
          <w:color w:val="000000" w:themeColor="text1"/>
          <w:spacing w:val="-3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df.</w:t>
      </w:r>
      <w:r>
        <w:rPr>
          <w:rFonts w:ascii="Roboto"/>
          <w:color w:val="000000" w:themeColor="text1"/>
          <w:spacing w:val="-4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div(6)</w:t>
      </w:r>
      <w:r>
        <w:rPr>
          <w:rFonts w:ascii="Roboto"/>
          <w:color w:val="000000" w:themeColor="text1"/>
          <w:spacing w:val="-3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it</w:t>
      </w:r>
      <w:r>
        <w:rPr>
          <w:rFonts w:ascii="Roboto"/>
          <w:color w:val="000000" w:themeColor="text1"/>
          <w:spacing w:val="-3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will</w:t>
      </w:r>
      <w:r>
        <w:rPr>
          <w:rFonts w:ascii="Roboto"/>
          <w:color w:val="000000" w:themeColor="text1"/>
          <w:spacing w:val="-4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divide</w:t>
      </w:r>
      <w:r>
        <w:rPr>
          <w:rFonts w:ascii="Roboto"/>
          <w:color w:val="000000" w:themeColor="text1"/>
          <w:spacing w:val="-3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each</w:t>
      </w:r>
      <w:r>
        <w:rPr>
          <w:rFonts w:ascii="Roboto"/>
          <w:color w:val="000000" w:themeColor="text1"/>
          <w:spacing w:val="-3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element</w:t>
      </w:r>
      <w:r>
        <w:rPr>
          <w:rFonts w:ascii="Roboto"/>
          <w:color w:val="000000" w:themeColor="text1"/>
          <w:spacing w:val="-4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in</w:t>
      </w:r>
      <w:r>
        <w:rPr>
          <w:rFonts w:ascii="Roboto"/>
          <w:color w:val="000000" w:themeColor="text1"/>
          <w:spacing w:val="-3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df</w:t>
      </w:r>
      <w:r>
        <w:rPr>
          <w:rFonts w:ascii="Roboto"/>
          <w:color w:val="000000" w:themeColor="text1"/>
          <w:spacing w:val="-3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by</w:t>
      </w:r>
      <w:r>
        <w:rPr>
          <w:rFonts w:ascii="Roboto"/>
          <w:color w:val="000000" w:themeColor="text1"/>
          <w:spacing w:val="-3"/>
          <w:sz w:val="1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/>
          <w:color w:val="000000" w:themeColor="text1"/>
          <w:sz w:val="16"/>
          <w14:textFill>
            <w14:solidFill>
              <w14:schemeClr w14:val="tx1"/>
            </w14:solidFill>
          </w14:textFill>
        </w:rPr>
        <w:t>6.</w:t>
      </w:r>
    </w:p>
    <w:p>
      <w:pPr>
        <w:pStyle w:val="8"/>
        <w:spacing w:before="138" w:line="700" w:lineRule="auto"/>
        <w:ind w:left="214" w:right="4522"/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We</w:t>
      </w:r>
      <w:r>
        <w:rPr>
          <w:rFonts w:ascii="Roboto" w:hAns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do</w:t>
      </w:r>
      <w:r>
        <w:rPr>
          <w:rFonts w:ascii="Roboto" w:hAns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this</w:t>
      </w:r>
      <w:r>
        <w:rPr>
          <w:rFonts w:ascii="Roboto" w:hAns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to</w:t>
      </w:r>
      <w:r>
        <w:rPr>
          <w:rFonts w:ascii="Roboto" w:hAns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avoid</w:t>
      </w:r>
      <w:r>
        <w:rPr>
          <w:rFonts w:ascii="Roboto" w:hAns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the</w:t>
      </w:r>
      <w:r>
        <w:rPr>
          <w:rFonts w:ascii="Roboto" w:hAns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null</w:t>
      </w:r>
      <w:r>
        <w:rPr>
          <w:rFonts w:ascii="Roboto" w:hAns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or</w:t>
      </w:r>
      <w:r>
        <w:rPr>
          <w:rFonts w:ascii="Roboto" w:hAns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missing</w:t>
      </w:r>
      <w:r>
        <w:rPr>
          <w:rFonts w:ascii="Roboto" w:hAns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values</w:t>
      </w:r>
      <w:r>
        <w:rPr>
          <w:rFonts w:ascii="Roboto" w:hAns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that</w:t>
      </w:r>
      <w:r>
        <w:rPr>
          <w:rFonts w:ascii="Roboto" w:hAns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are</w:t>
      </w:r>
      <w:r>
        <w:rPr>
          <w:rFonts w:ascii="Roboto" w:hAnsi="Roboto"/>
          <w:color w:val="000000" w:themeColor="text1"/>
          <w:spacing w:val="-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created</w:t>
      </w:r>
      <w:r>
        <w:rPr>
          <w:rFonts w:ascii="Roboto" w:hAns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by</w:t>
      </w:r>
      <w:r>
        <w:rPr>
          <w:rFonts w:ascii="Roboto" w:hAns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the</w:t>
      </w:r>
      <w:r>
        <w:rPr>
          <w:rFonts w:ascii="Roboto" w:hAns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‘shift()’</w:t>
      </w:r>
      <w:r>
        <w:rPr>
          <w:rFonts w:ascii="Roboto" w:hAnsi="Roboto"/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operation.</w:t>
      </w:r>
      <w:r>
        <w:rPr>
          <w:rFonts w:ascii="Roboto" w:hAnsi="Roboto"/>
          <w:color w:val="000000" w:themeColor="text1"/>
          <w:spacing w:val="-37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Double-click</w:t>
      </w:r>
      <w:r>
        <w:rPr>
          <w:rFonts w:ascii="Roboto" w:hAnsi="Roboto"/>
          <w:color w:val="000000" w:themeColor="text1"/>
          <w:spacing w:val="-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(or</w:t>
      </w:r>
      <w:r>
        <w:rPr>
          <w:rFonts w:ascii="Roboto" w:hAnsi="Roboto"/>
          <w:color w:val="000000" w:themeColor="text1"/>
          <w:spacing w:val="-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enter)</w:t>
      </w:r>
      <w:r>
        <w:rPr>
          <w:rFonts w:ascii="Roboto" w:hAnsi="Roboto"/>
          <w:color w:val="000000" w:themeColor="text1"/>
          <w:spacing w:val="-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to</w:t>
      </w:r>
      <w:r>
        <w:rPr>
          <w:rFonts w:ascii="Roboto" w:hAnsi="Roboto"/>
          <w:color w:val="000000" w:themeColor="text1"/>
          <w:spacing w:val="-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Roboto" w:hAnsi="Roboto"/>
          <w:color w:val="000000" w:themeColor="text1"/>
          <w14:textFill>
            <w14:solidFill>
              <w14:schemeClr w14:val="tx1"/>
            </w14:solidFill>
          </w14:textFill>
        </w:rPr>
        <w:t>edit</w:t>
      </w:r>
    </w:p>
    <w:sectPr>
      <w:pgSz w:w="11900" w:h="16840"/>
      <w:pgMar w:top="460" w:right="460" w:bottom="600" w:left="600" w:header="269" w:footer="413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onsolas">
    <w:panose1 w:val="020B0609020204030204"/>
    <w:charset w:val="01"/>
    <w:family w:val="modern"/>
    <w:pitch w:val="default"/>
    <w:sig w:usb0="E00006FF" w:usb1="0000FCFF" w:usb2="00000001" w:usb3="00000000" w:csb0="6000019F" w:csb1="DFD70000"/>
  </w:font>
  <w:font w:name="Roboto">
    <w:altName w:val="Segoe Print"/>
    <w:panose1 w:val="00000000000000000000"/>
    <w:charset w:val="01"/>
    <w:family w:val="auto"/>
    <w:pitch w:val="default"/>
    <w:sig w:usb0="00000000" w:usb1="00000000" w:usb2="00000000" w:usb3="00000000" w:csb0="00000000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Segoe UI Symbol">
    <w:panose1 w:val="020B0502040204020203"/>
    <w:charset w:val="01"/>
    <w:family w:val="swiss"/>
    <w:pitch w:val="default"/>
    <w:sig w:usb0="800001E3" w:usb1="1200FFEF" w:usb2="00040000" w:usb3="04000000" w:csb0="00000001" w:csb1="4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Roboto Lt">
    <w:altName w:val="Segoe Print"/>
    <w:panose1 w:val="00000000000000000000"/>
    <w:charset w:val="01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1"/>
    <w:family w:val="swiss"/>
    <w:pitch w:val="default"/>
    <w:sig w:usb0="A00006FF" w:usb1="4000205B" w:usb2="00000010" w:usb3="00000000" w:csb0="2000019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Pristina">
    <w:panose1 w:val="03060402040406080204"/>
    <w:charset w:val="00"/>
    <w:family w:val="auto"/>
    <w:pitch w:val="default"/>
    <w:sig w:usb0="00000003" w:usb1="00000000" w:usb2="00000000" w:usb3="00000000" w:csb0="2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051" o:spid="_x0000_s2051" o:spt="202" type="#_x0000_t202" style="position:absolute;left:0pt;margin-left:555.55pt;margin-top:810.25pt;height:18.95pt;width:28.45pt;mso-position-horizontal-relative:page;mso-position-vertical-relative:page;z-index:-2516254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Arial MT"/>
                    <w:sz w:val="16"/>
                  </w:rPr>
                  <w:t>/5</w:t>
                </w:r>
                <w:r>
                  <w:rPr>
                    <w:rFonts w:ascii="Arial MT"/>
                    <w:spacing w:val="5"/>
                    <w:sz w:val="16"/>
                  </w:rPr>
                  <w:t xml:space="preserve"> </w:t>
                </w:r>
                <w:r>
                  <w:rPr>
                    <w:rFonts w:ascii="Arial MT"/>
                    <w:position w:val="5"/>
                    <w:sz w:val="28"/>
                  </w:rPr>
                  <w:t>1</w:t>
                </w:r>
              </w:p>
            </w:txbxContent>
          </v:textbox>
        </v:shape>
      </w:pict>
    </w:r>
    <w:r>
      <w:pict>
        <v:shape id="_x0000_s2052" o:spid="_x0000_s2052" o:spt="202" type="#_x0000_t202" style="position:absolute;left:0pt;margin-left:24.5pt;margin-top:818.25pt;height:10.95pt;width:438.85pt;mso-position-horizontal-relative:page;mso-position-vertical-relative:page;z-index:-2516254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pacing w:val="-1"/>
                    <w:sz w:val="16"/>
                  </w:rPr>
                  <w:t>https://colab.research.google.com/drive/1hJM93g3B-hAtncS0ltgAXMJkxkMSokP-#scrollTo=T0BfZBCFpcIB&amp;printMode=true</w:t>
                </w:r>
              </w:p>
            </w:txbxContent>
          </v:textbox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083" o:spid="_x0000_s2083" o:spt="202" type="#_x0000_t202" style="position:absolute;left:0pt;margin-left:557.55pt;margin-top:810.25pt;height:18.95pt;width:23.45pt;mso-position-horizontal-relative:page;mso-position-vertical-relative:page;z-index:-25160908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rPr>
                    <w:rFonts w:ascii="Arial MT"/>
                    <w:sz w:val="16"/>
                  </w:rPr>
                  <w:t>1/9</w:t>
                </w:r>
                <w:r>
                  <w:rPr>
                    <w:rFonts w:ascii="Arial MT"/>
                    <w:spacing w:val="5"/>
                    <w:sz w:val="16"/>
                  </w:rPr>
                  <w:t xml:space="preserve"> </w:t>
                </w:r>
                <w:r>
                  <w:rPr>
                    <w:rFonts w:ascii="Arial MT"/>
                    <w:position w:val="5"/>
                    <w:sz w:val="28"/>
                  </w:rPr>
                  <w:t>9</w:t>
                </w:r>
              </w:p>
            </w:txbxContent>
          </v:textbox>
        </v:shape>
      </w:pict>
    </w:r>
    <w:r>
      <w:pict>
        <v:shape id="_x0000_s2084" o:spid="_x0000_s2084" o:spt="202" type="#_x0000_t202" style="position:absolute;left:0pt;margin-left:24.5pt;margin-top:818.25pt;height:10.95pt;width:449.5pt;mso-position-horizontal-relative:page;mso-position-vertical-relative:page;z-index:-25160908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pacing w:val="-1"/>
                    <w:sz w:val="16"/>
                  </w:rPr>
                  <w:t>https://colab.research.google.com/drive/1osCosGi3qHdJnGUVJtBbO8G_fl3rf6ev#scrollTo=mAUsPmqBOoWZ&amp;printMode=true</w:t>
                </w:r>
              </w:p>
            </w:txbxContent>
          </v:textbox>
        </v:shape>
      </w:pic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087" o:spid="_x0000_s2087" o:spt="202" type="#_x0000_t202" style="position:absolute;left:0pt;margin-left:555.55pt;margin-top:810.25pt;height:18.95pt;width:28.45pt;mso-position-horizontal-relative:page;mso-position-vertical-relative:page;z-index:-25160704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>
                    <w:rFonts w:ascii="Arial MT"/>
                    <w:spacing w:val="-17"/>
                    <w:sz w:val="16"/>
                  </w:rPr>
                  <w:t>/</w:t>
                </w:r>
                <w:r>
                  <w:rPr>
                    <w:rFonts w:ascii="Arial MT"/>
                    <w:spacing w:val="-139"/>
                    <w:position w:val="5"/>
                    <w:sz w:val="28"/>
                  </w:rPr>
                  <w:t>1</w:t>
                </w:r>
                <w:r>
                  <w:rPr>
                    <w:rFonts w:ascii="Arial MT"/>
                    <w:sz w:val="16"/>
                  </w:rPr>
                  <w:t>9</w:t>
                </w:r>
                <w:r>
                  <w:rPr>
                    <w:rFonts w:ascii="Arial MT"/>
                    <w:spacing w:val="5"/>
                    <w:sz w:val="16"/>
                  </w:rPr>
                  <w:t xml:space="preserve"> </w:t>
                </w:r>
                <w:r>
                  <w:rPr>
                    <w:rFonts w:ascii="Arial MT"/>
                    <w:spacing w:val="-1"/>
                    <w:position w:val="5"/>
                    <w:sz w:val="28"/>
                  </w:rPr>
                  <w:t>0</w:t>
                </w:r>
              </w:p>
            </w:txbxContent>
          </v:textbox>
        </v:shape>
      </w:pict>
    </w:r>
    <w:r>
      <w:pict>
        <v:shape id="_x0000_s2088" o:spid="_x0000_s2088" o:spt="202" type="#_x0000_t202" style="position:absolute;left:0pt;margin-left:24.5pt;margin-top:818.25pt;height:10.95pt;width:449.5pt;mso-position-horizontal-relative:page;mso-position-vertical-relative:page;z-index:-25160704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pacing w:val="-1"/>
                    <w:sz w:val="16"/>
                  </w:rPr>
                  <w:t>https://colab.research.google.com/drive/1osCosGi3qHdJnGUVJtBbO8G_fl3rf6ev#scrollTo=mAUsPmqBOoWZ&amp;printMode=true</w:t>
                </w:r>
              </w:p>
            </w:txbxContent>
          </v:textbox>
        </v:shape>
      </w:pic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091" o:spid="_x0000_s2091" o:spt="202" type="#_x0000_t202" style="position:absolute;left:0pt;margin-left:555.55pt;margin-top:810.25pt;height:18.95pt;width:28.45pt;mso-position-horizontal-relative:page;mso-position-vertical-relative:page;z-index:-25160499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  <w:r>
                  <w:rPr>
                    <w:rFonts w:ascii="Arial MT"/>
                    <w:spacing w:val="-17"/>
                    <w:sz w:val="16"/>
                  </w:rPr>
                  <w:t>/</w:t>
                </w:r>
                <w:r>
                  <w:rPr>
                    <w:rFonts w:ascii="Arial MT"/>
                    <w:spacing w:val="-139"/>
                    <w:position w:val="5"/>
                    <w:sz w:val="28"/>
                  </w:rPr>
                  <w:t>1</w:t>
                </w:r>
                <w:r>
                  <w:rPr>
                    <w:rFonts w:ascii="Arial MT"/>
                    <w:sz w:val="16"/>
                  </w:rPr>
                  <w:t>9</w:t>
                </w:r>
                <w:r>
                  <w:rPr>
                    <w:rFonts w:ascii="Arial MT"/>
                    <w:spacing w:val="5"/>
                    <w:sz w:val="16"/>
                  </w:rPr>
                  <w:t xml:space="preserve"> </w:t>
                </w:r>
                <w:r>
                  <w:rPr>
                    <w:rFonts w:ascii="Arial MT"/>
                    <w:spacing w:val="-1"/>
                    <w:position w:val="5"/>
                    <w:sz w:val="28"/>
                  </w:rPr>
                  <w:t>1</w:t>
                </w:r>
              </w:p>
            </w:txbxContent>
          </v:textbox>
        </v:shape>
      </w:pict>
    </w:r>
    <w:r>
      <w:pict>
        <v:shape id="_x0000_s2092" o:spid="_x0000_s2092" o:spt="202" type="#_x0000_t202" style="position:absolute;left:0pt;margin-left:24.5pt;margin-top:818.25pt;height:10.95pt;width:449.5pt;mso-position-horizontal-relative:page;mso-position-vertical-relative:page;z-index:-25160499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pacing w:val="-1"/>
                    <w:sz w:val="16"/>
                  </w:rPr>
                  <w:t>https://colab.research.google.com/drive/1osCosGi3qHdJnGUVJtBbO8G_fl3rf6ev#scrollTo=mAUsPmqBOoWZ&amp;printMode=true</w:t>
                </w:r>
              </w:p>
            </w:txbxContent>
          </v:textbox>
        </v:shape>
      </w:pic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095" o:spid="_x0000_s2095" o:spt="202" type="#_x0000_t202" style="position:absolute;left:0pt;margin-left:555.55pt;margin-top:810.25pt;height:18.95pt;width:28.45pt;mso-position-horizontal-relative:page;mso-position-vertical-relative:page;z-index:-2516029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  <w:r>
                  <w:rPr>
                    <w:rFonts w:ascii="Arial MT"/>
                    <w:spacing w:val="-17"/>
                    <w:sz w:val="16"/>
                  </w:rPr>
                  <w:t>/</w:t>
                </w:r>
                <w:r>
                  <w:rPr>
                    <w:rFonts w:ascii="Arial MT"/>
                    <w:spacing w:val="-139"/>
                    <w:position w:val="5"/>
                    <w:sz w:val="28"/>
                  </w:rPr>
                  <w:t>1</w:t>
                </w:r>
                <w:r>
                  <w:rPr>
                    <w:rFonts w:ascii="Arial MT"/>
                    <w:sz w:val="16"/>
                  </w:rPr>
                  <w:t>9</w:t>
                </w:r>
                <w:r>
                  <w:rPr>
                    <w:rFonts w:ascii="Arial MT"/>
                    <w:spacing w:val="5"/>
                    <w:sz w:val="16"/>
                  </w:rPr>
                  <w:t xml:space="preserve"> </w:t>
                </w:r>
                <w:r>
                  <w:rPr>
                    <w:rFonts w:ascii="Arial MT"/>
                    <w:spacing w:val="-1"/>
                    <w:position w:val="5"/>
                    <w:sz w:val="28"/>
                  </w:rPr>
                  <w:t>2</w:t>
                </w:r>
              </w:p>
            </w:txbxContent>
          </v:textbox>
        </v:shape>
      </w:pict>
    </w:r>
    <w:r>
      <w:pict>
        <v:shape id="_x0000_s2096" o:spid="_x0000_s2096" o:spt="202" type="#_x0000_t202" style="position:absolute;left:0pt;margin-left:24.5pt;margin-top:818.25pt;height:10.95pt;width:449.5pt;mso-position-horizontal-relative:page;mso-position-vertical-relative:page;z-index:-2516029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pacing w:val="-1"/>
                    <w:sz w:val="16"/>
                  </w:rPr>
                  <w:t>https://colab.research.google.com/drive/1osCosGi3qHdJnGUVJtBbO8G_fl3rf6ev#scrollTo=mAUsPmqBOoWZ&amp;printMode=true</w:t>
                </w:r>
              </w:p>
            </w:txbxContent>
          </v:textbox>
        </v:shape>
      </w:pic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099" o:spid="_x0000_s2099" o:spt="202" type="#_x0000_t202" style="position:absolute;left:0pt;margin-left:555.55pt;margin-top:810.25pt;height:18.95pt;width:28.45pt;mso-position-horizontal-relative:page;mso-position-vertical-relative:page;z-index:-2516008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  <w:r>
                  <w:rPr>
                    <w:rFonts w:ascii="Arial MT"/>
                    <w:spacing w:val="-17"/>
                    <w:sz w:val="16"/>
                  </w:rPr>
                  <w:t>/</w:t>
                </w:r>
                <w:r>
                  <w:rPr>
                    <w:rFonts w:ascii="Arial MT"/>
                    <w:spacing w:val="-139"/>
                    <w:position w:val="5"/>
                    <w:sz w:val="28"/>
                  </w:rPr>
                  <w:t>1</w:t>
                </w:r>
                <w:r>
                  <w:rPr>
                    <w:rFonts w:ascii="Arial MT"/>
                    <w:sz w:val="16"/>
                  </w:rPr>
                  <w:t>9</w:t>
                </w:r>
                <w:r>
                  <w:rPr>
                    <w:rFonts w:ascii="Arial MT"/>
                    <w:spacing w:val="5"/>
                    <w:sz w:val="16"/>
                  </w:rPr>
                  <w:t xml:space="preserve"> </w:t>
                </w:r>
                <w:r>
                  <w:rPr>
                    <w:rFonts w:ascii="Arial MT"/>
                    <w:spacing w:val="-1"/>
                    <w:position w:val="5"/>
                    <w:sz w:val="28"/>
                  </w:rPr>
                  <w:t>3</w:t>
                </w:r>
              </w:p>
            </w:txbxContent>
          </v:textbox>
        </v:shape>
      </w:pict>
    </w:r>
    <w:r>
      <w:pict>
        <v:shape id="_x0000_s2100" o:spid="_x0000_s2100" o:spt="202" type="#_x0000_t202" style="position:absolute;left:0pt;margin-left:24.5pt;margin-top:818.25pt;height:10.95pt;width:449.5pt;mso-position-horizontal-relative:page;mso-position-vertical-relative:page;z-index:-2516008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pacing w:val="-1"/>
                    <w:sz w:val="16"/>
                  </w:rPr>
                  <w:t>https://colab.research.google.com/drive/1osCosGi3qHdJnGUVJtBbO8G_fl3rf6ev#scrollTo=mAUsPmqBOoWZ&amp;printMode=true</w:t>
                </w:r>
              </w:p>
            </w:txbxContent>
          </v:textbox>
        </v:shape>
      </w:pic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103" o:spid="_x0000_s2103" o:spt="202" type="#_x0000_t202" style="position:absolute;left:0pt;margin-left:555.55pt;margin-top:810.25pt;height:18.95pt;width:28.45pt;mso-position-horizontal-relative:page;mso-position-vertical-relative:page;z-index:-2515988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  <w:r>
                  <w:rPr>
                    <w:rFonts w:ascii="Arial MT"/>
                    <w:spacing w:val="-17"/>
                    <w:sz w:val="16"/>
                  </w:rPr>
                  <w:t>/</w:t>
                </w:r>
                <w:r>
                  <w:rPr>
                    <w:rFonts w:ascii="Arial MT"/>
                    <w:spacing w:val="-139"/>
                    <w:position w:val="5"/>
                    <w:sz w:val="28"/>
                  </w:rPr>
                  <w:t>1</w:t>
                </w:r>
                <w:r>
                  <w:rPr>
                    <w:rFonts w:ascii="Arial MT"/>
                    <w:sz w:val="16"/>
                  </w:rPr>
                  <w:t>9</w:t>
                </w:r>
                <w:r>
                  <w:rPr>
                    <w:rFonts w:ascii="Arial MT"/>
                    <w:spacing w:val="5"/>
                    <w:sz w:val="16"/>
                  </w:rPr>
                  <w:t xml:space="preserve"> </w:t>
                </w:r>
                <w:r>
                  <w:rPr>
                    <w:rFonts w:ascii="Arial MT"/>
                    <w:spacing w:val="-1"/>
                    <w:position w:val="5"/>
                    <w:sz w:val="28"/>
                  </w:rPr>
                  <w:t>4</w:t>
                </w:r>
              </w:p>
            </w:txbxContent>
          </v:textbox>
        </v:shape>
      </w:pict>
    </w:r>
    <w:r>
      <w:pict>
        <v:shape id="_x0000_s2104" o:spid="_x0000_s2104" o:spt="202" type="#_x0000_t202" style="position:absolute;left:0pt;margin-left:24.5pt;margin-top:818.25pt;height:10.95pt;width:449.5pt;mso-position-horizontal-relative:page;mso-position-vertical-relative:page;z-index:-2515988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pacing w:val="-1"/>
                    <w:sz w:val="16"/>
                  </w:rPr>
                  <w:t>https://colab.research.google.com/drive/1osCosGi3qHdJnGUVJtBbO8G_fl3rf6ev#scrollTo=mAUsPmqBOoWZ&amp;printMode=true</w:t>
                </w:r>
              </w:p>
            </w:txbxContent>
          </v:textbox>
        </v:shape>
      </w:pic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107" o:spid="_x0000_s2107" o:spt="202" type="#_x0000_t202" style="position:absolute;left:0pt;margin-left:555.55pt;margin-top:810.25pt;height:18.95pt;width:28.45pt;mso-position-horizontal-relative:page;mso-position-vertical-relative:page;z-index:-2515968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  <w:r>
                  <w:rPr>
                    <w:rFonts w:ascii="Arial MT"/>
                    <w:spacing w:val="-17"/>
                    <w:sz w:val="16"/>
                  </w:rPr>
                  <w:t>/</w:t>
                </w:r>
                <w:r>
                  <w:rPr>
                    <w:rFonts w:ascii="Arial MT"/>
                    <w:spacing w:val="-139"/>
                    <w:position w:val="5"/>
                    <w:sz w:val="28"/>
                  </w:rPr>
                  <w:t>1</w:t>
                </w:r>
                <w:r>
                  <w:rPr>
                    <w:rFonts w:ascii="Arial MT"/>
                    <w:sz w:val="16"/>
                  </w:rPr>
                  <w:t>9</w:t>
                </w:r>
                <w:r>
                  <w:rPr>
                    <w:rFonts w:ascii="Arial MT"/>
                    <w:spacing w:val="5"/>
                    <w:sz w:val="16"/>
                  </w:rPr>
                  <w:t xml:space="preserve"> </w:t>
                </w:r>
                <w:r>
                  <w:rPr>
                    <w:rFonts w:ascii="Arial MT"/>
                    <w:spacing w:val="-1"/>
                    <w:position w:val="5"/>
                    <w:sz w:val="28"/>
                  </w:rPr>
                  <w:t>5</w:t>
                </w:r>
              </w:p>
            </w:txbxContent>
          </v:textbox>
        </v:shape>
      </w:pict>
    </w:r>
    <w:r>
      <w:pict>
        <v:shape id="_x0000_s2108" o:spid="_x0000_s2108" o:spt="202" type="#_x0000_t202" style="position:absolute;left:0pt;margin-left:24.5pt;margin-top:818.25pt;height:10.95pt;width:449.5pt;mso-position-horizontal-relative:page;mso-position-vertical-relative:page;z-index:-2515968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pacing w:val="-1"/>
                    <w:sz w:val="16"/>
                  </w:rPr>
                  <w:t>https://colab.research.google.com/drive/1osCosGi3qHdJnGUVJtBbO8G_fl3rf6ev#scrollTo=mAUsPmqBOoWZ&amp;printMode=true</w:t>
                </w:r>
              </w:p>
            </w:txbxContent>
          </v:textbox>
        </v:shape>
      </w:pic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111" o:spid="_x0000_s2111" o:spt="202" type="#_x0000_t202" style="position:absolute;left:0pt;margin-left:555.55pt;margin-top:810.25pt;height:18.95pt;width:28.45pt;mso-position-horizontal-relative:page;mso-position-vertical-relative:page;z-index:-25159475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fldChar w:fldCharType="end"/>
                </w:r>
                <w:r>
                  <w:rPr>
                    <w:rFonts w:ascii="Arial MT"/>
                    <w:spacing w:val="-17"/>
                    <w:sz w:val="16"/>
                  </w:rPr>
                  <w:t>/</w:t>
                </w:r>
                <w:r>
                  <w:rPr>
                    <w:rFonts w:ascii="Arial MT"/>
                    <w:spacing w:val="-139"/>
                    <w:position w:val="5"/>
                    <w:sz w:val="28"/>
                  </w:rPr>
                  <w:t>1</w:t>
                </w:r>
                <w:r>
                  <w:rPr>
                    <w:rFonts w:ascii="Arial MT"/>
                    <w:sz w:val="16"/>
                  </w:rPr>
                  <w:t>9</w:t>
                </w:r>
                <w:r>
                  <w:rPr>
                    <w:rFonts w:ascii="Arial MT"/>
                    <w:spacing w:val="5"/>
                    <w:sz w:val="16"/>
                  </w:rPr>
                  <w:t xml:space="preserve"> </w:t>
                </w:r>
                <w:r>
                  <w:rPr>
                    <w:rFonts w:ascii="Arial MT"/>
                    <w:spacing w:val="-1"/>
                    <w:position w:val="5"/>
                    <w:sz w:val="28"/>
                  </w:rPr>
                  <w:t>6</w:t>
                </w:r>
              </w:p>
            </w:txbxContent>
          </v:textbox>
        </v:shape>
      </w:pict>
    </w:r>
    <w:r>
      <w:pict>
        <v:shape id="_x0000_s2112" o:spid="_x0000_s2112" o:spt="202" type="#_x0000_t202" style="position:absolute;left:0pt;margin-left:24.5pt;margin-top:818.25pt;height:10.95pt;width:449.5pt;mso-position-horizontal-relative:page;mso-position-vertical-relative:page;z-index:-25159475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pacing w:val="-1"/>
                    <w:sz w:val="16"/>
                  </w:rPr>
                  <w:t>https://colab.research.google.com/drive/1osCosGi3qHdJnGUVJtBbO8G_fl3rf6ev#scrollTo=mAUsPmqBOoWZ&amp;printMode=true</w:t>
                </w:r>
              </w:p>
            </w:txbxContent>
          </v:textbox>
        </v:shape>
      </w:pic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115" o:spid="_x0000_s2115" o:spt="202" type="#_x0000_t202" style="position:absolute;left:0pt;margin-left:557.55pt;margin-top:810.25pt;height:18.95pt;width:23.45pt;mso-position-horizontal-relative:page;mso-position-vertical-relative:page;z-index:-25159270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rPr>
                    <w:rFonts w:ascii="Arial MT"/>
                    <w:sz w:val="16"/>
                  </w:rPr>
                  <w:t>9</w:t>
                </w:r>
                <w:r>
                  <w:rPr>
                    <w:rFonts w:ascii="Arial MT"/>
                    <w:spacing w:val="-17"/>
                    <w:sz w:val="16"/>
                  </w:rPr>
                  <w:t>/</w:t>
                </w:r>
                <w:r>
                  <w:rPr>
                    <w:rFonts w:ascii="Arial MT"/>
                    <w:spacing w:val="-139"/>
                    <w:position w:val="5"/>
                    <w:sz w:val="28"/>
                  </w:rPr>
                  <w:t>1</w:t>
                </w:r>
                <w:r>
                  <w:rPr>
                    <w:rFonts w:ascii="Arial MT"/>
                    <w:sz w:val="16"/>
                  </w:rPr>
                  <w:t>9</w:t>
                </w:r>
                <w:r>
                  <w:rPr>
                    <w:rFonts w:ascii="Arial MT"/>
                    <w:spacing w:val="5"/>
                    <w:sz w:val="16"/>
                  </w:rPr>
                  <w:t xml:space="preserve"> </w:t>
                </w:r>
                <w:r>
                  <w:rPr>
                    <w:rFonts w:ascii="Arial MT"/>
                    <w:spacing w:val="-1"/>
                    <w:position w:val="5"/>
                    <w:sz w:val="28"/>
                  </w:rPr>
                  <w:t>7</w:t>
                </w:r>
              </w:p>
            </w:txbxContent>
          </v:textbox>
        </v:shape>
      </w:pict>
    </w:r>
    <w:r>
      <w:pict>
        <v:shape id="_x0000_s2116" o:spid="_x0000_s2116" o:spt="202" type="#_x0000_t202" style="position:absolute;left:0pt;margin-left:24.5pt;margin-top:818.25pt;height:10.95pt;width:449.5pt;mso-position-horizontal-relative:page;mso-position-vertical-relative:page;z-index:-25159270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pacing w:val="-1"/>
                    <w:sz w:val="16"/>
                  </w:rPr>
                  <w:t>https://colab.research.google.com/drive/1osCosGi3qHdJnGUVJtBbO8G_fl3rf6ev#scrollTo=mAUsPmqBOoWZ&amp;printMode=true</w:t>
                </w:r>
              </w:p>
            </w:txbxContent>
          </v:textbox>
        </v:shape>
      </w:pic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119" o:spid="_x0000_s2119" o:spt="202" type="#_x0000_t202" style="position:absolute;left:0pt;margin-left:557.55pt;margin-top:810.25pt;height:18.95pt;width:23.45pt;mso-position-horizontal-relative:page;mso-position-vertical-relative:page;z-index:-25159065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rPr>
                    <w:rFonts w:ascii="Arial MT"/>
                    <w:sz w:val="16"/>
                  </w:rPr>
                  <w:t>1</w:t>
                </w:r>
                <w:r>
                  <w:rPr>
                    <w:rFonts w:ascii="Arial MT"/>
                    <w:spacing w:val="-17"/>
                    <w:sz w:val="16"/>
                  </w:rPr>
                  <w:t>/</w:t>
                </w:r>
                <w:r>
                  <w:rPr>
                    <w:rFonts w:ascii="Arial MT"/>
                    <w:spacing w:val="-139"/>
                    <w:position w:val="5"/>
                    <w:sz w:val="28"/>
                  </w:rPr>
                  <w:t>1</w:t>
                </w:r>
                <w:r>
                  <w:rPr>
                    <w:rFonts w:ascii="Arial MT"/>
                    <w:sz w:val="16"/>
                  </w:rPr>
                  <w:t>1</w:t>
                </w:r>
                <w:r>
                  <w:rPr>
                    <w:rFonts w:ascii="Arial MT"/>
                    <w:spacing w:val="5"/>
                    <w:sz w:val="16"/>
                  </w:rPr>
                  <w:t xml:space="preserve"> </w:t>
                </w:r>
                <w:r>
                  <w:rPr>
                    <w:rFonts w:ascii="Arial MT"/>
                    <w:spacing w:val="-1"/>
                    <w:position w:val="5"/>
                    <w:sz w:val="28"/>
                  </w:rPr>
                  <w:t>8</w:t>
                </w:r>
              </w:p>
            </w:txbxContent>
          </v:textbox>
        </v:shape>
      </w:pict>
    </w:r>
    <w:r>
      <w:pict>
        <v:shape id="_x0000_s2120" o:spid="_x0000_s2120" o:spt="202" type="#_x0000_t202" style="position:absolute;left:0pt;margin-left:24.5pt;margin-top:818.25pt;height:10.95pt;width:441.65pt;mso-position-horizontal-relative:page;mso-position-vertical-relative:page;z-index:-25159065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pacing w:val="-1"/>
                    <w:sz w:val="16"/>
                  </w:rPr>
                  <w:t>https://colab.research.google.com/drive/1DZ7TiJFgFkOYN2O-9fxz0uj1mOIEBPb6#scrollTo=LPmlzMCn41lz&amp;printMode=true</w:t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123" o:spid="_x0000_s2123" o:spt="202" type="#_x0000_t202" style="position:absolute;left:0pt;margin-left:555.55pt;margin-top:810.25pt;height:18.95pt;width:28.45pt;mso-position-horizontal-relative:page;mso-position-vertical-relative:page;z-index:-25158860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Arial MT"/>
                    <w:spacing w:val="-17"/>
                    <w:sz w:val="16"/>
                  </w:rPr>
                  <w:t>/</w:t>
                </w:r>
                <w:r>
                  <w:rPr>
                    <w:rFonts w:ascii="Arial MT"/>
                    <w:spacing w:val="-139"/>
                    <w:position w:val="5"/>
                    <w:sz w:val="28"/>
                  </w:rPr>
                  <w:t>1</w:t>
                </w:r>
                <w:r>
                  <w:rPr>
                    <w:rFonts w:ascii="Arial MT"/>
                    <w:sz w:val="16"/>
                  </w:rPr>
                  <w:t>4</w:t>
                </w:r>
                <w:r>
                  <w:rPr>
                    <w:rFonts w:ascii="Arial MT"/>
                    <w:spacing w:val="5"/>
                    <w:sz w:val="16"/>
                  </w:rPr>
                  <w:t xml:space="preserve"> </w:t>
                </w:r>
                <w:r>
                  <w:rPr>
                    <w:rFonts w:ascii="Arial MT"/>
                    <w:spacing w:val="-1"/>
                    <w:position w:val="5"/>
                    <w:sz w:val="28"/>
                  </w:rPr>
                  <w:t>9</w:t>
                </w:r>
              </w:p>
            </w:txbxContent>
          </v:textbox>
        </v:shape>
      </w:pict>
    </w:r>
    <w:r>
      <w:pict>
        <v:shape id="_x0000_s2124" o:spid="_x0000_s2124" o:spt="202" type="#_x0000_t202" style="position:absolute;left:0pt;margin-left:24.5pt;margin-top:818.25pt;height:10.95pt;width:442.85pt;mso-position-horizontal-relative:page;mso-position-vertical-relative:page;z-index:-25158860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pacing w:val="-1"/>
                    <w:sz w:val="16"/>
                  </w:rPr>
                  <w:t>https://colab.research.google.com/drive/1a0LxCM6vyReGq52gEgKA4lsjUXj0584N#scrollTo=JZgOm1hKlJYI&amp;printMode=true</w:t>
                </w:r>
              </w:p>
            </w:txbxContent>
          </v:textbox>
        </v:shape>
      </w:pic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127" o:spid="_x0000_s2127" o:spt="202" type="#_x0000_t202" style="position:absolute;left:0pt;margin-left:551.1pt;margin-top:810.25pt;height:18.95pt;width:32.85pt;mso-position-horizontal-relative:page;mso-position-vertical-relative:page;z-index:-25158656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Arial MT"/>
                    <w:sz w:val="16"/>
                  </w:rPr>
                  <w:t>/</w:t>
                </w:r>
                <w:r>
                  <w:rPr>
                    <w:rFonts w:ascii="Arial MT"/>
                    <w:spacing w:val="-17"/>
                    <w:sz w:val="16"/>
                  </w:rPr>
                  <w:t>1</w:t>
                </w:r>
                <w:r>
                  <w:rPr>
                    <w:rFonts w:ascii="Arial MT"/>
                    <w:spacing w:val="-139"/>
                    <w:position w:val="5"/>
                    <w:sz w:val="28"/>
                  </w:rPr>
                  <w:t>2</w:t>
                </w:r>
                <w:r>
                  <w:rPr>
                    <w:rFonts w:ascii="Arial MT"/>
                    <w:sz w:val="16"/>
                  </w:rPr>
                  <w:t>0</w:t>
                </w:r>
                <w:r>
                  <w:rPr>
                    <w:rFonts w:ascii="Arial MT"/>
                    <w:spacing w:val="5"/>
                    <w:sz w:val="16"/>
                  </w:rPr>
                  <w:t xml:space="preserve"> </w:t>
                </w:r>
                <w:r>
                  <w:rPr>
                    <w:rFonts w:ascii="Arial MT"/>
                    <w:spacing w:val="-1"/>
                    <w:position w:val="5"/>
                    <w:sz w:val="28"/>
                  </w:rPr>
                  <w:t>3</w:t>
                </w:r>
              </w:p>
            </w:txbxContent>
          </v:textbox>
        </v:shape>
      </w:pict>
    </w:r>
    <w:r>
      <w:pict>
        <v:shape id="_x0000_s2128" o:spid="_x0000_s2128" o:spt="202" type="#_x0000_t202" style="position:absolute;left:0pt;margin-left:24.5pt;margin-top:818.25pt;height:10.95pt;width:433.95pt;mso-position-horizontal-relative:page;mso-position-vertical-relative:page;z-index:-25158656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pacing w:val="-1"/>
                    <w:sz w:val="16"/>
                  </w:rPr>
                  <w:t>https://colab.research.google.com/drive/1Mrn39GVoTTMIeftWL1S2Tct51ov7tctq#scrollTo=tgCKPH35QlSf&amp;printMode=true</w:t>
                </w:r>
              </w:p>
            </w:txbxContent>
          </v:textbox>
        </v:shape>
      </w:pict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131" o:spid="_x0000_s2131" o:spt="202" type="#_x0000_t202" style="position:absolute;left:0pt;margin-left:551.1pt;margin-top:810.25pt;height:18.95pt;width:32.85pt;mso-position-horizontal-relative:page;mso-position-vertical-relative:page;z-index:-25158451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>
                    <w:rFonts w:ascii="Arial MT"/>
                    <w:sz w:val="16"/>
                  </w:rPr>
                  <w:t>/</w:t>
                </w:r>
                <w:r>
                  <w:rPr>
                    <w:rFonts w:ascii="Arial MT"/>
                    <w:spacing w:val="-17"/>
                    <w:sz w:val="16"/>
                  </w:rPr>
                  <w:t>1</w:t>
                </w:r>
                <w:r>
                  <w:rPr>
                    <w:rFonts w:ascii="Arial MT"/>
                    <w:spacing w:val="-139"/>
                    <w:position w:val="5"/>
                    <w:sz w:val="28"/>
                  </w:rPr>
                  <w:t>2</w:t>
                </w:r>
                <w:r>
                  <w:rPr>
                    <w:rFonts w:ascii="Arial MT"/>
                    <w:sz w:val="16"/>
                  </w:rPr>
                  <w:t>0</w:t>
                </w:r>
                <w:r>
                  <w:rPr>
                    <w:rFonts w:ascii="Arial MT"/>
                    <w:spacing w:val="5"/>
                    <w:sz w:val="16"/>
                  </w:rPr>
                  <w:t xml:space="preserve"> </w:t>
                </w:r>
                <w:r>
                  <w:rPr>
                    <w:rFonts w:ascii="Arial MT"/>
                    <w:spacing w:val="-1"/>
                    <w:position w:val="5"/>
                    <w:sz w:val="28"/>
                  </w:rPr>
                  <w:t>4</w:t>
                </w:r>
              </w:p>
            </w:txbxContent>
          </v:textbox>
        </v:shape>
      </w:pict>
    </w:r>
    <w:r>
      <w:pict>
        <v:shape id="_x0000_s2132" o:spid="_x0000_s2132" o:spt="202" type="#_x0000_t202" style="position:absolute;left:0pt;margin-left:24.5pt;margin-top:818.25pt;height:10.95pt;width:433.95pt;mso-position-horizontal-relative:page;mso-position-vertical-relative:page;z-index:-25158451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pacing w:val="-1"/>
                    <w:sz w:val="16"/>
                  </w:rPr>
                  <w:t>https://colab.research.google.com/drive/1Mrn39GVoTTMIeftWL1S2Tct51ov7tctq#scrollTo=tgCKPH35QlSf&amp;printMode=true</w:t>
                </w:r>
              </w:p>
            </w:txbxContent>
          </v:textbox>
        </v:shape>
      </w:pict>
    </w: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135" o:spid="_x0000_s2135" o:spt="202" type="#_x0000_t202" style="position:absolute;left:0pt;margin-left:551.1pt;margin-top:810.25pt;height:18.95pt;width:32.85pt;mso-position-horizontal-relative:page;mso-position-vertical-relative:page;z-index:-25158246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  <w:r>
                  <w:rPr>
                    <w:rFonts w:ascii="Arial MT"/>
                    <w:sz w:val="16"/>
                  </w:rPr>
                  <w:t>/</w:t>
                </w:r>
                <w:r>
                  <w:rPr>
                    <w:rFonts w:ascii="Arial MT"/>
                    <w:spacing w:val="-17"/>
                    <w:sz w:val="16"/>
                  </w:rPr>
                  <w:t>1</w:t>
                </w:r>
                <w:r>
                  <w:rPr>
                    <w:rFonts w:ascii="Arial MT"/>
                    <w:spacing w:val="-139"/>
                    <w:position w:val="5"/>
                    <w:sz w:val="28"/>
                  </w:rPr>
                  <w:t>2</w:t>
                </w:r>
                <w:r>
                  <w:rPr>
                    <w:rFonts w:ascii="Arial MT"/>
                    <w:sz w:val="16"/>
                  </w:rPr>
                  <w:t>0</w:t>
                </w:r>
                <w:r>
                  <w:rPr>
                    <w:rFonts w:ascii="Arial MT"/>
                    <w:spacing w:val="5"/>
                    <w:sz w:val="16"/>
                  </w:rPr>
                  <w:t xml:space="preserve"> </w:t>
                </w:r>
                <w:r>
                  <w:rPr>
                    <w:rFonts w:ascii="Arial MT"/>
                    <w:spacing w:val="-1"/>
                    <w:position w:val="5"/>
                    <w:sz w:val="28"/>
                  </w:rPr>
                  <w:t>5</w:t>
                </w:r>
              </w:p>
            </w:txbxContent>
          </v:textbox>
        </v:shape>
      </w:pict>
    </w:r>
    <w:r>
      <w:pict>
        <v:shape id="_x0000_s2136" o:spid="_x0000_s2136" o:spt="202" type="#_x0000_t202" style="position:absolute;left:0pt;margin-left:24.5pt;margin-top:818.25pt;height:10.95pt;width:433.95pt;mso-position-horizontal-relative:page;mso-position-vertical-relative:page;z-index:-25158246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pacing w:val="-1"/>
                    <w:sz w:val="16"/>
                  </w:rPr>
                  <w:t>https://colab.research.google.com/drive/1Mrn39GVoTTMIeftWL1S2Tct51ov7tctq#scrollTo=tgCKPH35QlSf&amp;printMode=true</w:t>
                </w:r>
              </w:p>
            </w:txbxContent>
          </v:textbox>
        </v:shape>
      </w:pict>
    </w: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139" o:spid="_x0000_s2139" o:spt="202" type="#_x0000_t202" style="position:absolute;left:0pt;margin-left:551.1pt;margin-top:810.25pt;height:18.95pt;width:32.85pt;mso-position-horizontal-relative:page;mso-position-vertical-relative:page;z-index:-2515804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  <w:r>
                  <w:rPr>
                    <w:rFonts w:ascii="Arial MT"/>
                    <w:sz w:val="16"/>
                  </w:rPr>
                  <w:t>/</w:t>
                </w:r>
                <w:r>
                  <w:rPr>
                    <w:rFonts w:ascii="Arial MT"/>
                    <w:spacing w:val="-17"/>
                    <w:sz w:val="16"/>
                  </w:rPr>
                  <w:t>1</w:t>
                </w:r>
                <w:r>
                  <w:rPr>
                    <w:rFonts w:ascii="Arial MT"/>
                    <w:spacing w:val="-139"/>
                    <w:position w:val="5"/>
                    <w:sz w:val="28"/>
                  </w:rPr>
                  <w:t>2</w:t>
                </w:r>
                <w:r>
                  <w:rPr>
                    <w:rFonts w:ascii="Arial MT"/>
                    <w:sz w:val="16"/>
                  </w:rPr>
                  <w:t>0</w:t>
                </w:r>
                <w:r>
                  <w:rPr>
                    <w:rFonts w:ascii="Arial MT"/>
                    <w:spacing w:val="5"/>
                    <w:sz w:val="16"/>
                  </w:rPr>
                  <w:t xml:space="preserve"> </w:t>
                </w:r>
                <w:r>
                  <w:rPr>
                    <w:rFonts w:ascii="Arial MT"/>
                    <w:spacing w:val="-1"/>
                    <w:position w:val="5"/>
                    <w:sz w:val="28"/>
                  </w:rPr>
                  <w:t>6</w:t>
                </w:r>
              </w:p>
            </w:txbxContent>
          </v:textbox>
        </v:shape>
      </w:pict>
    </w:r>
    <w:r>
      <w:pict>
        <v:shape id="_x0000_s2140" o:spid="_x0000_s2140" o:spt="202" type="#_x0000_t202" style="position:absolute;left:0pt;margin-left:24.5pt;margin-top:818.25pt;height:10.95pt;width:433.95pt;mso-position-horizontal-relative:page;mso-position-vertical-relative:page;z-index:-25157939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pacing w:val="-1"/>
                    <w:sz w:val="16"/>
                  </w:rPr>
                  <w:t>https://colab.research.google.com/drive/1Mrn39GVoTTMIeftWL1S2Tct51ov7tctq#scrollTo=tgCKPH35QlSf&amp;printMode=true</w:t>
                </w:r>
              </w:p>
            </w:txbxContent>
          </v:textbox>
        </v:shape>
      </w:pict>
    </w: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143" o:spid="_x0000_s2143" o:spt="202" type="#_x0000_t202" style="position:absolute;left:0pt;margin-left:551.1pt;margin-top:810.25pt;height:18.95pt;width:32.85pt;mso-position-horizontal-relative:page;mso-position-vertical-relative:page;z-index:-2515783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  <w:r>
                  <w:rPr>
                    <w:rFonts w:ascii="Arial MT"/>
                    <w:sz w:val="16"/>
                  </w:rPr>
                  <w:t>/</w:t>
                </w:r>
                <w:r>
                  <w:rPr>
                    <w:rFonts w:ascii="Arial MT"/>
                    <w:spacing w:val="-17"/>
                    <w:sz w:val="16"/>
                  </w:rPr>
                  <w:t>1</w:t>
                </w:r>
                <w:r>
                  <w:rPr>
                    <w:rFonts w:ascii="Arial MT"/>
                    <w:spacing w:val="-139"/>
                    <w:position w:val="5"/>
                    <w:sz w:val="28"/>
                  </w:rPr>
                  <w:t>2</w:t>
                </w:r>
                <w:r>
                  <w:rPr>
                    <w:rFonts w:ascii="Arial MT"/>
                    <w:sz w:val="16"/>
                  </w:rPr>
                  <w:t>0</w:t>
                </w:r>
                <w:r>
                  <w:rPr>
                    <w:rFonts w:ascii="Arial MT"/>
                    <w:spacing w:val="5"/>
                    <w:sz w:val="16"/>
                  </w:rPr>
                  <w:t xml:space="preserve"> </w:t>
                </w:r>
                <w:r>
                  <w:rPr>
                    <w:rFonts w:ascii="Arial MT"/>
                    <w:spacing w:val="-1"/>
                    <w:position w:val="5"/>
                    <w:sz w:val="28"/>
                  </w:rPr>
                  <w:t>7</w:t>
                </w:r>
              </w:p>
            </w:txbxContent>
          </v:textbox>
        </v:shape>
      </w:pict>
    </w:r>
    <w:r>
      <w:pict>
        <v:shape id="_x0000_s2144" o:spid="_x0000_s2144" o:spt="202" type="#_x0000_t202" style="position:absolute;left:0pt;margin-left:24.5pt;margin-top:818.25pt;height:10.95pt;width:433.95pt;mso-position-horizontal-relative:page;mso-position-vertical-relative:page;z-index:-2515773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pacing w:val="-1"/>
                    <w:sz w:val="16"/>
                  </w:rPr>
                  <w:t>https://colab.research.google.com/drive/1Mrn39GVoTTMIeftWL1S2Tct51ov7tctq#scrollTo=tgCKPH35QlSf&amp;printMode=true</w:t>
                </w:r>
              </w:p>
            </w:txbxContent>
          </v:textbox>
        </v:shape>
      </w:pict>
    </w: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147" o:spid="_x0000_s2147" o:spt="202" type="#_x0000_t202" style="position:absolute;left:0pt;margin-left:551.1pt;margin-top:810.25pt;height:18.95pt;width:32.85pt;mso-position-horizontal-relative:page;mso-position-vertical-relative:page;z-index:-2515763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  <w:r>
                  <w:rPr>
                    <w:rFonts w:ascii="Arial MT"/>
                    <w:sz w:val="16"/>
                  </w:rPr>
                  <w:t>/</w:t>
                </w:r>
                <w:r>
                  <w:rPr>
                    <w:rFonts w:ascii="Arial MT"/>
                    <w:spacing w:val="-17"/>
                    <w:sz w:val="16"/>
                  </w:rPr>
                  <w:t>1</w:t>
                </w:r>
                <w:r>
                  <w:rPr>
                    <w:rFonts w:ascii="Arial MT"/>
                    <w:spacing w:val="-139"/>
                    <w:position w:val="5"/>
                    <w:sz w:val="28"/>
                  </w:rPr>
                  <w:t>2</w:t>
                </w:r>
                <w:r>
                  <w:rPr>
                    <w:rFonts w:ascii="Arial MT"/>
                    <w:sz w:val="16"/>
                  </w:rPr>
                  <w:t>0</w:t>
                </w:r>
                <w:r>
                  <w:rPr>
                    <w:rFonts w:ascii="Arial MT"/>
                    <w:spacing w:val="5"/>
                    <w:sz w:val="16"/>
                  </w:rPr>
                  <w:t xml:space="preserve"> </w:t>
                </w:r>
                <w:r>
                  <w:rPr>
                    <w:rFonts w:ascii="Arial MT"/>
                    <w:spacing w:val="-1"/>
                    <w:position w:val="5"/>
                    <w:sz w:val="28"/>
                  </w:rPr>
                  <w:t>8</w:t>
                </w:r>
              </w:p>
            </w:txbxContent>
          </v:textbox>
        </v:shape>
      </w:pict>
    </w:r>
    <w:r>
      <w:pict>
        <v:shape id="_x0000_s2148" o:spid="_x0000_s2148" o:spt="202" type="#_x0000_t202" style="position:absolute;left:0pt;margin-left:24.5pt;margin-top:818.25pt;height:10.95pt;width:433.95pt;mso-position-horizontal-relative:page;mso-position-vertical-relative:page;z-index:-2515752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pacing w:val="-1"/>
                    <w:sz w:val="16"/>
                  </w:rPr>
                  <w:t>https://colab.research.google.com/drive/1Mrn39GVoTTMIeftWL1S2Tct51ov7tctq#scrollTo=tgCKPH35QlSf&amp;printMode=true</w:t>
                </w:r>
              </w:p>
            </w:txbxContent>
          </v:textbox>
        </v:shape>
      </w:pict>
    </w: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151" o:spid="_x0000_s2151" o:spt="202" type="#_x0000_t202" style="position:absolute;left:0pt;margin-left:551.1pt;margin-top:810.25pt;height:18.95pt;width:32.85pt;mso-position-horizontal-relative:page;mso-position-vertical-relative:page;z-index:-2515742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  <w:r>
                  <w:rPr>
                    <w:rFonts w:ascii="Arial MT"/>
                    <w:sz w:val="16"/>
                  </w:rPr>
                  <w:t>/</w:t>
                </w:r>
                <w:r>
                  <w:rPr>
                    <w:rFonts w:ascii="Arial MT"/>
                    <w:spacing w:val="-17"/>
                    <w:sz w:val="16"/>
                  </w:rPr>
                  <w:t>1</w:t>
                </w:r>
                <w:r>
                  <w:rPr>
                    <w:rFonts w:ascii="Arial MT"/>
                    <w:spacing w:val="-139"/>
                    <w:position w:val="5"/>
                    <w:sz w:val="28"/>
                  </w:rPr>
                  <w:t>2</w:t>
                </w:r>
                <w:r>
                  <w:rPr>
                    <w:rFonts w:ascii="Arial MT"/>
                    <w:sz w:val="16"/>
                  </w:rPr>
                  <w:t>0</w:t>
                </w:r>
                <w:r>
                  <w:rPr>
                    <w:rFonts w:ascii="Arial MT"/>
                    <w:spacing w:val="5"/>
                    <w:sz w:val="16"/>
                  </w:rPr>
                  <w:t xml:space="preserve"> </w:t>
                </w:r>
                <w:r>
                  <w:rPr>
                    <w:rFonts w:ascii="Arial MT"/>
                    <w:spacing w:val="-1"/>
                    <w:position w:val="5"/>
                    <w:sz w:val="28"/>
                  </w:rPr>
                  <w:t>9</w:t>
                </w:r>
              </w:p>
            </w:txbxContent>
          </v:textbox>
        </v:shape>
      </w:pict>
    </w:r>
    <w:r>
      <w:pict>
        <v:shape id="_x0000_s2152" o:spid="_x0000_s2152" o:spt="202" type="#_x0000_t202" style="position:absolute;left:0pt;margin-left:24.5pt;margin-top:818.25pt;height:10.95pt;width:433.95pt;mso-position-horizontal-relative:page;mso-position-vertical-relative:page;z-index:-2515732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pacing w:val="-1"/>
                    <w:sz w:val="16"/>
                  </w:rPr>
                  <w:t>https://colab.research.google.com/drive/1Mrn39GVoTTMIeftWL1S2Tct51ov7tctq#scrollTo=tgCKPH35QlSf&amp;printMode=true</w:t>
                </w:r>
              </w:p>
            </w:txbxContent>
          </v:textbox>
        </v:shape>
      </w:pict>
    </w: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155" o:spid="_x0000_s2155" o:spt="202" type="#_x0000_t202" style="position:absolute;left:0pt;margin-left:548.65pt;margin-top:810.25pt;height:18.95pt;width:32.3pt;mso-position-horizontal-relative:page;mso-position-vertical-relative:page;z-index:-2515722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rPr>
                    <w:rFonts w:ascii="Arial MT"/>
                    <w:sz w:val="16"/>
                  </w:rPr>
                  <w:t>10/</w:t>
                </w:r>
                <w:r>
                  <w:rPr>
                    <w:rFonts w:ascii="Arial MT"/>
                    <w:spacing w:val="-17"/>
                    <w:sz w:val="16"/>
                  </w:rPr>
                  <w:t>1</w:t>
                </w:r>
                <w:r>
                  <w:rPr>
                    <w:rFonts w:ascii="Arial MT"/>
                    <w:spacing w:val="-139"/>
                    <w:position w:val="5"/>
                    <w:sz w:val="28"/>
                  </w:rPr>
                  <w:t>3</w:t>
                </w:r>
                <w:r>
                  <w:rPr>
                    <w:rFonts w:ascii="Arial MT"/>
                    <w:sz w:val="16"/>
                  </w:rPr>
                  <w:t>0</w:t>
                </w:r>
                <w:r>
                  <w:rPr>
                    <w:rFonts w:ascii="Arial MT"/>
                    <w:spacing w:val="5"/>
                    <w:sz w:val="16"/>
                  </w:rPr>
                  <w:t xml:space="preserve"> </w:t>
                </w:r>
                <w:r>
                  <w:rPr>
                    <w:rFonts w:ascii="Arial MT"/>
                    <w:spacing w:val="-1"/>
                    <w:position w:val="5"/>
                    <w:sz w:val="28"/>
                  </w:rPr>
                  <w:t>2</w:t>
                </w:r>
              </w:p>
            </w:txbxContent>
          </v:textbox>
        </v:shape>
      </w:pict>
    </w:r>
    <w:r>
      <w:pict>
        <v:shape id="_x0000_s2156" o:spid="_x0000_s2156" o:spt="202" type="#_x0000_t202" style="position:absolute;left:0pt;margin-left:24.5pt;margin-top:818.25pt;height:10.95pt;width:433.95pt;mso-position-horizontal-relative:page;mso-position-vertical-relative:page;z-index:-2515712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pacing w:val="-1"/>
                    <w:sz w:val="16"/>
                  </w:rPr>
                  <w:t>https://colab.research.google.com/drive/1Mrn39GVoTTMIeftWL1S2Tct51ov7tctq#scrollTo=tgCKPH35QlSf&amp;printMode=true</w:t>
                </w:r>
              </w:p>
            </w:txbxContent>
          </v:textbox>
        </v:shape>
      </w:pict>
    </w:r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159" o:spid="_x0000_s2159" o:spt="202" type="#_x0000_t202" style="position:absolute;left:0pt;margin-left:555.55pt;margin-top:810.25pt;height:18.95pt;width:28.45pt;mso-position-horizontal-relative:page;mso-position-vertical-relative:page;z-index:-2515701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Arial MT"/>
                    <w:spacing w:val="-17"/>
                    <w:sz w:val="16"/>
                  </w:rPr>
                  <w:t>/</w:t>
                </w:r>
                <w:r>
                  <w:rPr>
                    <w:rFonts w:ascii="Arial MT"/>
                    <w:spacing w:val="-139"/>
                    <w:position w:val="5"/>
                    <w:sz w:val="28"/>
                  </w:rPr>
                  <w:t>3</w:t>
                </w:r>
                <w:r>
                  <w:rPr>
                    <w:rFonts w:ascii="Arial MT"/>
                    <w:sz w:val="16"/>
                  </w:rPr>
                  <w:t>3</w:t>
                </w:r>
                <w:r>
                  <w:rPr>
                    <w:rFonts w:ascii="Arial MT"/>
                    <w:spacing w:val="5"/>
                    <w:sz w:val="16"/>
                  </w:rPr>
                  <w:t xml:space="preserve"> </w:t>
                </w:r>
                <w:r>
                  <w:rPr>
                    <w:rFonts w:ascii="Arial MT"/>
                    <w:spacing w:val="-1"/>
                    <w:position w:val="5"/>
                    <w:sz w:val="28"/>
                  </w:rPr>
                  <w:t>3</w:t>
                </w:r>
              </w:p>
            </w:txbxContent>
          </v:textbox>
        </v:shape>
      </w:pict>
    </w:r>
    <w:r>
      <w:pict>
        <v:shape id="_x0000_s2160" o:spid="_x0000_s2160" o:spt="202" type="#_x0000_t202" style="position:absolute;left:0pt;margin-left:24.5pt;margin-top:818.25pt;height:10.95pt;width:431.6pt;mso-position-horizontal-relative:page;mso-position-vertical-relative:page;z-index:-25156915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pacing w:val="-1"/>
                    <w:sz w:val="16"/>
                  </w:rPr>
                  <w:t>https://colab.research.google.com/drive/1ko5-E_vbNX8zB4hp_HF3ffUnIwaZJyhT#scrollTo=iZsf8ses29bs&amp;printMode=true</w:t>
                </w:r>
              </w:p>
            </w:txbxContent>
          </v:textbox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055" o:spid="_x0000_s2055" o:spt="202" type="#_x0000_t202" style="position:absolute;left:0pt;margin-left:555.55pt;margin-top:810.25pt;height:18.95pt;width:28.45pt;mso-position-horizontal-relative:page;mso-position-vertical-relative:page;z-index:-2516234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>
                    <w:rFonts w:ascii="Arial MT"/>
                    <w:sz w:val="16"/>
                  </w:rPr>
                  <w:t>/5</w:t>
                </w:r>
                <w:r>
                  <w:rPr>
                    <w:rFonts w:ascii="Arial MT"/>
                    <w:spacing w:val="5"/>
                    <w:sz w:val="16"/>
                  </w:rPr>
                  <w:t xml:space="preserve"> </w:t>
                </w:r>
                <w:r>
                  <w:rPr>
                    <w:rFonts w:ascii="Arial MT"/>
                    <w:position w:val="5"/>
                    <w:sz w:val="28"/>
                  </w:rPr>
                  <w:t>2</w:t>
                </w:r>
              </w:p>
            </w:txbxContent>
          </v:textbox>
        </v:shape>
      </w:pict>
    </w:r>
    <w:r>
      <w:pict>
        <v:shape id="_x0000_s2056" o:spid="_x0000_s2056" o:spt="202" type="#_x0000_t202" style="position:absolute;left:0pt;margin-left:24.5pt;margin-top:818.25pt;height:10.95pt;width:438.85pt;mso-position-horizontal-relative:page;mso-position-vertical-relative:page;z-index:-2516234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pacing w:val="-1"/>
                    <w:sz w:val="16"/>
                  </w:rPr>
                  <w:t>https://colab.research.google.com/drive/1hJM93g3B-hAtncS0ltgAXMJkxkMSokP-#scrollTo=T0BfZBCFpcIB&amp;printMode=true</w:t>
                </w:r>
              </w:p>
            </w:txbxContent>
          </v:textbox>
        </v:shape>
      </w:pict>
    </w:r>
  </w:p>
</w:ftr>
</file>

<file path=word/footer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163" o:spid="_x0000_s2163" o:spt="202" type="#_x0000_t202" style="position:absolute;left:0pt;margin-left:555.55pt;margin-top:810.25pt;height:18.95pt;width:28.45pt;mso-position-horizontal-relative:page;mso-position-vertical-relative:page;z-index:-25156812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>
                    <w:rFonts w:ascii="Arial MT"/>
                    <w:spacing w:val="-17"/>
                    <w:sz w:val="16"/>
                  </w:rPr>
                  <w:t>/</w:t>
                </w:r>
                <w:r>
                  <w:rPr>
                    <w:rFonts w:ascii="Arial MT"/>
                    <w:spacing w:val="-139"/>
                    <w:position w:val="5"/>
                    <w:sz w:val="28"/>
                  </w:rPr>
                  <w:t>3</w:t>
                </w:r>
                <w:r>
                  <w:rPr>
                    <w:rFonts w:ascii="Arial MT"/>
                    <w:sz w:val="16"/>
                  </w:rPr>
                  <w:t>3</w:t>
                </w:r>
                <w:r>
                  <w:rPr>
                    <w:rFonts w:ascii="Arial MT"/>
                    <w:spacing w:val="5"/>
                    <w:sz w:val="16"/>
                  </w:rPr>
                  <w:t xml:space="preserve"> </w:t>
                </w:r>
                <w:r>
                  <w:rPr>
                    <w:rFonts w:ascii="Arial MT"/>
                    <w:spacing w:val="-1"/>
                    <w:position w:val="5"/>
                    <w:sz w:val="28"/>
                  </w:rPr>
                  <w:t>4</w:t>
                </w:r>
              </w:p>
            </w:txbxContent>
          </v:textbox>
        </v:shape>
      </w:pict>
    </w:r>
    <w:r>
      <w:pict>
        <v:shape id="_x0000_s2164" o:spid="_x0000_s2164" o:spt="202" type="#_x0000_t202" style="position:absolute;left:0pt;margin-left:24.5pt;margin-top:818.25pt;height:10.95pt;width:431.6pt;mso-position-horizontal-relative:page;mso-position-vertical-relative:page;z-index:-25156710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pacing w:val="-1"/>
                    <w:sz w:val="16"/>
                  </w:rPr>
                  <w:t>https://colab.research.google.com/drive/1ko5-E_vbNX8zB4hp_HF3ffUnIwaZJyhT#scrollTo=iZsf8ses29bs&amp;printMode=true</w:t>
                </w:r>
              </w:p>
            </w:txbxContent>
          </v:textbox>
        </v:shape>
      </w:pict>
    </w:r>
  </w:p>
</w:ftr>
</file>

<file path=word/footer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167" o:spid="_x0000_s2167" o:spt="202" type="#_x0000_t202" style="position:absolute;left:0pt;margin-left:557.55pt;margin-top:810.25pt;height:18.95pt;width:23.45pt;mso-position-horizontal-relative:page;mso-position-vertical-relative:page;z-index:-25156608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rPr>
                    <w:rFonts w:ascii="Arial MT"/>
                    <w:sz w:val="16"/>
                  </w:rPr>
                  <w:t>3</w:t>
                </w:r>
                <w:r>
                  <w:rPr>
                    <w:rFonts w:ascii="Arial MT"/>
                    <w:spacing w:val="-17"/>
                    <w:sz w:val="16"/>
                  </w:rPr>
                  <w:t>/</w:t>
                </w:r>
                <w:r>
                  <w:rPr>
                    <w:rFonts w:ascii="Arial MT"/>
                    <w:spacing w:val="-139"/>
                    <w:position w:val="5"/>
                    <w:sz w:val="28"/>
                  </w:rPr>
                  <w:t>3</w:t>
                </w:r>
                <w:r>
                  <w:rPr>
                    <w:rFonts w:ascii="Arial MT"/>
                    <w:sz w:val="16"/>
                  </w:rPr>
                  <w:t>3</w:t>
                </w:r>
                <w:r>
                  <w:rPr>
                    <w:rFonts w:ascii="Arial MT"/>
                    <w:spacing w:val="5"/>
                    <w:sz w:val="16"/>
                  </w:rPr>
                  <w:t xml:space="preserve"> </w:t>
                </w:r>
                <w:r>
                  <w:rPr>
                    <w:rFonts w:ascii="Arial MT"/>
                    <w:spacing w:val="-1"/>
                    <w:position w:val="5"/>
                    <w:sz w:val="28"/>
                  </w:rPr>
                  <w:t>5</w:t>
                </w:r>
              </w:p>
            </w:txbxContent>
          </v:textbox>
        </v:shape>
      </w:pict>
    </w:r>
    <w:r>
      <w:pict>
        <v:shape id="_x0000_s2168" o:spid="_x0000_s2168" o:spt="202" type="#_x0000_t202" style="position:absolute;left:0pt;margin-left:24.5pt;margin-top:818.25pt;height:10.95pt;width:431.6pt;mso-position-horizontal-relative:page;mso-position-vertical-relative:page;z-index:-25156505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pacing w:val="-1"/>
                    <w:sz w:val="16"/>
                  </w:rPr>
                  <w:t>https://colab.research.google.com/drive/1ko5-E_vbNX8zB4hp_HF3ffUnIwaZJyhT#scrollTo=iZsf8ses29bs&amp;printMode=true</w:t>
                </w:r>
              </w:p>
            </w:txbxContent>
          </v:textbox>
        </v:shape>
      </w:pict>
    </w:r>
  </w:p>
</w:ftr>
</file>

<file path=word/footer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171" o:spid="_x0000_s2171" o:spt="202" type="#_x0000_t202" style="position:absolute;left:0pt;margin-left:555.55pt;margin-top:810.25pt;height:18.95pt;width:28.45pt;mso-position-horizontal-relative:page;mso-position-vertical-relative:page;z-index:-25156403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Arial MT"/>
                    <w:spacing w:val="-17"/>
                    <w:sz w:val="16"/>
                  </w:rPr>
                  <w:t>/</w:t>
                </w:r>
                <w:r>
                  <w:rPr>
                    <w:rFonts w:ascii="Arial MT"/>
                    <w:spacing w:val="-139"/>
                    <w:position w:val="5"/>
                    <w:sz w:val="28"/>
                  </w:rPr>
                  <w:t>3</w:t>
                </w:r>
                <w:r>
                  <w:rPr>
                    <w:rFonts w:ascii="Arial MT"/>
                    <w:sz w:val="16"/>
                  </w:rPr>
                  <w:t>2</w:t>
                </w:r>
                <w:r>
                  <w:rPr>
                    <w:rFonts w:ascii="Arial MT"/>
                    <w:spacing w:val="5"/>
                    <w:sz w:val="16"/>
                  </w:rPr>
                  <w:t xml:space="preserve"> </w:t>
                </w:r>
                <w:r>
                  <w:rPr>
                    <w:rFonts w:ascii="Arial MT"/>
                    <w:spacing w:val="-1"/>
                    <w:position w:val="5"/>
                    <w:sz w:val="28"/>
                  </w:rPr>
                  <w:t>6</w:t>
                </w:r>
              </w:p>
            </w:txbxContent>
          </v:textbox>
        </v:shape>
      </w:pict>
    </w:r>
    <w:r>
      <w:pict>
        <v:shape id="_x0000_s2172" o:spid="_x0000_s2172" o:spt="202" type="#_x0000_t202" style="position:absolute;left:0pt;margin-left:24.5pt;margin-top:818.25pt;height:10.95pt;width:459.55pt;mso-position-horizontal-relative:page;mso-position-vertical-relative:page;z-index:-25156300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pacing w:val="-1"/>
                    <w:sz w:val="16"/>
                  </w:rPr>
                  <w:t>https://colab.research.google.com/drive/1_WDCMN_1Fu8xNqHuYp4HqSkqB4CN2HMr#scrollTo=Nj61A-V3BzCF&amp;printMode=true</w:t>
                </w:r>
              </w:p>
            </w:txbxContent>
          </v:textbox>
        </v:shape>
      </w:pict>
    </w:r>
  </w:p>
</w:ftr>
</file>

<file path=word/footer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175" o:spid="_x0000_s2175" o:spt="202" type="#_x0000_t202" style="position:absolute;left:0pt;margin-left:557.55pt;margin-top:810.25pt;height:18.95pt;width:23.45pt;mso-position-horizontal-relative:page;mso-position-vertical-relative:page;z-index:-25156198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rPr>
                    <w:rFonts w:ascii="Arial MT"/>
                    <w:sz w:val="16"/>
                  </w:rPr>
                  <w:t>2</w:t>
                </w:r>
                <w:r>
                  <w:rPr>
                    <w:rFonts w:ascii="Arial MT"/>
                    <w:spacing w:val="-17"/>
                    <w:sz w:val="16"/>
                  </w:rPr>
                  <w:t>/</w:t>
                </w:r>
                <w:r>
                  <w:rPr>
                    <w:rFonts w:ascii="Arial MT"/>
                    <w:spacing w:val="-139"/>
                    <w:position w:val="5"/>
                    <w:sz w:val="28"/>
                  </w:rPr>
                  <w:t>3</w:t>
                </w:r>
                <w:r>
                  <w:rPr>
                    <w:rFonts w:ascii="Arial MT"/>
                    <w:sz w:val="16"/>
                  </w:rPr>
                  <w:t>2</w:t>
                </w:r>
                <w:r>
                  <w:rPr>
                    <w:rFonts w:ascii="Arial MT"/>
                    <w:spacing w:val="5"/>
                    <w:sz w:val="16"/>
                  </w:rPr>
                  <w:t xml:space="preserve"> </w:t>
                </w:r>
                <w:r>
                  <w:rPr>
                    <w:rFonts w:ascii="Arial MT"/>
                    <w:spacing w:val="-1"/>
                    <w:position w:val="5"/>
                    <w:sz w:val="28"/>
                  </w:rPr>
                  <w:t>7</w:t>
                </w:r>
              </w:p>
            </w:txbxContent>
          </v:textbox>
        </v:shape>
      </w:pict>
    </w:r>
    <w:r>
      <w:pict>
        <v:shape id="_x0000_s2176" o:spid="_x0000_s2176" o:spt="202" type="#_x0000_t202" style="position:absolute;left:0pt;margin-left:24.5pt;margin-top:818.25pt;height:10.95pt;width:459.55pt;mso-position-horizontal-relative:page;mso-position-vertical-relative:page;z-index:-25156096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pacing w:val="-1"/>
                    <w:sz w:val="16"/>
                  </w:rPr>
                  <w:t>https://colab.research.google.com/drive/1_WDCMN_1Fu8xNqHuYp4HqSkqB4CN2HMr#scrollTo=Nj61A-V3BzCF&amp;printMode=true</w:t>
                </w:r>
              </w:p>
            </w:txbxContent>
          </v:textbox>
        </v:shape>
      </w:pict>
    </w:r>
  </w:p>
</w:ftr>
</file>

<file path=word/footer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179" o:spid="_x0000_s2179" o:spt="202" type="#_x0000_t202" style="position:absolute;left:0pt;margin-left:555.55pt;margin-top:810.25pt;height:18.95pt;width:28.45pt;mso-position-horizontal-relative:page;mso-position-vertical-relative:page;z-index:-25155993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Arial MT"/>
                    <w:spacing w:val="-17"/>
                    <w:sz w:val="16"/>
                  </w:rPr>
                  <w:t>/</w:t>
                </w:r>
                <w:r>
                  <w:rPr>
                    <w:rFonts w:ascii="Arial MT"/>
                    <w:spacing w:val="-139"/>
                    <w:position w:val="5"/>
                    <w:sz w:val="28"/>
                  </w:rPr>
                  <w:t>3</w:t>
                </w:r>
                <w:r>
                  <w:rPr>
                    <w:rFonts w:ascii="Arial MT"/>
                    <w:sz w:val="16"/>
                  </w:rPr>
                  <w:t>2</w:t>
                </w:r>
                <w:r>
                  <w:rPr>
                    <w:rFonts w:ascii="Arial MT"/>
                    <w:spacing w:val="5"/>
                    <w:sz w:val="16"/>
                  </w:rPr>
                  <w:t xml:space="preserve"> </w:t>
                </w:r>
                <w:r>
                  <w:rPr>
                    <w:rFonts w:ascii="Arial MT"/>
                    <w:spacing w:val="-1"/>
                    <w:position w:val="5"/>
                    <w:sz w:val="28"/>
                  </w:rPr>
                  <w:t>8</w:t>
                </w:r>
              </w:p>
            </w:txbxContent>
          </v:textbox>
        </v:shape>
      </w:pict>
    </w:r>
    <w:r>
      <w:pict>
        <v:shape id="_x0000_s2180" o:spid="_x0000_s2180" o:spt="202" type="#_x0000_t202" style="position:absolute;left:0pt;margin-left:24.5pt;margin-top:818.25pt;height:10.95pt;width:449.65pt;mso-position-horizontal-relative:page;mso-position-vertical-relative:page;z-index:-25155891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pacing w:val="-1"/>
                    <w:sz w:val="16"/>
                  </w:rPr>
                  <w:t>https://colab.research.google.com/drive/12fDWasNc2x0x7XvvwUF7h6N-KKRO67dA#scrollTo=2erSKnL7VIEY&amp;printMode=true</w:t>
                </w:r>
              </w:p>
            </w:txbxContent>
          </v:textbox>
        </v:shape>
      </w:pict>
    </w:r>
  </w:p>
</w:ftr>
</file>

<file path=word/footer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183" o:spid="_x0000_s2183" o:spt="202" type="#_x0000_t202" style="position:absolute;left:0pt;margin-left:557.55pt;margin-top:810.25pt;height:18.95pt;width:23.45pt;mso-position-horizontal-relative:page;mso-position-vertical-relative:page;z-index:-25155788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rPr>
                    <w:rFonts w:ascii="Arial MT"/>
                    <w:sz w:val="16"/>
                  </w:rPr>
                  <w:t>2</w:t>
                </w:r>
                <w:r>
                  <w:rPr>
                    <w:rFonts w:ascii="Arial MT"/>
                    <w:spacing w:val="-17"/>
                    <w:sz w:val="16"/>
                  </w:rPr>
                  <w:t>/</w:t>
                </w:r>
                <w:r>
                  <w:rPr>
                    <w:rFonts w:ascii="Arial MT"/>
                    <w:spacing w:val="-139"/>
                    <w:position w:val="5"/>
                    <w:sz w:val="28"/>
                  </w:rPr>
                  <w:t>3</w:t>
                </w:r>
                <w:r>
                  <w:rPr>
                    <w:rFonts w:ascii="Arial MT"/>
                    <w:sz w:val="16"/>
                  </w:rPr>
                  <w:t>2</w:t>
                </w:r>
                <w:r>
                  <w:rPr>
                    <w:rFonts w:ascii="Arial MT"/>
                    <w:spacing w:val="5"/>
                    <w:sz w:val="16"/>
                  </w:rPr>
                  <w:t xml:space="preserve"> </w:t>
                </w:r>
                <w:r>
                  <w:rPr>
                    <w:rFonts w:ascii="Arial MT"/>
                    <w:spacing w:val="-1"/>
                    <w:position w:val="5"/>
                    <w:sz w:val="28"/>
                  </w:rPr>
                  <w:t>9</w:t>
                </w:r>
              </w:p>
            </w:txbxContent>
          </v:textbox>
        </v:shape>
      </w:pict>
    </w:r>
    <w:r>
      <w:pict>
        <v:shape id="_x0000_s2184" o:spid="_x0000_s2184" o:spt="202" type="#_x0000_t202" style="position:absolute;left:0pt;margin-left:24.5pt;margin-top:818.25pt;height:10.95pt;width:449.65pt;mso-position-horizontal-relative:page;mso-position-vertical-relative:page;z-index:-25155686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pacing w:val="-1"/>
                    <w:sz w:val="16"/>
                  </w:rPr>
                  <w:t>https://colab.research.google.com/drive/12fDWasNc2x0x7XvvwUF7h6N-KKRO67dA#scrollTo=2erSKnL7VIEY&amp;printMode=true</w:t>
                </w:r>
              </w:p>
            </w:txbxContent>
          </v:textbox>
        </v:shape>
      </w:pict>
    </w:r>
  </w:p>
</w:ftr>
</file>

<file path=word/footer3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187" o:spid="_x0000_s2187" o:spt="202" type="#_x0000_t202" style="position:absolute;left:0pt;margin-left:555.55pt;margin-top:810.25pt;height:18.95pt;width:28.45pt;mso-position-horizontal-relative:page;mso-position-vertical-relative:page;z-index:-25155584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Arial MT"/>
                    <w:spacing w:val="-17"/>
                    <w:sz w:val="16"/>
                  </w:rPr>
                  <w:t>/</w:t>
                </w:r>
                <w:r>
                  <w:rPr>
                    <w:rFonts w:ascii="Arial MT"/>
                    <w:spacing w:val="-139"/>
                    <w:position w:val="5"/>
                    <w:sz w:val="28"/>
                  </w:rPr>
                  <w:t>4</w:t>
                </w:r>
                <w:r>
                  <w:rPr>
                    <w:rFonts w:ascii="Arial MT"/>
                    <w:sz w:val="16"/>
                  </w:rPr>
                  <w:t>8</w:t>
                </w:r>
                <w:r>
                  <w:rPr>
                    <w:rFonts w:ascii="Arial MT"/>
                    <w:spacing w:val="5"/>
                    <w:sz w:val="16"/>
                  </w:rPr>
                  <w:t xml:space="preserve"> </w:t>
                </w:r>
                <w:r>
                  <w:rPr>
                    <w:rFonts w:ascii="Arial MT"/>
                    <w:spacing w:val="-1"/>
                    <w:position w:val="5"/>
                    <w:sz w:val="28"/>
                  </w:rPr>
                  <w:t>0</w:t>
                </w:r>
              </w:p>
            </w:txbxContent>
          </v:textbox>
        </v:shape>
      </w:pict>
    </w:r>
    <w:r>
      <w:pict>
        <v:shape id="_x0000_s2188" o:spid="_x0000_s2188" o:spt="202" type="#_x0000_t202" style="position:absolute;left:0pt;margin-left:24.5pt;margin-top:818.25pt;height:10.95pt;width:456.6pt;mso-position-horizontal-relative:page;mso-position-vertical-relative:page;z-index:-2515548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pacing w:val="-1"/>
                    <w:sz w:val="16"/>
                  </w:rPr>
                  <w:t>https://colab.research.google.com/drive/10QQQFqVCEV7_CCCg2Ywee-x8S3mr-Ulc#scrollTo=VHHcYJ3I0hHW&amp;printMode=true</w:t>
                </w:r>
              </w:p>
            </w:txbxContent>
          </v:textbox>
        </v:shape>
      </w:pict>
    </w:r>
  </w:p>
</w:ftr>
</file>

<file path=word/footer3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191" o:spid="_x0000_s2191" o:spt="202" type="#_x0000_t202" style="position:absolute;left:0pt;margin-left:555.55pt;margin-top:810.25pt;height:18.95pt;width:28.45pt;mso-position-horizontal-relative:page;mso-position-vertical-relative:page;z-index:-25155379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>
                    <w:rFonts w:ascii="Arial MT"/>
                    <w:spacing w:val="-17"/>
                    <w:sz w:val="16"/>
                  </w:rPr>
                  <w:t>/</w:t>
                </w:r>
                <w:r>
                  <w:rPr>
                    <w:rFonts w:ascii="Arial MT"/>
                    <w:spacing w:val="-139"/>
                    <w:position w:val="5"/>
                    <w:sz w:val="28"/>
                  </w:rPr>
                  <w:t>4</w:t>
                </w:r>
                <w:r>
                  <w:rPr>
                    <w:rFonts w:ascii="Arial MT"/>
                    <w:sz w:val="16"/>
                  </w:rPr>
                  <w:t>8</w:t>
                </w:r>
                <w:r>
                  <w:rPr>
                    <w:rFonts w:ascii="Arial MT"/>
                    <w:spacing w:val="5"/>
                    <w:sz w:val="16"/>
                  </w:rPr>
                  <w:t xml:space="preserve"> </w:t>
                </w:r>
                <w:r>
                  <w:rPr>
                    <w:rFonts w:ascii="Arial MT"/>
                    <w:spacing w:val="-1"/>
                    <w:position w:val="5"/>
                    <w:sz w:val="28"/>
                  </w:rPr>
                  <w:t>1</w:t>
                </w:r>
              </w:p>
            </w:txbxContent>
          </v:textbox>
        </v:shape>
      </w:pict>
    </w:r>
    <w:r>
      <w:pict>
        <v:shape id="_x0000_s2192" o:spid="_x0000_s2192" o:spt="202" type="#_x0000_t202" style="position:absolute;left:0pt;margin-left:24.5pt;margin-top:818.25pt;height:10.95pt;width:456.6pt;mso-position-horizontal-relative:page;mso-position-vertical-relative:page;z-index:-2515527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pacing w:val="-1"/>
                    <w:sz w:val="16"/>
                  </w:rPr>
                  <w:t>https://colab.research.google.com/drive/10QQQFqVCEV7_CCCg2Ywee-x8S3mr-Ulc#scrollTo=VHHcYJ3I0hHW&amp;printMode=true</w:t>
                </w:r>
              </w:p>
            </w:txbxContent>
          </v:textbox>
        </v:shape>
      </w:pict>
    </w:r>
  </w:p>
</w:ftr>
</file>

<file path=word/footer3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195" o:spid="_x0000_s2195" o:spt="202" type="#_x0000_t202" style="position:absolute;left:0pt;margin-left:555.55pt;margin-top:810.25pt;height:18.95pt;width:28.45pt;mso-position-horizontal-relative:page;mso-position-vertical-relative:page;z-index:-2515517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  <w:r>
                  <w:rPr>
                    <w:rFonts w:ascii="Arial MT"/>
                    <w:spacing w:val="-17"/>
                    <w:sz w:val="16"/>
                  </w:rPr>
                  <w:t>/</w:t>
                </w:r>
                <w:r>
                  <w:rPr>
                    <w:rFonts w:ascii="Arial MT"/>
                    <w:spacing w:val="-139"/>
                    <w:position w:val="5"/>
                    <w:sz w:val="28"/>
                  </w:rPr>
                  <w:t>4</w:t>
                </w:r>
                <w:r>
                  <w:rPr>
                    <w:rFonts w:ascii="Arial MT"/>
                    <w:sz w:val="16"/>
                  </w:rPr>
                  <w:t>8</w:t>
                </w:r>
                <w:r>
                  <w:rPr>
                    <w:rFonts w:ascii="Arial MT"/>
                    <w:spacing w:val="5"/>
                    <w:sz w:val="16"/>
                  </w:rPr>
                  <w:t xml:space="preserve"> </w:t>
                </w:r>
                <w:r>
                  <w:rPr>
                    <w:rFonts w:ascii="Arial MT"/>
                    <w:spacing w:val="-1"/>
                    <w:position w:val="5"/>
                    <w:sz w:val="28"/>
                  </w:rPr>
                  <w:t>2</w:t>
                </w:r>
              </w:p>
            </w:txbxContent>
          </v:textbox>
        </v:shape>
      </w:pict>
    </w:r>
    <w:r>
      <w:pict>
        <v:shape id="_x0000_s2196" o:spid="_x0000_s2196" o:spt="202" type="#_x0000_t202" style="position:absolute;left:0pt;margin-left:24.5pt;margin-top:818.25pt;height:10.95pt;width:456.6pt;mso-position-horizontal-relative:page;mso-position-vertical-relative:page;z-index:-2515507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pacing w:val="-1"/>
                    <w:sz w:val="16"/>
                  </w:rPr>
                  <w:t>https://colab.research.google.com/drive/10QQQFqVCEV7_CCCg2Ywee-x8S3mr-Ulc#scrollTo=VHHcYJ3I0hHW&amp;printMode=true</w:t>
                </w:r>
              </w:p>
            </w:txbxContent>
          </v:textbox>
        </v:shape>
      </w:pict>
    </w:r>
  </w:p>
</w:ftr>
</file>

<file path=word/footer3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199" o:spid="_x0000_s2199" o:spt="202" type="#_x0000_t202" style="position:absolute;left:0pt;margin-left:555.55pt;margin-top:810.25pt;height:18.95pt;width:28.45pt;mso-position-horizontal-relative:page;mso-position-vertical-relative:page;z-index:-2515496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  <w:r>
                  <w:rPr>
                    <w:rFonts w:ascii="Arial MT"/>
                    <w:spacing w:val="-17"/>
                    <w:sz w:val="16"/>
                  </w:rPr>
                  <w:t>/</w:t>
                </w:r>
                <w:r>
                  <w:rPr>
                    <w:rFonts w:ascii="Arial MT"/>
                    <w:spacing w:val="-139"/>
                    <w:position w:val="5"/>
                    <w:sz w:val="28"/>
                  </w:rPr>
                  <w:t>4</w:t>
                </w:r>
                <w:r>
                  <w:rPr>
                    <w:rFonts w:ascii="Arial MT"/>
                    <w:sz w:val="16"/>
                  </w:rPr>
                  <w:t>8</w:t>
                </w:r>
                <w:r>
                  <w:rPr>
                    <w:rFonts w:ascii="Arial MT"/>
                    <w:spacing w:val="5"/>
                    <w:sz w:val="16"/>
                  </w:rPr>
                  <w:t xml:space="preserve"> </w:t>
                </w:r>
                <w:r>
                  <w:rPr>
                    <w:rFonts w:ascii="Arial MT"/>
                    <w:spacing w:val="-1"/>
                    <w:position w:val="5"/>
                    <w:sz w:val="28"/>
                  </w:rPr>
                  <w:t>3</w:t>
                </w:r>
              </w:p>
            </w:txbxContent>
          </v:textbox>
        </v:shape>
      </w:pict>
    </w:r>
    <w:r>
      <w:pict>
        <v:shape id="_x0000_s2200" o:spid="_x0000_s2200" o:spt="202" type="#_x0000_t202" style="position:absolute;left:0pt;margin-left:24.5pt;margin-top:818.25pt;height:10.95pt;width:456.6pt;mso-position-horizontal-relative:page;mso-position-vertical-relative:page;z-index:-2515486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pacing w:val="-1"/>
                    <w:sz w:val="16"/>
                  </w:rPr>
                  <w:t>https://colab.research.google.com/drive/10QQQFqVCEV7_CCCg2Ywee-x8S3mr-Ulc#scrollTo=VHHcYJ3I0hHW&amp;printMode=true</w:t>
                </w:r>
              </w:p>
            </w:txbxContent>
          </v:textbox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059" o:spid="_x0000_s2059" o:spt="202" type="#_x0000_t202" style="position:absolute;left:0pt;margin-left:555.55pt;margin-top:810.25pt;height:18.95pt;width:28.45pt;mso-position-horizontal-relative:page;mso-position-vertical-relative:page;z-index:-2516213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  <w:r>
                  <w:rPr>
                    <w:rFonts w:ascii="Arial MT"/>
                    <w:sz w:val="16"/>
                  </w:rPr>
                  <w:t>/5</w:t>
                </w:r>
                <w:r>
                  <w:rPr>
                    <w:rFonts w:ascii="Arial MT"/>
                    <w:spacing w:val="5"/>
                    <w:sz w:val="16"/>
                  </w:rPr>
                  <w:t xml:space="preserve"> </w:t>
                </w:r>
                <w:r>
                  <w:rPr>
                    <w:rFonts w:ascii="Arial MT"/>
                    <w:position w:val="5"/>
                    <w:sz w:val="28"/>
                  </w:rPr>
                  <w:t>3</w:t>
                </w:r>
              </w:p>
            </w:txbxContent>
          </v:textbox>
        </v:shape>
      </w:pict>
    </w:r>
    <w:r>
      <w:pict>
        <v:shape id="_x0000_s2060" o:spid="_x0000_s2060" o:spt="202" type="#_x0000_t202" style="position:absolute;left:0pt;margin-left:24.5pt;margin-top:818.25pt;height:10.95pt;width:438.85pt;mso-position-horizontal-relative:page;mso-position-vertical-relative:page;z-index:-2516213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pacing w:val="-1"/>
                    <w:sz w:val="16"/>
                  </w:rPr>
                  <w:t>https://colab.research.google.com/drive/1hJM93g3B-hAtncS0ltgAXMJkxkMSokP-#scrollTo=T0BfZBCFpcIB&amp;printMode=true</w:t>
                </w:r>
              </w:p>
            </w:txbxContent>
          </v:textbox>
        </v:shape>
      </w:pict>
    </w:r>
  </w:p>
</w:ftr>
</file>

<file path=word/footer4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203" o:spid="_x0000_s2203" o:spt="202" type="#_x0000_t202" style="position:absolute;left:0pt;margin-left:555.55pt;margin-top:810.25pt;height:18.95pt;width:28.45pt;mso-position-horizontal-relative:page;mso-position-vertical-relative:page;z-index:-2515476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  <w:r>
                  <w:rPr>
                    <w:rFonts w:ascii="Arial MT"/>
                    <w:spacing w:val="-17"/>
                    <w:sz w:val="16"/>
                  </w:rPr>
                  <w:t>/</w:t>
                </w:r>
                <w:r>
                  <w:rPr>
                    <w:rFonts w:ascii="Arial MT"/>
                    <w:spacing w:val="-139"/>
                    <w:position w:val="5"/>
                    <w:sz w:val="28"/>
                  </w:rPr>
                  <w:t>4</w:t>
                </w:r>
                <w:r>
                  <w:rPr>
                    <w:rFonts w:ascii="Arial MT"/>
                    <w:sz w:val="16"/>
                  </w:rPr>
                  <w:t>8</w:t>
                </w:r>
                <w:r>
                  <w:rPr>
                    <w:rFonts w:ascii="Arial MT"/>
                    <w:spacing w:val="5"/>
                    <w:sz w:val="16"/>
                  </w:rPr>
                  <w:t xml:space="preserve"> </w:t>
                </w:r>
                <w:r>
                  <w:rPr>
                    <w:rFonts w:ascii="Arial MT"/>
                    <w:spacing w:val="-1"/>
                    <w:position w:val="5"/>
                    <w:sz w:val="28"/>
                  </w:rPr>
                  <w:t>4</w:t>
                </w:r>
              </w:p>
            </w:txbxContent>
          </v:textbox>
        </v:shape>
      </w:pict>
    </w:r>
    <w:r>
      <w:pict>
        <v:shape id="_x0000_s2204" o:spid="_x0000_s2204" o:spt="202" type="#_x0000_t202" style="position:absolute;left:0pt;margin-left:24.5pt;margin-top:818.25pt;height:10.95pt;width:456.6pt;mso-position-horizontal-relative:page;mso-position-vertical-relative:page;z-index:-2515466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pacing w:val="-1"/>
                    <w:sz w:val="16"/>
                  </w:rPr>
                  <w:t>https://colab.research.google.com/drive/10QQQFqVCEV7_CCCg2Ywee-x8S3mr-Ulc#scrollTo=VHHcYJ3I0hHW&amp;printMode=true</w:t>
                </w:r>
              </w:p>
            </w:txbxContent>
          </v:textbox>
        </v:shape>
      </w:pict>
    </w:r>
  </w:p>
</w:ftr>
</file>

<file path=word/footer4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207" o:spid="_x0000_s2207" o:spt="202" type="#_x0000_t202" style="position:absolute;left:0pt;margin-left:555.55pt;margin-top:810.25pt;height:18.95pt;width:28.45pt;mso-position-horizontal-relative:page;mso-position-vertical-relative:page;z-index:-2515456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  <w:r>
                  <w:rPr>
                    <w:rFonts w:ascii="Arial MT"/>
                    <w:spacing w:val="-17"/>
                    <w:sz w:val="16"/>
                  </w:rPr>
                  <w:t>/</w:t>
                </w:r>
                <w:r>
                  <w:rPr>
                    <w:rFonts w:ascii="Arial MT"/>
                    <w:spacing w:val="-139"/>
                    <w:position w:val="5"/>
                    <w:sz w:val="28"/>
                  </w:rPr>
                  <w:t>4</w:t>
                </w:r>
                <w:r>
                  <w:rPr>
                    <w:rFonts w:ascii="Arial MT"/>
                    <w:sz w:val="16"/>
                  </w:rPr>
                  <w:t>8</w:t>
                </w:r>
                <w:r>
                  <w:rPr>
                    <w:rFonts w:ascii="Arial MT"/>
                    <w:spacing w:val="5"/>
                    <w:sz w:val="16"/>
                  </w:rPr>
                  <w:t xml:space="preserve"> </w:t>
                </w:r>
                <w:r>
                  <w:rPr>
                    <w:rFonts w:ascii="Arial MT"/>
                    <w:spacing w:val="-1"/>
                    <w:position w:val="5"/>
                    <w:sz w:val="28"/>
                  </w:rPr>
                  <w:t>5</w:t>
                </w:r>
              </w:p>
            </w:txbxContent>
          </v:textbox>
        </v:shape>
      </w:pict>
    </w:r>
    <w:r>
      <w:pict>
        <v:shape id="_x0000_s2208" o:spid="_x0000_s2208" o:spt="202" type="#_x0000_t202" style="position:absolute;left:0pt;margin-left:24.5pt;margin-top:818.25pt;height:10.95pt;width:456.6pt;mso-position-horizontal-relative:page;mso-position-vertical-relative:page;z-index:-2515445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pacing w:val="-1"/>
                    <w:sz w:val="16"/>
                  </w:rPr>
                  <w:t>https://colab.research.google.com/drive/10QQQFqVCEV7_CCCg2Ywee-x8S3mr-Ulc#scrollTo=VHHcYJ3I0hHW&amp;printMode=true</w:t>
                </w:r>
              </w:p>
            </w:txbxContent>
          </v:textbox>
        </v:shape>
      </w:pict>
    </w:r>
  </w:p>
</w:ftr>
</file>

<file path=word/footer4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211" o:spid="_x0000_s2211" o:spt="202" type="#_x0000_t202" style="position:absolute;left:0pt;margin-left:555.55pt;margin-top:810.25pt;height:18.95pt;width:28.45pt;mso-position-horizontal-relative:page;mso-position-vertical-relative:page;z-index:-25154355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  <w:r>
                  <w:rPr>
                    <w:rFonts w:ascii="Arial MT"/>
                    <w:spacing w:val="-17"/>
                    <w:sz w:val="16"/>
                  </w:rPr>
                  <w:t>/</w:t>
                </w:r>
                <w:r>
                  <w:rPr>
                    <w:rFonts w:ascii="Arial MT"/>
                    <w:spacing w:val="-139"/>
                    <w:position w:val="5"/>
                    <w:sz w:val="28"/>
                  </w:rPr>
                  <w:t>4</w:t>
                </w:r>
                <w:r>
                  <w:rPr>
                    <w:rFonts w:ascii="Arial MT"/>
                    <w:sz w:val="16"/>
                  </w:rPr>
                  <w:t>8</w:t>
                </w:r>
                <w:r>
                  <w:rPr>
                    <w:rFonts w:ascii="Arial MT"/>
                    <w:spacing w:val="5"/>
                    <w:sz w:val="16"/>
                  </w:rPr>
                  <w:t xml:space="preserve"> </w:t>
                </w:r>
                <w:r>
                  <w:rPr>
                    <w:rFonts w:ascii="Arial MT"/>
                    <w:spacing w:val="-1"/>
                    <w:position w:val="5"/>
                    <w:sz w:val="28"/>
                  </w:rPr>
                  <w:t>6</w:t>
                </w:r>
              </w:p>
            </w:txbxContent>
          </v:textbox>
        </v:shape>
      </w:pict>
    </w:r>
    <w:r>
      <w:pict>
        <v:shape id="_x0000_s2212" o:spid="_x0000_s2212" o:spt="202" type="#_x0000_t202" style="position:absolute;left:0pt;margin-left:24.5pt;margin-top:818.25pt;height:10.95pt;width:456.6pt;mso-position-horizontal-relative:page;mso-position-vertical-relative:page;z-index:-25154252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pacing w:val="-1"/>
                    <w:sz w:val="16"/>
                  </w:rPr>
                  <w:t>https://colab.research.google.com/drive/10QQQFqVCEV7_CCCg2Ywee-x8S3mr-Ulc#scrollTo=VHHcYJ3I0hHW&amp;printMode=true</w:t>
                </w:r>
              </w:p>
            </w:txbxContent>
          </v:textbox>
        </v:shape>
      </w:pict>
    </w:r>
  </w:p>
</w:ftr>
</file>

<file path=word/footer4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215" o:spid="_x0000_s2215" o:spt="202" type="#_x0000_t202" style="position:absolute;left:0pt;margin-left:557.55pt;margin-top:810.25pt;height:18.95pt;width:23.45pt;mso-position-horizontal-relative:page;mso-position-vertical-relative:page;z-index:-25154150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rPr>
                    <w:rFonts w:ascii="Arial MT"/>
                    <w:sz w:val="16"/>
                  </w:rPr>
                  <w:t>8</w:t>
                </w:r>
                <w:r>
                  <w:rPr>
                    <w:rFonts w:ascii="Arial MT"/>
                    <w:spacing w:val="-17"/>
                    <w:sz w:val="16"/>
                  </w:rPr>
                  <w:t>/</w:t>
                </w:r>
                <w:r>
                  <w:rPr>
                    <w:rFonts w:ascii="Arial MT"/>
                    <w:spacing w:val="-139"/>
                    <w:position w:val="5"/>
                    <w:sz w:val="28"/>
                  </w:rPr>
                  <w:t>4</w:t>
                </w:r>
                <w:r>
                  <w:rPr>
                    <w:rFonts w:ascii="Arial MT"/>
                    <w:sz w:val="16"/>
                  </w:rPr>
                  <w:t>8</w:t>
                </w:r>
                <w:r>
                  <w:rPr>
                    <w:rFonts w:ascii="Arial MT"/>
                    <w:spacing w:val="5"/>
                    <w:sz w:val="16"/>
                  </w:rPr>
                  <w:t xml:space="preserve"> </w:t>
                </w:r>
                <w:r>
                  <w:rPr>
                    <w:rFonts w:ascii="Arial MT"/>
                    <w:spacing w:val="-1"/>
                    <w:position w:val="5"/>
                    <w:sz w:val="28"/>
                  </w:rPr>
                  <w:t>7</w:t>
                </w:r>
              </w:p>
            </w:txbxContent>
          </v:textbox>
        </v:shape>
      </w:pict>
    </w:r>
    <w:r>
      <w:pict>
        <v:shape id="_x0000_s2216" o:spid="_x0000_s2216" o:spt="202" type="#_x0000_t202" style="position:absolute;left:0pt;margin-left:24.5pt;margin-top:818.25pt;height:10.95pt;width:456.6pt;mso-position-horizontal-relative:page;mso-position-vertical-relative:page;z-index:-25154048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pacing w:val="-1"/>
                    <w:sz w:val="16"/>
                  </w:rPr>
                  <w:t>https://colab.research.google.com/drive/10QQQFqVCEV7_CCCg2Ywee-x8S3mr-Ulc#scrollTo=VHHcYJ3I0hHW&amp;printMode=true</w:t>
                </w:r>
              </w:p>
            </w:txbxContent>
          </v:textbox>
        </v:shape>
      </w:pict>
    </w:r>
  </w:p>
</w:ftr>
</file>

<file path=word/footer4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219" o:spid="_x0000_s2219" o:spt="202" type="#_x0000_t202" style="position:absolute;left:0pt;margin-left:555.55pt;margin-top:810.25pt;height:18.95pt;width:28.45pt;mso-position-horizontal-relative:page;mso-position-vertical-relative:page;z-index:-25153945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Arial MT"/>
                    <w:spacing w:val="-17"/>
                    <w:sz w:val="16"/>
                  </w:rPr>
                  <w:t>/</w:t>
                </w:r>
                <w:r>
                  <w:rPr>
                    <w:rFonts w:ascii="Arial MT"/>
                    <w:spacing w:val="-139"/>
                    <w:position w:val="5"/>
                    <w:sz w:val="28"/>
                  </w:rPr>
                  <w:t>4</w:t>
                </w:r>
                <w:r>
                  <w:rPr>
                    <w:rFonts w:ascii="Arial MT"/>
                    <w:sz w:val="16"/>
                  </w:rPr>
                  <w:t>8</w:t>
                </w:r>
                <w:r>
                  <w:rPr>
                    <w:rFonts w:ascii="Arial MT"/>
                    <w:spacing w:val="5"/>
                    <w:sz w:val="16"/>
                  </w:rPr>
                  <w:t xml:space="preserve"> </w:t>
                </w:r>
                <w:r>
                  <w:rPr>
                    <w:rFonts w:ascii="Arial MT"/>
                    <w:spacing w:val="-1"/>
                    <w:position w:val="5"/>
                    <w:sz w:val="28"/>
                  </w:rPr>
                  <w:t>8</w:t>
                </w:r>
              </w:p>
            </w:txbxContent>
          </v:textbox>
        </v:shape>
      </w:pict>
    </w:r>
    <w:r>
      <w:pict>
        <v:shape id="_x0000_s2220" o:spid="_x0000_s2220" o:spt="202" type="#_x0000_t202" style="position:absolute;left:0pt;margin-left:24.5pt;margin-top:818.25pt;height:10.95pt;width:438.85pt;mso-position-horizontal-relative:page;mso-position-vertical-relative:page;z-index:-25153843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pacing w:val="-1"/>
                    <w:sz w:val="16"/>
                  </w:rPr>
                  <w:t>https://colab.research.google.com/drive/14HjfqQhjXg7Agzhx6_FZZ_h0lBjtdzYt#scrollTo=pwW0AgpqR8mU&amp;printMode=true</w:t>
                </w:r>
              </w:p>
            </w:txbxContent>
          </v:textbox>
        </v:shape>
      </w:pict>
    </w:r>
  </w:p>
</w:ftr>
</file>

<file path=word/footer4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223" o:spid="_x0000_s2223" o:spt="202" type="#_x0000_t202" style="position:absolute;left:0pt;margin-left:555.55pt;margin-top:810.25pt;height:18.95pt;width:28.45pt;mso-position-horizontal-relative:page;mso-position-vertical-relative:page;z-index:-25153740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>
                    <w:rFonts w:ascii="Arial MT"/>
                    <w:spacing w:val="-17"/>
                    <w:sz w:val="16"/>
                  </w:rPr>
                  <w:t>/</w:t>
                </w:r>
                <w:r>
                  <w:rPr>
                    <w:rFonts w:ascii="Arial MT"/>
                    <w:spacing w:val="-139"/>
                    <w:position w:val="5"/>
                    <w:sz w:val="28"/>
                  </w:rPr>
                  <w:t>4</w:t>
                </w:r>
                <w:r>
                  <w:rPr>
                    <w:rFonts w:ascii="Arial MT"/>
                    <w:sz w:val="16"/>
                  </w:rPr>
                  <w:t>8</w:t>
                </w:r>
                <w:r>
                  <w:rPr>
                    <w:rFonts w:ascii="Arial MT"/>
                    <w:spacing w:val="5"/>
                    <w:sz w:val="16"/>
                  </w:rPr>
                  <w:t xml:space="preserve"> </w:t>
                </w:r>
                <w:r>
                  <w:rPr>
                    <w:rFonts w:ascii="Arial MT"/>
                    <w:spacing w:val="-1"/>
                    <w:position w:val="5"/>
                    <w:sz w:val="28"/>
                  </w:rPr>
                  <w:t>9</w:t>
                </w:r>
              </w:p>
            </w:txbxContent>
          </v:textbox>
        </v:shape>
      </w:pict>
    </w:r>
    <w:r>
      <w:pict>
        <v:shape id="_x0000_s2224" o:spid="_x0000_s2224" o:spt="202" type="#_x0000_t202" style="position:absolute;left:0pt;margin-left:24.5pt;margin-top:818.25pt;height:10.95pt;width:438.85pt;mso-position-horizontal-relative:page;mso-position-vertical-relative:page;z-index:-25153638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pacing w:val="-1"/>
                    <w:sz w:val="16"/>
                  </w:rPr>
                  <w:t>https://colab.research.google.com/drive/14HjfqQhjXg7Agzhx6_FZZ_h0lBjtdzYt#scrollTo=pwW0AgpqR8mU&amp;printMode=true</w:t>
                </w:r>
              </w:p>
            </w:txbxContent>
          </v:textbox>
        </v:shape>
      </w:pict>
    </w:r>
  </w:p>
</w:ftr>
</file>

<file path=word/footer4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227" o:spid="_x0000_s2227" o:spt="202" type="#_x0000_t202" style="position:absolute;left:0pt;margin-left:555.55pt;margin-top:810.25pt;height:18.95pt;width:28.45pt;mso-position-horizontal-relative:page;mso-position-vertical-relative:page;z-index:-25153536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Arial MT"/>
                    <w:spacing w:val="-17"/>
                    <w:sz w:val="16"/>
                  </w:rPr>
                  <w:t>/</w:t>
                </w:r>
                <w:r>
                  <w:rPr>
                    <w:rFonts w:ascii="Arial MT"/>
                    <w:spacing w:val="-139"/>
                    <w:position w:val="5"/>
                    <w:sz w:val="28"/>
                  </w:rPr>
                  <w:t>5</w:t>
                </w:r>
                <w:r>
                  <w:rPr>
                    <w:rFonts w:ascii="Arial MT"/>
                    <w:sz w:val="16"/>
                  </w:rPr>
                  <w:t>3</w:t>
                </w:r>
                <w:r>
                  <w:rPr>
                    <w:rFonts w:ascii="Arial MT"/>
                    <w:spacing w:val="5"/>
                    <w:sz w:val="16"/>
                  </w:rPr>
                  <w:t xml:space="preserve"> </w:t>
                </w:r>
                <w:r>
                  <w:rPr>
                    <w:rFonts w:ascii="Arial MT"/>
                    <w:spacing w:val="-1"/>
                    <w:position w:val="5"/>
                    <w:sz w:val="28"/>
                  </w:rPr>
                  <w:t>6</w:t>
                </w:r>
              </w:p>
            </w:txbxContent>
          </v:textbox>
        </v:shape>
      </w:pict>
    </w:r>
    <w:r>
      <w:pict>
        <v:shape id="_x0000_s2228" o:spid="_x0000_s2228" o:spt="202" type="#_x0000_t202" style="position:absolute;left:0pt;margin-left:24.5pt;margin-top:818.25pt;height:10.95pt;width:450.25pt;mso-position-horizontal-relative:page;mso-position-vertical-relative:page;z-index:-25153433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pacing w:val="-1"/>
                    <w:sz w:val="16"/>
                  </w:rPr>
                  <w:t>https://colab.research.google.com/drive/1knuIQQPrUYfngLMUSBOVAlqQF_I1WmsT#scrollTo=inqU0wxhNsyd&amp;printMode=true</w:t>
                </w:r>
              </w:p>
            </w:txbxContent>
          </v:textbox>
        </v:shape>
      </w:pict>
    </w:r>
  </w:p>
</w:ftr>
</file>

<file path=word/footer4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231" o:spid="_x0000_s2231" o:spt="202" type="#_x0000_t202" style="position:absolute;left:0pt;margin-left:555.55pt;margin-top:810.25pt;height:18.95pt;width:28.45pt;mso-position-horizontal-relative:page;mso-position-vertical-relative:page;z-index:-25153331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>
                    <w:rFonts w:ascii="Arial MT"/>
                    <w:spacing w:val="-17"/>
                    <w:sz w:val="16"/>
                  </w:rPr>
                  <w:t>/</w:t>
                </w:r>
                <w:r>
                  <w:rPr>
                    <w:rFonts w:ascii="Arial MT"/>
                    <w:spacing w:val="-139"/>
                    <w:position w:val="5"/>
                    <w:sz w:val="28"/>
                  </w:rPr>
                  <w:t>5</w:t>
                </w:r>
                <w:r>
                  <w:rPr>
                    <w:rFonts w:ascii="Arial MT"/>
                    <w:sz w:val="16"/>
                  </w:rPr>
                  <w:t>3</w:t>
                </w:r>
                <w:r>
                  <w:rPr>
                    <w:rFonts w:ascii="Arial MT"/>
                    <w:spacing w:val="5"/>
                    <w:sz w:val="16"/>
                  </w:rPr>
                  <w:t xml:space="preserve"> </w:t>
                </w:r>
                <w:r>
                  <w:rPr>
                    <w:rFonts w:ascii="Arial MT"/>
                    <w:spacing w:val="-1"/>
                    <w:position w:val="5"/>
                    <w:sz w:val="28"/>
                  </w:rPr>
                  <w:t>7</w:t>
                </w:r>
              </w:p>
            </w:txbxContent>
          </v:textbox>
        </v:shape>
      </w:pict>
    </w:r>
    <w:r>
      <w:pict>
        <v:shape id="_x0000_s2232" o:spid="_x0000_s2232" o:spt="202" type="#_x0000_t202" style="position:absolute;left:0pt;margin-left:24.5pt;margin-top:818.25pt;height:10.95pt;width:450.25pt;mso-position-horizontal-relative:page;mso-position-vertical-relative:page;z-index:-25153228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pacing w:val="-1"/>
                    <w:sz w:val="16"/>
                  </w:rPr>
                  <w:t>https://colab.research.google.com/drive/1knuIQQPrUYfngLMUSBOVAlqQF_I1WmsT#scrollTo=inqU0wxhNsyd&amp;printMode=true</w:t>
                </w:r>
              </w:p>
            </w:txbxContent>
          </v:textbox>
        </v:shape>
      </w:pict>
    </w:r>
  </w:p>
</w:ftr>
</file>

<file path=word/footer4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235" o:spid="_x0000_s2235" o:spt="202" type="#_x0000_t202" style="position:absolute;left:0pt;margin-left:557.55pt;margin-top:810.25pt;height:18.95pt;width:23.45pt;mso-position-horizontal-relative:page;mso-position-vertical-relative:page;z-index:-25153126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rPr>
                    <w:rFonts w:ascii="Arial MT"/>
                    <w:sz w:val="16"/>
                  </w:rPr>
                  <w:t>3</w:t>
                </w:r>
                <w:r>
                  <w:rPr>
                    <w:rFonts w:ascii="Arial MT"/>
                    <w:spacing w:val="-17"/>
                    <w:sz w:val="16"/>
                  </w:rPr>
                  <w:t>/</w:t>
                </w:r>
                <w:r>
                  <w:rPr>
                    <w:rFonts w:ascii="Arial MT"/>
                    <w:spacing w:val="-139"/>
                    <w:position w:val="5"/>
                    <w:sz w:val="28"/>
                  </w:rPr>
                  <w:t>5</w:t>
                </w:r>
                <w:r>
                  <w:rPr>
                    <w:rFonts w:ascii="Arial MT"/>
                    <w:sz w:val="16"/>
                  </w:rPr>
                  <w:t>3</w:t>
                </w:r>
                <w:r>
                  <w:rPr>
                    <w:rFonts w:ascii="Arial MT"/>
                    <w:spacing w:val="5"/>
                    <w:sz w:val="16"/>
                  </w:rPr>
                  <w:t xml:space="preserve"> </w:t>
                </w:r>
                <w:r>
                  <w:rPr>
                    <w:rFonts w:ascii="Arial MT"/>
                    <w:spacing w:val="-1"/>
                    <w:position w:val="5"/>
                    <w:sz w:val="28"/>
                  </w:rPr>
                  <w:t>8</w:t>
                </w:r>
              </w:p>
            </w:txbxContent>
          </v:textbox>
        </v:shape>
      </w:pict>
    </w:r>
    <w:r>
      <w:pict>
        <v:shape id="_x0000_s2236" o:spid="_x0000_s2236" o:spt="202" type="#_x0000_t202" style="position:absolute;left:0pt;margin-left:24.5pt;margin-top:818.25pt;height:10.95pt;width:450.25pt;mso-position-horizontal-relative:page;mso-position-vertical-relative:page;z-index:-25153024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pacing w:val="-1"/>
                    <w:sz w:val="16"/>
                  </w:rPr>
                  <w:t>https://colab.research.google.com/drive/1knuIQQPrUYfngLMUSBOVAlqQF_I1WmsT#scrollTo=inqU0wxhNsyd&amp;printMode=true</w:t>
                </w:r>
              </w:p>
            </w:txbxContent>
          </v:textbox>
        </v:shape>
      </w:pict>
    </w:r>
  </w:p>
</w:ftr>
</file>

<file path=word/footer4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239" o:spid="_x0000_s2239" o:spt="202" type="#_x0000_t202" style="position:absolute;left:0pt;margin-left:555.55pt;margin-top:810.25pt;height:18.95pt;width:28.45pt;mso-position-horizontal-relative:page;mso-position-vertical-relative:page;z-index:-2515292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Arial MT"/>
                    <w:spacing w:val="-17"/>
                    <w:sz w:val="16"/>
                  </w:rPr>
                  <w:t>/</w:t>
                </w:r>
                <w:r>
                  <w:rPr>
                    <w:rFonts w:ascii="Arial MT"/>
                    <w:spacing w:val="-139"/>
                    <w:position w:val="5"/>
                    <w:sz w:val="28"/>
                  </w:rPr>
                  <w:t>5</w:t>
                </w:r>
                <w:r>
                  <w:rPr>
                    <w:rFonts w:ascii="Arial MT"/>
                    <w:sz w:val="16"/>
                  </w:rPr>
                  <w:t>3</w:t>
                </w:r>
                <w:r>
                  <w:rPr>
                    <w:rFonts w:ascii="Arial MT"/>
                    <w:spacing w:val="5"/>
                    <w:sz w:val="16"/>
                  </w:rPr>
                  <w:t xml:space="preserve"> </w:t>
                </w:r>
                <w:r>
                  <w:rPr>
                    <w:rFonts w:ascii="Arial MT"/>
                    <w:spacing w:val="-1"/>
                    <w:position w:val="5"/>
                    <w:sz w:val="28"/>
                  </w:rPr>
                  <w:t>9</w:t>
                </w:r>
              </w:p>
            </w:txbxContent>
          </v:textbox>
        </v:shape>
      </w:pict>
    </w:r>
    <w:r>
      <w:pict>
        <v:shape id="_x0000_s2240" o:spid="_x0000_s2240" o:spt="202" type="#_x0000_t202" style="position:absolute;left:0pt;margin-left:24.5pt;margin-top:818.25pt;height:10.95pt;width:442.7pt;mso-position-horizontal-relative:page;mso-position-vertical-relative:page;z-index:-25152819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pacing w:val="-1"/>
                    <w:sz w:val="16"/>
                  </w:rPr>
                  <w:t>https://colab.research.google.com/drive/11Ij9uq9NP2JgcVNxe0SWEFqLjMTZ2Erb#scrollTo=lTwcNaycH8Cs&amp;printMode=true</w:t>
                </w:r>
              </w:p>
            </w:txbxContent>
          </v:textbox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063" o:spid="_x0000_s2063" o:spt="202" type="#_x0000_t202" style="position:absolute;left:0pt;margin-left:555.55pt;margin-top:810.25pt;height:18.95pt;width:28.45pt;mso-position-horizontal-relative:page;mso-position-vertical-relative:page;z-index:-25161932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  <w:r>
                  <w:rPr>
                    <w:rFonts w:ascii="Arial MT"/>
                    <w:sz w:val="16"/>
                  </w:rPr>
                  <w:t>/5</w:t>
                </w:r>
                <w:r>
                  <w:rPr>
                    <w:rFonts w:ascii="Arial MT"/>
                    <w:spacing w:val="5"/>
                    <w:sz w:val="16"/>
                  </w:rPr>
                  <w:t xml:space="preserve"> </w:t>
                </w:r>
                <w:r>
                  <w:rPr>
                    <w:rFonts w:ascii="Arial MT"/>
                    <w:position w:val="5"/>
                    <w:sz w:val="28"/>
                  </w:rPr>
                  <w:t>4</w:t>
                </w:r>
              </w:p>
            </w:txbxContent>
          </v:textbox>
        </v:shape>
      </w:pict>
    </w:r>
    <w:r>
      <w:pict>
        <v:shape id="_x0000_s2064" o:spid="_x0000_s2064" o:spt="202" type="#_x0000_t202" style="position:absolute;left:0pt;margin-left:24.5pt;margin-top:818.25pt;height:10.95pt;width:438.85pt;mso-position-horizontal-relative:page;mso-position-vertical-relative:page;z-index:-25161932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pacing w:val="-1"/>
                    <w:sz w:val="16"/>
                  </w:rPr>
                  <w:t>https://colab.research.google.com/drive/1hJM93g3B-hAtncS0ltgAXMJkxkMSokP-#scrollTo=T0BfZBCFpcIB&amp;printMode=true</w:t>
                </w:r>
              </w:p>
            </w:txbxContent>
          </v:textbox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067" o:spid="_x0000_s2067" o:spt="202" type="#_x0000_t202" style="position:absolute;left:0pt;margin-left:557.55pt;margin-top:810.25pt;height:18.95pt;width:23.45pt;mso-position-horizontal-relative:page;mso-position-vertical-relative:page;z-index:-25161728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rPr>
                    <w:rFonts w:ascii="Arial MT"/>
                    <w:sz w:val="16"/>
                  </w:rPr>
                  <w:t>5/5</w:t>
                </w:r>
                <w:r>
                  <w:rPr>
                    <w:rFonts w:ascii="Arial MT"/>
                    <w:spacing w:val="5"/>
                    <w:sz w:val="16"/>
                  </w:rPr>
                  <w:t xml:space="preserve"> </w:t>
                </w:r>
                <w:r>
                  <w:rPr>
                    <w:rFonts w:ascii="Arial MT"/>
                    <w:position w:val="5"/>
                    <w:sz w:val="28"/>
                  </w:rPr>
                  <w:t>5</w:t>
                </w:r>
              </w:p>
            </w:txbxContent>
          </v:textbox>
        </v:shape>
      </w:pict>
    </w:r>
    <w:r>
      <w:pict>
        <v:shape id="_x0000_s2068" o:spid="_x0000_s2068" o:spt="202" type="#_x0000_t202" style="position:absolute;left:0pt;margin-left:24.5pt;margin-top:818.25pt;height:10.95pt;width:438.85pt;mso-position-horizontal-relative:page;mso-position-vertical-relative:page;z-index:-25161728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pacing w:val="-1"/>
                    <w:sz w:val="16"/>
                  </w:rPr>
                  <w:t>https://colab.research.google.com/drive/1hJM93g3B-hAtncS0ltgAXMJkxkMSokP-#scrollTo=T0BfZBCFpcIB&amp;printMode=true</w:t>
                </w:r>
              </w:p>
            </w:txbxContent>
          </v:textbox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071" o:spid="_x0000_s2071" o:spt="202" type="#_x0000_t202" style="position:absolute;left:0pt;margin-left:555.55pt;margin-top:810.25pt;height:18.95pt;width:28.45pt;mso-position-horizontal-relative:page;mso-position-vertical-relative:page;z-index:-25161523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Arial MT"/>
                    <w:sz w:val="16"/>
                  </w:rPr>
                  <w:t>/3</w:t>
                </w:r>
                <w:r>
                  <w:rPr>
                    <w:rFonts w:ascii="Arial MT"/>
                    <w:spacing w:val="5"/>
                    <w:sz w:val="16"/>
                  </w:rPr>
                  <w:t xml:space="preserve"> </w:t>
                </w:r>
                <w:r>
                  <w:rPr>
                    <w:rFonts w:ascii="Arial MT"/>
                    <w:position w:val="5"/>
                    <w:sz w:val="28"/>
                  </w:rPr>
                  <w:t>6</w:t>
                </w:r>
              </w:p>
            </w:txbxContent>
          </v:textbox>
        </v:shape>
      </w:pict>
    </w:r>
    <w:r>
      <w:pict>
        <v:shape id="_x0000_s2072" o:spid="_x0000_s2072" o:spt="202" type="#_x0000_t202" style="position:absolute;left:0pt;margin-left:24.5pt;margin-top:818.25pt;height:10.95pt;width:444.2pt;mso-position-horizontal-relative:page;mso-position-vertical-relative:page;z-index:-25161523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pacing w:val="-1"/>
                    <w:sz w:val="16"/>
                  </w:rPr>
                  <w:t>https://colab.research.google.com/drive/1jmxDcRsz2k4Q0wbKHmc7UL3jIvtnKB2T#scrollTo=t75KVhDnqYL8&amp;printMode=true</w:t>
                </w:r>
              </w:p>
            </w:txbxContent>
          </v:textbox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075" o:spid="_x0000_s2075" o:spt="202" type="#_x0000_t202" style="position:absolute;left:0pt;margin-left:555.55pt;margin-top:810.25pt;height:18.95pt;width:28.45pt;mso-position-horizontal-relative:page;mso-position-vertical-relative:page;z-index:-25161318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>
                    <w:rFonts w:ascii="Arial MT"/>
                    <w:sz w:val="16"/>
                  </w:rPr>
                  <w:t>/3</w:t>
                </w:r>
                <w:r>
                  <w:rPr>
                    <w:rFonts w:ascii="Arial MT"/>
                    <w:spacing w:val="5"/>
                    <w:sz w:val="16"/>
                  </w:rPr>
                  <w:t xml:space="preserve"> </w:t>
                </w:r>
                <w:r>
                  <w:rPr>
                    <w:rFonts w:ascii="Arial MT"/>
                    <w:position w:val="5"/>
                    <w:sz w:val="28"/>
                  </w:rPr>
                  <w:t>7</w:t>
                </w:r>
              </w:p>
            </w:txbxContent>
          </v:textbox>
        </v:shape>
      </w:pict>
    </w:r>
    <w:r>
      <w:pict>
        <v:shape id="_x0000_s2076" o:spid="_x0000_s2076" o:spt="202" type="#_x0000_t202" style="position:absolute;left:0pt;margin-left:24.5pt;margin-top:818.25pt;height:10.95pt;width:444.2pt;mso-position-horizontal-relative:page;mso-position-vertical-relative:page;z-index:-25161318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pacing w:val="-1"/>
                    <w:sz w:val="16"/>
                  </w:rPr>
                  <w:t>https://colab.research.google.com/drive/1jmxDcRsz2k4Q0wbKHmc7UL3jIvtnKB2T#scrollTo=t75KVhDnqYL8&amp;printMode=true</w:t>
                </w:r>
              </w:p>
            </w:txbxContent>
          </v:textbox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079" o:spid="_x0000_s2079" o:spt="202" type="#_x0000_t202" style="position:absolute;left:0pt;margin-left:557.55pt;margin-top:810.25pt;height:18.95pt;width:23.45pt;mso-position-horizontal-relative:page;mso-position-vertical-relative:page;z-index:-25161113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rPr>
                    <w:rFonts w:ascii="Arial MT"/>
                    <w:sz w:val="16"/>
                  </w:rPr>
                  <w:t>3/3</w:t>
                </w:r>
                <w:r>
                  <w:rPr>
                    <w:rFonts w:ascii="Arial MT"/>
                    <w:spacing w:val="5"/>
                    <w:sz w:val="16"/>
                  </w:rPr>
                  <w:t xml:space="preserve"> </w:t>
                </w:r>
                <w:r>
                  <w:rPr>
                    <w:rFonts w:ascii="Arial MT"/>
                    <w:position w:val="5"/>
                    <w:sz w:val="28"/>
                  </w:rPr>
                  <w:t>8</w:t>
                </w:r>
              </w:p>
            </w:txbxContent>
          </v:textbox>
        </v:shape>
      </w:pict>
    </w:r>
    <w:r>
      <w:pict>
        <v:shape id="_x0000_s2080" o:spid="_x0000_s2080" o:spt="202" type="#_x0000_t202" style="position:absolute;left:0pt;margin-left:24.5pt;margin-top:818.25pt;height:10.95pt;width:444.2pt;mso-position-horizontal-relative:page;mso-position-vertical-relative:page;z-index:-25161113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pacing w:val="-1"/>
                    <w:sz w:val="16"/>
                  </w:rPr>
                  <w:t>https://colab.research.google.com/drive/1jmxDcRsz2k4Q0wbKHmc7UL3jIvtnKB2T#scrollTo=t75KVhDnqYL8&amp;printMode=true</w:t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none" w:color="auto" w:sz="0" w:space="0"/>
      </w:pBdr>
      <w:spacing w:line="14" w:lineRule="auto"/>
      <w:rPr>
        <w:sz w:val="20"/>
      </w:rPr>
    </w:pPr>
    <w:r>
      <w:pict>
        <v:shape id="_x0000_s2049" o:spid="_x0000_s2049" o:spt="202" type="#_x0000_t202" style="position:absolute;left:0pt;margin-left:24.5pt;margin-top:13.5pt;height:10.95pt;width:62.9pt;mso-position-horizontal-relative:page;mso-position-vertical-relative:page;z-index:-2516264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5/15/24,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4:13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PM</w:t>
                </w:r>
              </w:p>
            </w:txbxContent>
          </v:textbox>
        </v:shape>
      </w:pict>
    </w:r>
    <w:r>
      <w:pict>
        <v:shape id="_x0000_s2050" o:spid="_x0000_s2050" o:spt="202" type="#_x0000_t202" style="position:absolute;left:0pt;margin-left:305.55pt;margin-top:13.5pt;height:10.95pt;width:76.1pt;mso-position-horizontal-relative:page;mso-position-vertical-relative:page;z-index:-2516264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Numpy.ipynb</w:t>
                </w:r>
                <w:r>
                  <w:rPr>
                    <w:rFonts w:ascii="Arial MT"/>
                    <w:spacing w:val="-6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-</w:t>
                </w:r>
                <w:r>
                  <w:rPr>
                    <w:rFonts w:ascii="Arial MT"/>
                    <w:spacing w:val="-6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Cola</w:t>
                </w:r>
              </w:p>
            </w:txbxContent>
          </v:textbox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077" o:spid="_x0000_s2077" o:spt="202" type="#_x0000_t202" style="position:absolute;left:0pt;margin-left:24.5pt;margin-top:13.5pt;height:10.95pt;width:62.9pt;mso-position-horizontal-relative:page;mso-position-vertical-relative:page;z-index:-25161216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5/15/24,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3:21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PM</w:t>
                </w:r>
              </w:p>
            </w:txbxContent>
          </v:textbox>
        </v:shape>
      </w:pict>
    </w:r>
    <w:r>
      <w:pict>
        <v:shape id="_x0000_s2078" o:spid="_x0000_s2078" o:spt="202" type="#_x0000_t202" style="position:absolute;left:0pt;margin-left:297.05pt;margin-top:13.5pt;height:10.95pt;width:93.15pt;mso-position-horizontal-relative:page;mso-position-vertical-relative:page;z-index:-25161216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Labsheet_2.ipynb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-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Colab</w:t>
                </w:r>
              </w:p>
            </w:txbxContent>
          </v:textbox>
        </v:shape>
      </w:pic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081" o:spid="_x0000_s2081" o:spt="202" type="#_x0000_t202" style="position:absolute;left:0pt;margin-left:24.5pt;margin-top:13.5pt;height:10.95pt;width:62.9pt;mso-position-horizontal-relative:page;mso-position-vertical-relative:page;z-index:-25161011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5/15/24,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3:25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PM</w:t>
                </w:r>
              </w:p>
            </w:txbxContent>
          </v:textbox>
        </v:shape>
      </w:pict>
    </w:r>
    <w:r>
      <w:pict>
        <v:shape id="_x0000_s2082" o:spid="_x0000_s2082" o:spt="202" type="#_x0000_t202" style="position:absolute;left:0pt;margin-left:285.95pt;margin-top:13.5pt;height:10.95pt;width:115.35pt;mso-position-horizontal-relative:page;mso-position-vertical-relative:page;z-index:-25161011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2.1Data_Cleaning.ipynb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-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Colab</w:t>
                </w:r>
              </w:p>
            </w:txbxContent>
          </v:textbox>
        </v:shape>
      </w:pic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085" o:spid="_x0000_s2085" o:spt="202" type="#_x0000_t202" style="position:absolute;left:0pt;margin-left:24.5pt;margin-top:13.5pt;height:10.95pt;width:62.9pt;mso-position-horizontal-relative:page;mso-position-vertical-relative:page;z-index:-25160806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5/15/24,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3:25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PM</w:t>
                </w:r>
              </w:p>
            </w:txbxContent>
          </v:textbox>
        </v:shape>
      </w:pict>
    </w:r>
    <w:r>
      <w:pict>
        <v:shape id="_x0000_s2086" o:spid="_x0000_s2086" o:spt="202" type="#_x0000_t202" style="position:absolute;left:0pt;margin-left:285.95pt;margin-top:13.5pt;height:10.95pt;width:115.35pt;mso-position-horizontal-relative:page;mso-position-vertical-relative:page;z-index:-25160806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2.1Data_Cleaning.ipynb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-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Colab</w:t>
                </w:r>
              </w:p>
            </w:txbxContent>
          </v:textbox>
        </v:shape>
      </w:pic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089" o:spid="_x0000_s2089" o:spt="202" type="#_x0000_t202" style="position:absolute;left:0pt;margin-left:24.5pt;margin-top:13.5pt;height:10.95pt;width:62.9pt;mso-position-horizontal-relative:page;mso-position-vertical-relative:page;z-index:-2516060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5/15/24,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3:25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PM</w:t>
                </w:r>
              </w:p>
            </w:txbxContent>
          </v:textbox>
        </v:shape>
      </w:pict>
    </w:r>
    <w:r>
      <w:pict>
        <v:shape id="_x0000_s2090" o:spid="_x0000_s2090" o:spt="202" type="#_x0000_t202" style="position:absolute;left:0pt;margin-left:285.95pt;margin-top:13.5pt;height:10.95pt;width:115.35pt;mso-position-horizontal-relative:page;mso-position-vertical-relative:page;z-index:-2516060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2.1Data_Cleaning.ipynb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-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Colab</w:t>
                </w:r>
              </w:p>
            </w:txbxContent>
          </v:textbox>
        </v:shape>
      </w:pic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093" o:spid="_x0000_s2093" o:spt="202" type="#_x0000_t202" style="position:absolute;left:0pt;margin-left:24.5pt;margin-top:13.5pt;height:10.95pt;width:62.9pt;mso-position-horizontal-relative:page;mso-position-vertical-relative:page;z-index:-2516039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5/15/24,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3:25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PM</w:t>
                </w:r>
              </w:p>
            </w:txbxContent>
          </v:textbox>
        </v:shape>
      </w:pict>
    </w:r>
    <w:r>
      <w:pict>
        <v:shape id="_x0000_s2094" o:spid="_x0000_s2094" o:spt="202" type="#_x0000_t202" style="position:absolute;left:0pt;margin-left:285.95pt;margin-top:13.5pt;height:10.95pt;width:115.35pt;mso-position-horizontal-relative:page;mso-position-vertical-relative:page;z-index:-2516039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2.1Data_Cleaning.ipynb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-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Colab</w:t>
                </w:r>
              </w:p>
            </w:txbxContent>
          </v:textbox>
        </v:shape>
      </w:pic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097" o:spid="_x0000_s2097" o:spt="202" type="#_x0000_t202" style="position:absolute;left:0pt;margin-left:24.5pt;margin-top:13.5pt;height:10.95pt;width:62.9pt;mso-position-horizontal-relative:page;mso-position-vertical-relative:page;z-index:-2516019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5/15/24,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3:25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PM</w:t>
                </w:r>
              </w:p>
            </w:txbxContent>
          </v:textbox>
        </v:shape>
      </w:pict>
    </w:r>
    <w:r>
      <w:pict>
        <v:shape id="_x0000_s2098" o:spid="_x0000_s2098" o:spt="202" type="#_x0000_t202" style="position:absolute;left:0pt;margin-left:285.95pt;margin-top:13.5pt;height:10.95pt;width:115.35pt;mso-position-horizontal-relative:page;mso-position-vertical-relative:page;z-index:-2516019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2.1Data_Cleaning.ipynb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-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Colab</w:t>
                </w:r>
              </w:p>
            </w:txbxContent>
          </v:textbox>
        </v:shape>
      </w:pic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101" o:spid="_x0000_s2101" o:spt="202" type="#_x0000_t202" style="position:absolute;left:0pt;margin-left:24.5pt;margin-top:13.5pt;height:10.95pt;width:62.9pt;mso-position-horizontal-relative:page;mso-position-vertical-relative:page;z-index:-2515998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5/15/24,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3:25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PM</w:t>
                </w:r>
              </w:p>
            </w:txbxContent>
          </v:textbox>
        </v:shape>
      </w:pict>
    </w:r>
    <w:r>
      <w:pict>
        <v:shape id="_x0000_s2102" o:spid="_x0000_s2102" o:spt="202" type="#_x0000_t202" style="position:absolute;left:0pt;margin-left:285.95pt;margin-top:13.5pt;height:10.95pt;width:115.35pt;mso-position-horizontal-relative:page;mso-position-vertical-relative:page;z-index:-2515998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2.1Data_Cleaning.ipynb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-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Colab</w:t>
                </w:r>
              </w:p>
            </w:txbxContent>
          </v:textbox>
        </v:shape>
      </w:pic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105" o:spid="_x0000_s2105" o:spt="202" type="#_x0000_t202" style="position:absolute;left:0pt;margin-left:24.5pt;margin-top:13.5pt;height:10.95pt;width:62.9pt;mso-position-horizontal-relative:page;mso-position-vertical-relative:page;z-index:-2515978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5/15/24,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3:25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PM</w:t>
                </w:r>
              </w:p>
            </w:txbxContent>
          </v:textbox>
        </v:shape>
      </w:pict>
    </w:r>
    <w:r>
      <w:pict>
        <v:shape id="_x0000_s2106" o:spid="_x0000_s2106" o:spt="202" type="#_x0000_t202" style="position:absolute;left:0pt;margin-left:285.95pt;margin-top:13.5pt;height:10.95pt;width:115.35pt;mso-position-horizontal-relative:page;mso-position-vertical-relative:page;z-index:-2515978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2.1Data_Cleaning.ipynb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-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Colab</w:t>
                </w:r>
              </w:p>
            </w:txbxContent>
          </v:textbox>
        </v:shape>
      </w:pic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109" o:spid="_x0000_s2109" o:spt="202" type="#_x0000_t202" style="position:absolute;left:0pt;margin-left:24.5pt;margin-top:13.5pt;height:10.95pt;width:62.9pt;mso-position-horizontal-relative:page;mso-position-vertical-relative:page;z-index:-2515957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5/15/24,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3:25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PM</w:t>
                </w:r>
              </w:p>
            </w:txbxContent>
          </v:textbox>
        </v:shape>
      </w:pict>
    </w:r>
    <w:r>
      <w:pict>
        <v:shape id="_x0000_s2110" o:spid="_x0000_s2110" o:spt="202" type="#_x0000_t202" style="position:absolute;left:0pt;margin-left:285.95pt;margin-top:13.5pt;height:10.95pt;width:115.35pt;mso-position-horizontal-relative:page;mso-position-vertical-relative:page;z-index:-2515957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2.1Data_Cleaning.ipynb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-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Colab</w:t>
                </w:r>
              </w:p>
            </w:txbxContent>
          </v:textbox>
        </v:shape>
      </w:pic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113" o:spid="_x0000_s2113" o:spt="202" type="#_x0000_t202" style="position:absolute;left:0pt;margin-left:24.5pt;margin-top:13.5pt;height:10.95pt;width:62.9pt;mso-position-horizontal-relative:page;mso-position-vertical-relative:page;z-index:-25159372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5/15/24,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3:25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PM</w:t>
                </w:r>
              </w:p>
            </w:txbxContent>
          </v:textbox>
        </v:shape>
      </w:pict>
    </w:r>
    <w:r>
      <w:pict>
        <v:shape id="_x0000_s2114" o:spid="_x0000_s2114" o:spt="202" type="#_x0000_t202" style="position:absolute;left:0pt;margin-left:285.95pt;margin-top:13.5pt;height:10.95pt;width:115.35pt;mso-position-horizontal-relative:page;mso-position-vertical-relative:page;z-index:-25159372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2.1Data_Cleaning.ipynb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-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Colab</w:t>
                </w:r>
              </w:p>
            </w:txbxContent>
          </v:textbox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pBdr>
        <w:bottom w:val="none" w:color="auto" w:sz="0" w:space="0"/>
      </w:pBdr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117" o:spid="_x0000_s2117" o:spt="202" type="#_x0000_t202" style="position:absolute;left:0pt;margin-left:24.5pt;margin-top:13.5pt;height:10.95pt;width:62.9pt;mso-position-horizontal-relative:page;mso-position-vertical-relative:page;z-index:-25159168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5/15/24,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4:25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PM</w:t>
                </w:r>
              </w:p>
            </w:txbxContent>
          </v:textbox>
        </v:shape>
      </w:pict>
    </w:r>
    <w:r>
      <w:pict>
        <v:shape id="_x0000_s2118" o:spid="_x0000_s2118" o:spt="202" type="#_x0000_t202" style="position:absolute;left:0pt;margin-left:275.05pt;margin-top:13.5pt;height:10.95pt;width:137.1pt;mso-position-horizontal-relative:page;mso-position-vertical-relative:page;z-index:-25159168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Z-SCORE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normalisation.ipynb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-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Colab</w:t>
                </w:r>
              </w:p>
            </w:txbxContent>
          </v:textbox>
        </v:shape>
      </w:pic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121" o:spid="_x0000_s2121" o:spt="202" type="#_x0000_t202" style="position:absolute;left:0pt;margin-left:24.5pt;margin-top:13.5pt;height:10.95pt;width:62.9pt;mso-position-horizontal-relative:page;mso-position-vertical-relative:page;z-index:-25158963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5/15/24,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3:31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PM</w:t>
                </w:r>
              </w:p>
            </w:txbxContent>
          </v:textbox>
        </v:shape>
      </w:pict>
    </w:r>
    <w:r>
      <w:pict>
        <v:shape id="_x0000_s2122" o:spid="_x0000_s2122" o:spt="202" type="#_x0000_t202" style="position:absolute;left:0pt;margin-left:288.15pt;margin-top:13.5pt;height:10.95pt;width:110.9pt;mso-position-horizontal-relative:page;mso-position-vertical-relative:page;z-index:-25158963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Outlier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Detection.ipynb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-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Colab</w:t>
                </w:r>
              </w:p>
            </w:txbxContent>
          </v:textbox>
        </v:shape>
      </w:pict>
    </w: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125" o:spid="_x0000_s2125" o:spt="202" type="#_x0000_t202" style="position:absolute;left:0pt;margin-left:24.5pt;margin-top:13.5pt;height:10.95pt;width:62.9pt;mso-position-horizontal-relative:page;mso-position-vertical-relative:page;z-index:-25158758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5/15/24,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3:33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PM</w:t>
                </w:r>
              </w:p>
            </w:txbxContent>
          </v:textbox>
        </v:shape>
      </w:pict>
    </w:r>
    <w:r>
      <w:pict>
        <v:shape id="_x0000_s2126" o:spid="_x0000_s2126" o:spt="202" type="#_x0000_t202" style="position:absolute;left:0pt;margin-left:300.85pt;margin-top:13.5pt;height:10.95pt;width:85.55pt;mso-position-horizontal-relative:page;mso-position-vertical-relative:page;z-index:-25158758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Matplotlib.ipynb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-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Colab</w:t>
                </w:r>
              </w:p>
            </w:txbxContent>
          </v:textbox>
        </v:shape>
      </w:pict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129" o:spid="_x0000_s2129" o:spt="202" type="#_x0000_t202" style="position:absolute;left:0pt;margin-left:24.5pt;margin-top:13.5pt;height:10.95pt;width:62.9pt;mso-position-horizontal-relative:page;mso-position-vertical-relative:page;z-index:-25158553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5/15/24,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3:33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PM</w:t>
                </w:r>
              </w:p>
            </w:txbxContent>
          </v:textbox>
        </v:shape>
      </w:pict>
    </w:r>
    <w:r>
      <w:pict>
        <v:shape id="_x0000_s2130" o:spid="_x0000_s2130" o:spt="202" type="#_x0000_t202" style="position:absolute;left:0pt;margin-left:300.85pt;margin-top:13.5pt;height:10.95pt;width:85.55pt;mso-position-horizontal-relative:page;mso-position-vertical-relative:page;z-index:-25158553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Matplotlib.ipynb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-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Colab</w:t>
                </w:r>
              </w:p>
            </w:txbxContent>
          </v:textbox>
        </v:shape>
      </w:pict>
    </w: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133" o:spid="_x0000_s2133" o:spt="202" type="#_x0000_t202" style="position:absolute;left:0pt;margin-left:24.5pt;margin-top:13.5pt;height:10.95pt;width:62.9pt;mso-position-horizontal-relative:page;mso-position-vertical-relative:page;z-index:-25158348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5/15/24,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3:33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PM</w:t>
                </w:r>
              </w:p>
            </w:txbxContent>
          </v:textbox>
        </v:shape>
      </w:pict>
    </w:r>
    <w:r>
      <w:pict>
        <v:shape id="_x0000_s2134" o:spid="_x0000_s2134" o:spt="202" type="#_x0000_t202" style="position:absolute;left:0pt;margin-left:300.85pt;margin-top:13.5pt;height:10.95pt;width:85.55pt;mso-position-horizontal-relative:page;mso-position-vertical-relative:page;z-index:-25158348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Matplotlib.ipynb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-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Colab</w:t>
                </w:r>
              </w:p>
            </w:txbxContent>
          </v:textbox>
        </v:shape>
      </w:pict>
    </w: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drawing>
        <wp:anchor distT="0" distB="0" distL="0" distR="0" simplePos="0" relativeHeight="251735040" behindDoc="1" locked="0" layoutInCell="1" allowOverlap="1">
          <wp:simplePos x="0" y="0"/>
          <wp:positionH relativeFrom="page">
            <wp:posOffset>532130</wp:posOffset>
          </wp:positionH>
          <wp:positionV relativeFrom="page">
            <wp:posOffset>401955</wp:posOffset>
          </wp:positionV>
          <wp:extent cx="135890" cy="105410"/>
          <wp:effectExtent l="0" t="0" r="0" b="0"/>
          <wp:wrapNone/>
          <wp:docPr id="157" name="image4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7" name="image42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6032" cy="1051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137" o:spid="_x0000_s2137" o:spt="202" type="#_x0000_t202" style="position:absolute;left:0pt;margin-left:24.5pt;margin-top:13.5pt;height:10.95pt;width:62.9pt;mso-position-horizontal-relative:page;mso-position-vertical-relative:page;z-index:-25158144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5/15/24,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3:33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PM</w:t>
                </w:r>
              </w:p>
            </w:txbxContent>
          </v:textbox>
        </v:shape>
      </w:pict>
    </w:r>
    <w:r>
      <w:pict>
        <v:shape id="_x0000_s2138" o:spid="_x0000_s2138" o:spt="202" type="#_x0000_t202" style="position:absolute;left:0pt;margin-left:300.85pt;margin-top:13.5pt;height:10.95pt;width:85.55pt;mso-position-horizontal-relative:page;mso-position-vertical-relative:page;z-index:-2515804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Matplotlib.ipynb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-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Colab</w:t>
                </w:r>
              </w:p>
            </w:txbxContent>
          </v:textbox>
        </v:shape>
      </w:pict>
    </w: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141" o:spid="_x0000_s2141" o:spt="202" type="#_x0000_t202" style="position:absolute;left:0pt;margin-left:24.5pt;margin-top:13.5pt;height:10.95pt;width:62.9pt;mso-position-horizontal-relative:page;mso-position-vertical-relative:page;z-index:-25157939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5/15/24,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3:33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PM</w:t>
                </w:r>
              </w:p>
            </w:txbxContent>
          </v:textbox>
        </v:shape>
      </w:pict>
    </w:r>
    <w:r>
      <w:pict>
        <v:shape id="_x0000_s2142" o:spid="_x0000_s2142" o:spt="202" type="#_x0000_t202" style="position:absolute;left:0pt;margin-left:300.85pt;margin-top:13.5pt;height:10.95pt;width:85.55pt;mso-position-horizontal-relative:page;mso-position-vertical-relative:page;z-index:-2515783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Matplotlib.ipynb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-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Colab</w:t>
                </w:r>
              </w:p>
            </w:txbxContent>
          </v:textbox>
        </v:shape>
      </w:pict>
    </w: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145" o:spid="_x0000_s2145" o:spt="202" type="#_x0000_t202" style="position:absolute;left:0pt;margin-left:24.5pt;margin-top:13.5pt;height:10.95pt;width:62.9pt;mso-position-horizontal-relative:page;mso-position-vertical-relative:page;z-index:-2515773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5/15/24,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3:33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PM</w:t>
                </w:r>
              </w:p>
            </w:txbxContent>
          </v:textbox>
        </v:shape>
      </w:pict>
    </w:r>
    <w:r>
      <w:pict>
        <v:shape id="_x0000_s2146" o:spid="_x0000_s2146" o:spt="202" type="#_x0000_t202" style="position:absolute;left:0pt;margin-left:300.85pt;margin-top:13.5pt;height:10.95pt;width:85.55pt;mso-position-horizontal-relative:page;mso-position-vertical-relative:page;z-index:-2515763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Matplotlib.ipynb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-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Colab</w:t>
                </w:r>
              </w:p>
            </w:txbxContent>
          </v:textbox>
        </v:shape>
      </w:pict>
    </w: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149" o:spid="_x0000_s2149" o:spt="202" type="#_x0000_t202" style="position:absolute;left:0pt;margin-left:24.5pt;margin-top:13.5pt;height:10.95pt;width:62.9pt;mso-position-horizontal-relative:page;mso-position-vertical-relative:page;z-index:-2515752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5/15/24,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3:33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PM</w:t>
                </w:r>
              </w:p>
            </w:txbxContent>
          </v:textbox>
        </v:shape>
      </w:pict>
    </w:r>
    <w:r>
      <w:pict>
        <v:shape id="_x0000_s2150" o:spid="_x0000_s2150" o:spt="202" type="#_x0000_t202" style="position:absolute;left:0pt;margin-left:300.85pt;margin-top:13.5pt;height:10.95pt;width:85.55pt;mso-position-horizontal-relative:page;mso-position-vertical-relative:page;z-index:-2515742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Matplotlib.ipynb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-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Colab</w:t>
                </w:r>
              </w:p>
            </w:txbxContent>
          </v:textbox>
        </v:shape>
      </w:pict>
    </w: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153" o:spid="_x0000_s2153" o:spt="202" type="#_x0000_t202" style="position:absolute;left:0pt;margin-left:24.5pt;margin-top:13.5pt;height:10.95pt;width:62.9pt;mso-position-horizontal-relative:page;mso-position-vertical-relative:page;z-index:-2515732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5/15/24,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3:33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PM</w:t>
                </w:r>
              </w:p>
            </w:txbxContent>
          </v:textbox>
        </v:shape>
      </w:pict>
    </w:r>
    <w:r>
      <w:pict>
        <v:shape id="_x0000_s2154" o:spid="_x0000_s2154" o:spt="202" type="#_x0000_t202" style="position:absolute;left:0pt;margin-left:300.85pt;margin-top:13.5pt;height:10.95pt;width:85.55pt;mso-position-horizontal-relative:page;mso-position-vertical-relative:page;z-index:-2515722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Matplotlib.ipynb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-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Colab</w:t>
                </w:r>
              </w:p>
            </w:txbxContent>
          </v:textbox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pBdr>
        <w:bottom w:val="none" w:color="auto" w:sz="0" w:space="0"/>
      </w:pBdr>
    </w:pP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157" o:spid="_x0000_s2157" o:spt="202" type="#_x0000_t202" style="position:absolute;left:0pt;margin-left:24.5pt;margin-top:13.5pt;height:10.95pt;width:62.9pt;mso-position-horizontal-relative:page;mso-position-vertical-relative:page;z-index:-2515712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5/15/24,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4:16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PM</w:t>
                </w:r>
              </w:p>
            </w:txbxContent>
          </v:textbox>
        </v:shape>
      </w:pict>
    </w:r>
    <w:r>
      <w:pict>
        <v:shape id="_x0000_s2158" o:spid="_x0000_s2158" o:spt="202" type="#_x0000_t202" style="position:absolute;left:0pt;margin-left:290.15pt;margin-top:13.5pt;height:10.95pt;width:106.9pt;mso-position-horizontal-relative:page;mso-position-vertical-relative:page;z-index:-2515701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Data_wrangling.ipynb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-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Colab</w:t>
                </w:r>
              </w:p>
            </w:txbxContent>
          </v:textbox>
        </v:shape>
      </w:pict>
    </w: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161" o:spid="_x0000_s2161" o:spt="202" type="#_x0000_t202" style="position:absolute;left:0pt;margin-left:24.5pt;margin-top:13.5pt;height:10.95pt;width:62.9pt;mso-position-horizontal-relative:page;mso-position-vertical-relative:page;z-index:-25156915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5/15/24,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4:16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PM</w:t>
                </w:r>
              </w:p>
            </w:txbxContent>
          </v:textbox>
        </v:shape>
      </w:pict>
    </w:r>
    <w:r>
      <w:pict>
        <v:shape id="_x0000_s2162" o:spid="_x0000_s2162" o:spt="202" type="#_x0000_t202" style="position:absolute;left:0pt;margin-left:290.15pt;margin-top:13.5pt;height:10.95pt;width:106.9pt;mso-position-horizontal-relative:page;mso-position-vertical-relative:page;z-index:-25156812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Data_wrangling.ipynb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-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Colab</w:t>
                </w:r>
              </w:p>
            </w:txbxContent>
          </v:textbox>
        </v:shape>
      </w:pict>
    </w:r>
  </w:p>
</w:hdr>
</file>

<file path=word/header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165" o:spid="_x0000_s2165" o:spt="202" type="#_x0000_t202" style="position:absolute;left:0pt;margin-left:24.5pt;margin-top:13.5pt;height:10.95pt;width:62.9pt;mso-position-horizontal-relative:page;mso-position-vertical-relative:page;z-index:-25156710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5/15/24,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4:16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PM</w:t>
                </w:r>
              </w:p>
            </w:txbxContent>
          </v:textbox>
        </v:shape>
      </w:pict>
    </w:r>
    <w:r>
      <w:pict>
        <v:shape id="_x0000_s2166" o:spid="_x0000_s2166" o:spt="202" type="#_x0000_t202" style="position:absolute;left:0pt;margin-left:290.15pt;margin-top:13.5pt;height:10.95pt;width:106.9pt;mso-position-horizontal-relative:page;mso-position-vertical-relative:page;z-index:-25156608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Data_wrangling.ipynb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-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Colab</w:t>
                </w:r>
              </w:p>
            </w:txbxContent>
          </v:textbox>
        </v:shape>
      </w:pict>
    </w:r>
  </w:p>
</w:hdr>
</file>

<file path=word/header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169" o:spid="_x0000_s2169" o:spt="202" type="#_x0000_t202" style="position:absolute;left:0pt;margin-left:24.5pt;margin-top:13.5pt;height:10.95pt;width:62.9pt;mso-position-horizontal-relative:page;mso-position-vertical-relative:page;z-index:-25156505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5/15/24,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3:48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PM</w:t>
                </w:r>
              </w:p>
            </w:txbxContent>
          </v:textbox>
        </v:shape>
      </w:pict>
    </w:r>
    <w:r>
      <w:pict>
        <v:shape id="_x0000_s2170" o:spid="_x0000_s2170" o:spt="202" type="#_x0000_t202" style="position:absolute;left:0pt;margin-left:297.5pt;margin-top:13.5pt;height:10.95pt;width:92.25pt;mso-position-horizontal-relative:page;mso-position-vertical-relative:page;z-index:-25156403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Colormaps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.ipynb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-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Colab</w:t>
                </w:r>
              </w:p>
            </w:txbxContent>
          </v:textbox>
        </v:shape>
      </w:pict>
    </w:r>
  </w:p>
</w:hdr>
</file>

<file path=word/header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173" o:spid="_x0000_s2173" o:spt="202" type="#_x0000_t202" style="position:absolute;left:0pt;margin-left:24.5pt;margin-top:13.5pt;height:10.95pt;width:62.9pt;mso-position-horizontal-relative:page;mso-position-vertical-relative:page;z-index:-25156300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5/15/24,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3:48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PM</w:t>
                </w:r>
              </w:p>
            </w:txbxContent>
          </v:textbox>
        </v:shape>
      </w:pict>
    </w:r>
    <w:r>
      <w:pict>
        <v:shape id="_x0000_s2174" o:spid="_x0000_s2174" o:spt="202" type="#_x0000_t202" style="position:absolute;left:0pt;margin-left:297.5pt;margin-top:13.5pt;height:10.95pt;width:92.25pt;mso-position-horizontal-relative:page;mso-position-vertical-relative:page;z-index:-25156198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Colormaps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.ipynb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-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Colab</w:t>
                </w:r>
              </w:p>
            </w:txbxContent>
          </v:textbox>
        </v:shape>
      </w:pict>
    </w:r>
  </w:p>
</w:hdr>
</file>

<file path=word/header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177" o:spid="_x0000_s2177" o:spt="202" type="#_x0000_t202" style="position:absolute;left:0pt;margin-left:24.5pt;margin-top:13.5pt;height:10.95pt;width:62.9pt;mso-position-horizontal-relative:page;mso-position-vertical-relative:page;z-index:-25156096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5/15/24,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3:50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PM</w:t>
                </w:r>
              </w:p>
            </w:txbxContent>
          </v:textbox>
        </v:shape>
      </w:pict>
    </w:r>
    <w:r>
      <w:pict>
        <v:shape id="_x0000_s2178" o:spid="_x0000_s2178" o:spt="202" type="#_x0000_t202" style="position:absolute;left:0pt;margin-left:301.7pt;margin-top:13.5pt;height:10.95pt;width:83.8pt;mso-position-horizontal-relative:page;mso-position-vertical-relative:page;z-index:-25155993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Heatmap.ipynb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-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Colab</w:t>
                </w:r>
              </w:p>
            </w:txbxContent>
          </v:textbox>
        </v:shape>
      </w:pict>
    </w:r>
  </w:p>
</w:hdr>
</file>

<file path=word/header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181" o:spid="_x0000_s2181" o:spt="202" type="#_x0000_t202" style="position:absolute;left:0pt;margin-left:24.5pt;margin-top:13.5pt;height:10.95pt;width:62.9pt;mso-position-horizontal-relative:page;mso-position-vertical-relative:page;z-index:-25155891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5/15/24,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3:50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PM</w:t>
                </w:r>
              </w:p>
            </w:txbxContent>
          </v:textbox>
        </v:shape>
      </w:pict>
    </w:r>
    <w:r>
      <w:pict>
        <v:shape id="_x0000_s2182" o:spid="_x0000_s2182" o:spt="202" type="#_x0000_t202" style="position:absolute;left:0pt;margin-left:301.7pt;margin-top:13.5pt;height:10.95pt;width:83.8pt;mso-position-horizontal-relative:page;mso-position-vertical-relative:page;z-index:-25155788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Heatmap.ipynb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-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Colab</w:t>
                </w:r>
              </w:p>
            </w:txbxContent>
          </v:textbox>
        </v:shape>
      </w:pict>
    </w:r>
  </w:p>
</w:hdr>
</file>

<file path=word/header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185" o:spid="_x0000_s2185" o:spt="202" type="#_x0000_t202" style="position:absolute;left:0pt;margin-left:24.5pt;margin-top:13.5pt;height:10.95pt;width:62.9pt;mso-position-horizontal-relative:page;mso-position-vertical-relative:page;z-index:-25155686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5/15/24,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3:52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PM</w:t>
                </w:r>
              </w:p>
            </w:txbxContent>
          </v:textbox>
        </v:shape>
      </w:pict>
    </w:r>
    <w:r>
      <w:pict>
        <v:shape id="_x0000_s2186" o:spid="_x0000_s2186" o:spt="202" type="#_x0000_t202" style="position:absolute;left:0pt;margin-left:274.4pt;margin-top:13.5pt;height:10.95pt;width:138.45pt;mso-position-horizontal-relative:page;mso-position-vertical-relative:page;z-index:-25155584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Seaborn_Color_Palettes.ipynb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-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Colab</w:t>
                </w:r>
              </w:p>
            </w:txbxContent>
          </v:textbox>
        </v:shape>
      </w:pict>
    </w:r>
  </w:p>
</w:hdr>
</file>

<file path=word/header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189" o:spid="_x0000_s2189" o:spt="202" type="#_x0000_t202" style="position:absolute;left:0pt;margin-left:24.5pt;margin-top:13.5pt;height:10.95pt;width:62.9pt;mso-position-horizontal-relative:page;mso-position-vertical-relative:page;z-index:-2515548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5/15/24,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3:52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PM</w:t>
                </w:r>
              </w:p>
            </w:txbxContent>
          </v:textbox>
        </v:shape>
      </w:pict>
    </w:r>
    <w:r>
      <w:pict>
        <v:shape id="_x0000_s2190" o:spid="_x0000_s2190" o:spt="202" type="#_x0000_t202" style="position:absolute;left:0pt;margin-left:274.4pt;margin-top:13.5pt;height:10.95pt;width:138.45pt;mso-position-horizontal-relative:page;mso-position-vertical-relative:page;z-index:-25155379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Seaborn_Color_Palettes.ipynb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-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Colab</w:t>
                </w:r>
              </w:p>
            </w:txbxContent>
          </v:textbox>
        </v:shape>
      </w:pict>
    </w:r>
  </w:p>
</w:hdr>
</file>

<file path=word/header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193" o:spid="_x0000_s2193" o:spt="202" type="#_x0000_t202" style="position:absolute;left:0pt;margin-left:24.5pt;margin-top:13.5pt;height:10.95pt;width:62.9pt;mso-position-horizontal-relative:page;mso-position-vertical-relative:page;z-index:-2515527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5/15/24,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3:52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PM</w:t>
                </w:r>
              </w:p>
            </w:txbxContent>
          </v:textbox>
        </v:shape>
      </w:pict>
    </w:r>
    <w:r>
      <w:pict>
        <v:shape id="_x0000_s2194" o:spid="_x0000_s2194" o:spt="202" type="#_x0000_t202" style="position:absolute;left:0pt;margin-left:274.4pt;margin-top:13.5pt;height:10.95pt;width:138.45pt;mso-position-horizontal-relative:page;mso-position-vertical-relative:page;z-index:-2515517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Seaborn_Color_Palettes.ipynb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-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Colab</w:t>
                </w:r>
              </w:p>
            </w:txbxContent>
          </v:textbox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053" o:spid="_x0000_s2053" o:spt="202" type="#_x0000_t202" style="position:absolute;left:0pt;margin-left:24.5pt;margin-top:13.5pt;height:10.95pt;width:62.9pt;mso-position-horizontal-relative:page;mso-position-vertical-relative:page;z-index:-2516244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5/15/24,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4:13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PM</w:t>
                </w:r>
              </w:p>
            </w:txbxContent>
          </v:textbox>
        </v:shape>
      </w:pict>
    </w:r>
    <w:r>
      <w:pict>
        <v:shape id="_x0000_s2054" o:spid="_x0000_s2054" o:spt="202" type="#_x0000_t202" style="position:absolute;left:0pt;margin-left:305.55pt;margin-top:13.5pt;height:10.95pt;width:76.1pt;mso-position-horizontal-relative:page;mso-position-vertical-relative:page;z-index:-2516244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Numpy.ipynb</w:t>
                </w:r>
                <w:r>
                  <w:rPr>
                    <w:rFonts w:ascii="Arial MT"/>
                    <w:spacing w:val="-6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-</w:t>
                </w:r>
                <w:r>
                  <w:rPr>
                    <w:rFonts w:ascii="Arial MT"/>
                    <w:spacing w:val="-6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Colab</w:t>
                </w:r>
              </w:p>
            </w:txbxContent>
          </v:textbox>
        </v:shape>
      </w:pict>
    </w:r>
  </w:p>
</w:hdr>
</file>

<file path=word/header4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197" o:spid="_x0000_s2197" o:spt="202" type="#_x0000_t202" style="position:absolute;left:0pt;margin-left:24.5pt;margin-top:13.5pt;height:10.95pt;width:62.9pt;mso-position-horizontal-relative:page;mso-position-vertical-relative:page;z-index:-2515507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5/15/24,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3:52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PM</w:t>
                </w:r>
              </w:p>
            </w:txbxContent>
          </v:textbox>
        </v:shape>
      </w:pict>
    </w:r>
    <w:r>
      <w:pict>
        <v:shape id="_x0000_s2198" o:spid="_x0000_s2198" o:spt="202" type="#_x0000_t202" style="position:absolute;left:0pt;margin-left:274.4pt;margin-top:13.5pt;height:10.95pt;width:138.45pt;mso-position-horizontal-relative:page;mso-position-vertical-relative:page;z-index:-2515496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Seaborn_Color_Palettes.ipynb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-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Colab</w:t>
                </w:r>
              </w:p>
            </w:txbxContent>
          </v:textbox>
        </v:shape>
      </w:pict>
    </w:r>
  </w:p>
</w:hdr>
</file>

<file path=word/header4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201" o:spid="_x0000_s2201" o:spt="202" type="#_x0000_t202" style="position:absolute;left:0pt;margin-left:24.5pt;margin-top:13.5pt;height:10.95pt;width:62.9pt;mso-position-horizontal-relative:page;mso-position-vertical-relative:page;z-index:-2515486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5/15/24,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3:52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PM</w:t>
                </w:r>
              </w:p>
            </w:txbxContent>
          </v:textbox>
        </v:shape>
      </w:pict>
    </w:r>
    <w:r>
      <w:pict>
        <v:shape id="_x0000_s2202" o:spid="_x0000_s2202" o:spt="202" type="#_x0000_t202" style="position:absolute;left:0pt;margin-left:274.4pt;margin-top:13.5pt;height:10.95pt;width:138.45pt;mso-position-horizontal-relative:page;mso-position-vertical-relative:page;z-index:-2515476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Seaborn_Color_Palettes.ipynb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-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Colab</w:t>
                </w:r>
              </w:p>
            </w:txbxContent>
          </v:textbox>
        </v:shape>
      </w:pict>
    </w:r>
  </w:p>
</w:hdr>
</file>

<file path=word/header4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205" o:spid="_x0000_s2205" o:spt="202" type="#_x0000_t202" style="position:absolute;left:0pt;margin-left:24.5pt;margin-top:13.5pt;height:10.95pt;width:62.9pt;mso-position-horizontal-relative:page;mso-position-vertical-relative:page;z-index:-2515466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5/15/24,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3:52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PM</w:t>
                </w:r>
              </w:p>
            </w:txbxContent>
          </v:textbox>
        </v:shape>
      </w:pict>
    </w:r>
    <w:r>
      <w:pict>
        <v:shape id="_x0000_s2206" o:spid="_x0000_s2206" o:spt="202" type="#_x0000_t202" style="position:absolute;left:0pt;margin-left:274.4pt;margin-top:13.5pt;height:10.95pt;width:138.45pt;mso-position-horizontal-relative:page;mso-position-vertical-relative:page;z-index:-2515456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Seaborn_Color_Palettes.ipynb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-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Colab</w:t>
                </w:r>
              </w:p>
            </w:txbxContent>
          </v:textbox>
        </v:shape>
      </w:pict>
    </w:r>
  </w:p>
</w:hdr>
</file>

<file path=word/header4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209" o:spid="_x0000_s2209" o:spt="202" type="#_x0000_t202" style="position:absolute;left:0pt;margin-left:24.5pt;margin-top:13.5pt;height:10.95pt;width:62.9pt;mso-position-horizontal-relative:page;mso-position-vertical-relative:page;z-index:-2515445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5/15/24,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3:52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PM</w:t>
                </w:r>
              </w:p>
            </w:txbxContent>
          </v:textbox>
        </v:shape>
      </w:pict>
    </w:r>
    <w:r>
      <w:pict>
        <v:shape id="_x0000_s2210" o:spid="_x0000_s2210" o:spt="202" type="#_x0000_t202" style="position:absolute;left:0pt;margin-left:274.4pt;margin-top:13.5pt;height:10.95pt;width:138.45pt;mso-position-horizontal-relative:page;mso-position-vertical-relative:page;z-index:-25154355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Seaborn_Color_Palettes.ipynb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-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Colab</w:t>
                </w:r>
              </w:p>
            </w:txbxContent>
          </v:textbox>
        </v:shape>
      </w:pict>
    </w:r>
  </w:p>
</w:hdr>
</file>

<file path=word/header4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213" o:spid="_x0000_s2213" o:spt="202" type="#_x0000_t202" style="position:absolute;left:0pt;margin-left:24.5pt;margin-top:13.5pt;height:10.95pt;width:62.9pt;mso-position-horizontal-relative:page;mso-position-vertical-relative:page;z-index:-25154252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5/15/24,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3:52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PM</w:t>
                </w:r>
              </w:p>
            </w:txbxContent>
          </v:textbox>
        </v:shape>
      </w:pict>
    </w:r>
    <w:r>
      <w:pict>
        <v:shape id="_x0000_s2214" o:spid="_x0000_s2214" o:spt="202" type="#_x0000_t202" style="position:absolute;left:0pt;margin-left:274.4pt;margin-top:13.5pt;height:10.95pt;width:138.45pt;mso-position-horizontal-relative:page;mso-position-vertical-relative:page;z-index:-25154150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Seaborn_Color_Palettes.ipynb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-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Colab</w:t>
                </w:r>
              </w:p>
            </w:txbxContent>
          </v:textbox>
        </v:shape>
      </w:pict>
    </w:r>
  </w:p>
</w:hdr>
</file>

<file path=word/header4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217" o:spid="_x0000_s2217" o:spt="202" type="#_x0000_t202" style="position:absolute;left:0pt;margin-left:24.5pt;margin-top:13.5pt;height:10.95pt;width:62.9pt;mso-position-horizontal-relative:page;mso-position-vertical-relative:page;z-index:-25154048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5/15/24,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3:58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PM</w:t>
                </w:r>
              </w:p>
            </w:txbxContent>
          </v:textbox>
        </v:shape>
      </w:pict>
    </w:r>
    <w:r>
      <w:pict>
        <v:shape id="_x0000_s2218" o:spid="_x0000_s2218" o:spt="202" type="#_x0000_t202" style="position:absolute;left:0pt;margin-left:258.7pt;margin-top:13.5pt;height:10.95pt;width:169.85pt;mso-position-horizontal-relative:page;mso-position-vertical-relative:page;z-index:-25153945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Univariate,</w:t>
                </w:r>
                <w:r>
                  <w:rPr>
                    <w:rFonts w:ascii="Arial MT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Bivariate</w:t>
                </w:r>
                <w:r>
                  <w:rPr>
                    <w:rFonts w:ascii="Arial MT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Visualization.ipynb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-</w:t>
                </w:r>
                <w:r>
                  <w:rPr>
                    <w:rFonts w:ascii="Arial MT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Colab</w:t>
                </w:r>
              </w:p>
            </w:txbxContent>
          </v:textbox>
        </v:shape>
      </w:pict>
    </w:r>
  </w:p>
</w:hdr>
</file>

<file path=word/header4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221" o:spid="_x0000_s2221" o:spt="202" type="#_x0000_t202" style="position:absolute;left:0pt;margin-left:24.5pt;margin-top:13.5pt;height:10.95pt;width:62.9pt;mso-position-horizontal-relative:page;mso-position-vertical-relative:page;z-index:-25153843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5/15/24,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3:58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PM</w:t>
                </w:r>
              </w:p>
            </w:txbxContent>
          </v:textbox>
        </v:shape>
      </w:pict>
    </w:r>
    <w:r>
      <w:pict>
        <v:shape id="_x0000_s2222" o:spid="_x0000_s2222" o:spt="202" type="#_x0000_t202" style="position:absolute;left:0pt;margin-left:258.7pt;margin-top:13.5pt;height:10.95pt;width:169.85pt;mso-position-horizontal-relative:page;mso-position-vertical-relative:page;z-index:-25153740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Univariate,</w:t>
                </w:r>
                <w:r>
                  <w:rPr>
                    <w:rFonts w:ascii="Arial MT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Bivariate</w:t>
                </w:r>
                <w:r>
                  <w:rPr>
                    <w:rFonts w:ascii="Arial MT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Visualization.ipynb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-</w:t>
                </w:r>
                <w:r>
                  <w:rPr>
                    <w:rFonts w:ascii="Arial MT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Colab</w:t>
                </w:r>
              </w:p>
            </w:txbxContent>
          </v:textbox>
        </v:shape>
      </w:pict>
    </w:r>
  </w:p>
</w:hdr>
</file>

<file path=word/header4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225" o:spid="_x0000_s2225" o:spt="202" type="#_x0000_t202" style="position:absolute;left:0pt;margin-left:24.5pt;margin-top:13.5pt;height:10.95pt;width:62.9pt;mso-position-horizontal-relative:page;mso-position-vertical-relative:page;z-index:-25153638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5/15/24,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4:00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PM</w:t>
                </w:r>
              </w:p>
            </w:txbxContent>
          </v:textbox>
        </v:shape>
      </w:pict>
    </w:r>
    <w:r>
      <w:pict>
        <v:shape id="_x0000_s2226" o:spid="_x0000_s2226" o:spt="202" type="#_x0000_t202" style="position:absolute;left:0pt;margin-left:288.25pt;margin-top:13.5pt;height:10.95pt;width:110.75pt;mso-position-horizontal-relative:page;mso-position-vertical-relative:page;z-index:-25153536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TextVisualization.ipynb</w:t>
                </w:r>
                <w:r>
                  <w:rPr>
                    <w:rFonts w:ascii="Arial MT"/>
                    <w:spacing w:val="-10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-</w:t>
                </w:r>
                <w:r>
                  <w:rPr>
                    <w:rFonts w:ascii="Arial MT"/>
                    <w:spacing w:val="-9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Colab</w:t>
                </w:r>
              </w:p>
            </w:txbxContent>
          </v:textbox>
        </v:shape>
      </w:pict>
    </w:r>
  </w:p>
</w:hdr>
</file>

<file path=word/header4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229" o:spid="_x0000_s2229" o:spt="202" type="#_x0000_t202" style="position:absolute;left:0pt;margin-left:24.5pt;margin-top:13.5pt;height:10.95pt;width:62.9pt;mso-position-horizontal-relative:page;mso-position-vertical-relative:page;z-index:-25153433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5/15/24,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4:00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PM</w:t>
                </w:r>
              </w:p>
            </w:txbxContent>
          </v:textbox>
        </v:shape>
      </w:pict>
    </w:r>
    <w:r>
      <w:pict>
        <v:shape id="_x0000_s2230" o:spid="_x0000_s2230" o:spt="202" type="#_x0000_t202" style="position:absolute;left:0pt;margin-left:288.25pt;margin-top:13.5pt;height:10.95pt;width:110.75pt;mso-position-horizontal-relative:page;mso-position-vertical-relative:page;z-index:-25153331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TextVisualization.ipynb</w:t>
                </w:r>
                <w:r>
                  <w:rPr>
                    <w:rFonts w:ascii="Arial MT"/>
                    <w:spacing w:val="-10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-</w:t>
                </w:r>
                <w:r>
                  <w:rPr>
                    <w:rFonts w:ascii="Arial MT"/>
                    <w:spacing w:val="-9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Colab</w:t>
                </w:r>
              </w:p>
            </w:txbxContent>
          </v:textbox>
        </v:shape>
      </w:pict>
    </w:r>
  </w:p>
</w:hdr>
</file>

<file path=word/header4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233" o:spid="_x0000_s2233" o:spt="202" type="#_x0000_t202" style="position:absolute;left:0pt;margin-left:24.5pt;margin-top:13.5pt;height:10.95pt;width:62.9pt;mso-position-horizontal-relative:page;mso-position-vertical-relative:page;z-index:-25153228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5/15/24,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4:00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PM</w:t>
                </w:r>
              </w:p>
            </w:txbxContent>
          </v:textbox>
        </v:shape>
      </w:pict>
    </w:r>
    <w:r>
      <w:pict>
        <v:shape id="_x0000_s2234" o:spid="_x0000_s2234" o:spt="202" type="#_x0000_t202" style="position:absolute;left:0pt;margin-left:288.25pt;margin-top:13.5pt;height:10.95pt;width:110.75pt;mso-position-horizontal-relative:page;mso-position-vertical-relative:page;z-index:-25153126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TextVisualization.ipynb</w:t>
                </w:r>
                <w:r>
                  <w:rPr>
                    <w:rFonts w:ascii="Arial MT"/>
                    <w:spacing w:val="-10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-</w:t>
                </w:r>
                <w:r>
                  <w:rPr>
                    <w:rFonts w:ascii="Arial MT"/>
                    <w:spacing w:val="-9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Colab</w:t>
                </w:r>
              </w:p>
            </w:txbxContent>
          </v:textbox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057" o:spid="_x0000_s2057" o:spt="202" type="#_x0000_t202" style="position:absolute;left:0pt;margin-left:24.5pt;margin-top:13.5pt;height:10.95pt;width:62.9pt;mso-position-horizontal-relative:page;mso-position-vertical-relative:page;z-index:-2516224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5/15/24,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4:13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PM</w:t>
                </w:r>
              </w:p>
            </w:txbxContent>
          </v:textbox>
        </v:shape>
      </w:pict>
    </w:r>
    <w:r>
      <w:pict>
        <v:shape id="_x0000_s2058" o:spid="_x0000_s2058" o:spt="202" type="#_x0000_t202" style="position:absolute;left:0pt;margin-left:305.55pt;margin-top:13.5pt;height:10.95pt;width:76.1pt;mso-position-horizontal-relative:page;mso-position-vertical-relative:page;z-index:-2516224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Numpy.ipynb</w:t>
                </w:r>
                <w:r>
                  <w:rPr>
                    <w:rFonts w:ascii="Arial MT"/>
                    <w:spacing w:val="-6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-</w:t>
                </w:r>
                <w:r>
                  <w:rPr>
                    <w:rFonts w:ascii="Arial MT"/>
                    <w:spacing w:val="-6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Colab</w:t>
                </w:r>
              </w:p>
            </w:txbxContent>
          </v:textbox>
        </v:shape>
      </w:pict>
    </w:r>
  </w:p>
</w:hdr>
</file>

<file path=word/header5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237" o:spid="_x0000_s2237" o:spt="202" type="#_x0000_t202" style="position:absolute;left:0pt;margin-left:24.5pt;margin-top:13.5pt;height:10.95pt;width:62.9pt;mso-position-horizontal-relative:page;mso-position-vertical-relative:page;z-index:-25153024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5/15/24,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3:45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PM</w:t>
                </w:r>
              </w:p>
            </w:txbxContent>
          </v:textbox>
        </v:shape>
      </w:pict>
    </w:r>
    <w:r>
      <w:pict>
        <v:shape id="_x0000_s2238" o:spid="_x0000_s2238" o:spt="202" type="#_x0000_t202" style="position:absolute;left:0pt;margin-left:297.85pt;margin-top:13.5pt;height:10.95pt;width:91.5pt;mso-position-horizontal-relative:page;mso-position-vertical-relative:page;z-index:-2515292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TimeSeries.ipynb</w:t>
                </w:r>
                <w:r>
                  <w:rPr>
                    <w:rFonts w:ascii="Arial MT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-</w:t>
                </w:r>
                <w:r>
                  <w:rPr>
                    <w:rFonts w:ascii="Arial MT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Colab</w:t>
                </w:r>
              </w:p>
            </w:txbxContent>
          </v:textbox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061" o:spid="_x0000_s2061" o:spt="202" type="#_x0000_t202" style="position:absolute;left:0pt;margin-left:24.5pt;margin-top:13.5pt;height:10.95pt;width:62.9pt;mso-position-horizontal-relative:page;mso-position-vertical-relative:page;z-index:-25162035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5/15/24,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4:13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PM</w:t>
                </w:r>
              </w:p>
            </w:txbxContent>
          </v:textbox>
        </v:shape>
      </w:pict>
    </w:r>
    <w:r>
      <w:pict>
        <v:shape id="_x0000_s2062" o:spid="_x0000_s2062" o:spt="202" type="#_x0000_t202" style="position:absolute;left:0pt;margin-left:305.55pt;margin-top:13.5pt;height:10.95pt;width:76.1pt;mso-position-horizontal-relative:page;mso-position-vertical-relative:page;z-index:-25162035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Numpy.ipynb</w:t>
                </w:r>
                <w:r>
                  <w:rPr>
                    <w:rFonts w:ascii="Arial MT"/>
                    <w:spacing w:val="-6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-</w:t>
                </w:r>
                <w:r>
                  <w:rPr>
                    <w:rFonts w:ascii="Arial MT"/>
                    <w:spacing w:val="-6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Colab</w:t>
                </w:r>
              </w:p>
            </w:txbxContent>
          </v:textbox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065" o:spid="_x0000_s2065" o:spt="202" type="#_x0000_t202" style="position:absolute;left:0pt;margin-left:24.5pt;margin-top:13.5pt;height:10.95pt;width:62.9pt;mso-position-horizontal-relative:page;mso-position-vertical-relative:page;z-index:-25161830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5/15/24,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4:13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PM</w:t>
                </w:r>
              </w:p>
            </w:txbxContent>
          </v:textbox>
        </v:shape>
      </w:pict>
    </w:r>
    <w:r>
      <w:pict>
        <v:shape id="_x0000_s2066" o:spid="_x0000_s2066" o:spt="202" type="#_x0000_t202" style="position:absolute;left:0pt;margin-left:305.55pt;margin-top:13.5pt;height:10.95pt;width:76.1pt;mso-position-horizontal-relative:page;mso-position-vertical-relative:page;z-index:-25161830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Numpy.ipynb</w:t>
                </w:r>
                <w:r>
                  <w:rPr>
                    <w:rFonts w:ascii="Arial MT"/>
                    <w:spacing w:val="-6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-</w:t>
                </w:r>
                <w:r>
                  <w:rPr>
                    <w:rFonts w:ascii="Arial MT"/>
                    <w:spacing w:val="-6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Colab</w:t>
                </w:r>
              </w:p>
            </w:txbxContent>
          </v:textbox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069" o:spid="_x0000_s2069" o:spt="202" type="#_x0000_t202" style="position:absolute;left:0pt;margin-left:24.5pt;margin-top:13.5pt;height:10.95pt;width:62.9pt;mso-position-horizontal-relative:page;mso-position-vertical-relative:page;z-index:-25161625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5/15/24,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3:21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PM</w:t>
                </w:r>
              </w:p>
            </w:txbxContent>
          </v:textbox>
        </v:shape>
      </w:pict>
    </w:r>
    <w:r>
      <w:pict>
        <v:shape id="_x0000_s2070" o:spid="_x0000_s2070" o:spt="202" type="#_x0000_t202" style="position:absolute;left:0pt;margin-left:297.05pt;margin-top:13.5pt;height:10.95pt;width:93.15pt;mso-position-horizontal-relative:page;mso-position-vertical-relative:page;z-index:-25161625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Labsheet_2.ipynb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-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Colab</w:t>
                </w:r>
              </w:p>
            </w:txbxContent>
          </v:textbox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14" w:lineRule="auto"/>
      <w:rPr>
        <w:sz w:val="20"/>
      </w:rPr>
    </w:pPr>
    <w:r>
      <w:pict>
        <v:shape id="_x0000_s2073" o:spid="_x0000_s2073" o:spt="202" type="#_x0000_t202" style="position:absolute;left:0pt;margin-left:24.5pt;margin-top:13.5pt;height:10.95pt;width:62.9pt;mso-position-horizontal-relative:page;mso-position-vertical-relative:page;z-index:-25161420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5/15/24,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3:21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PM</w:t>
                </w:r>
              </w:p>
            </w:txbxContent>
          </v:textbox>
        </v:shape>
      </w:pict>
    </w:r>
    <w:r>
      <w:pict>
        <v:shape id="_x0000_s2074" o:spid="_x0000_s2074" o:spt="202" type="#_x0000_t202" style="position:absolute;left:0pt;margin-left:297.05pt;margin-top:13.5pt;height:10.95pt;width:93.15pt;mso-position-horizontal-relative:page;mso-position-vertical-relative:page;z-index:-25161420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Labsheet_2.ipynb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-</w:t>
                </w:r>
                <w:r>
                  <w:rPr>
                    <w:rFonts w:ascii="Arial MT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Colab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0"/>
      <w:numFmt w:val="decimal"/>
      <w:lvlText w:val="%1"/>
      <w:lvlJc w:val="left"/>
      <w:pPr>
        <w:ind w:left="3983" w:hanging="3329"/>
        <w:jc w:val="left"/>
      </w:pPr>
      <w:rPr>
        <w:rFonts w:hint="default" w:ascii="Arial" w:hAnsi="Arial" w:eastAsia="Arial" w:cs="Arial"/>
        <w:b/>
        <w:bCs/>
        <w:color w:val="818181"/>
        <w:w w:val="100"/>
        <w:sz w:val="14"/>
        <w:szCs w:val="1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4665" w:hanging="3329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5351" w:hanging="3329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6037" w:hanging="332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6723" w:hanging="332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7409" w:hanging="332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8095" w:hanging="332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781" w:hanging="332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467" w:hanging="3329"/>
      </w:pPr>
      <w:rPr>
        <w:rFonts w:hint="default"/>
        <w:lang w:val="en-US" w:eastAsia="en-US" w:bidi="ar-SA"/>
      </w:rPr>
    </w:lvl>
  </w:abstractNum>
  <w:abstractNum w:abstractNumId="1">
    <w:nsid w:val="B5E306ED"/>
    <w:multiLevelType w:val="multilevel"/>
    <w:tmpl w:val="B5E306ED"/>
    <w:lvl w:ilvl="0" w:tentative="0">
      <w:start w:val="2"/>
      <w:numFmt w:val="lowerLetter"/>
      <w:lvlText w:val="%1"/>
      <w:lvlJc w:val="left"/>
      <w:pPr>
        <w:ind w:left="1592" w:hanging="693"/>
        <w:jc w:val="left"/>
      </w:pPr>
      <w:rPr>
        <w:rFonts w:hint="default" w:ascii="Consolas" w:hAnsi="Consolas" w:eastAsia="Consolas" w:cs="Consolas"/>
        <w:color w:val="818181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523" w:hanging="69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447" w:hanging="69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371" w:hanging="69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95" w:hanging="69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19" w:hanging="69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143" w:hanging="69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067" w:hanging="69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91" w:hanging="693"/>
      </w:pPr>
      <w:rPr>
        <w:rFonts w:hint="default"/>
        <w:lang w:val="en-US" w:eastAsia="en-US" w:bidi="ar-SA"/>
      </w:rPr>
    </w:lvl>
  </w:abstractNum>
  <w:abstractNum w:abstractNumId="2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945" w:hanging="258"/>
        <w:jc w:val="left"/>
      </w:pPr>
      <w:rPr>
        <w:rFonts w:hint="default" w:ascii="Roboto" w:hAnsi="Roboto" w:eastAsia="Roboto" w:cs="Roboto"/>
        <w:color w:val="818181"/>
        <w:w w:val="99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929" w:hanging="25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919" w:hanging="25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909" w:hanging="25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899" w:hanging="25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889" w:hanging="25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879" w:hanging="25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69" w:hanging="25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59" w:hanging="258"/>
      </w:pPr>
      <w:rPr>
        <w:rFonts w:hint="default"/>
        <w:lang w:val="en-US" w:eastAsia="en-US" w:bidi="ar-SA"/>
      </w:rPr>
    </w:lvl>
  </w:abstractNum>
  <w:abstractNum w:abstractNumId="3">
    <w:nsid w:val="CF092B84"/>
    <w:multiLevelType w:val="multilevel"/>
    <w:tmpl w:val="CF092B84"/>
    <w:lvl w:ilvl="0" w:tentative="0">
      <w:start w:val="0"/>
      <w:numFmt w:val="decimal"/>
      <w:lvlText w:val="%1"/>
      <w:lvlJc w:val="left"/>
      <w:pPr>
        <w:ind w:left="892" w:hanging="308"/>
        <w:jc w:val="left"/>
      </w:pPr>
      <w:rPr>
        <w:rFonts w:hint="default" w:ascii="Consolas" w:hAnsi="Consolas" w:eastAsia="Consolas" w:cs="Consolas"/>
        <w:color w:val="818181"/>
        <w:w w:val="100"/>
        <w:sz w:val="14"/>
        <w:szCs w:val="1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93" w:hanging="30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87" w:hanging="30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881" w:hanging="30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875" w:hanging="30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869" w:hanging="30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863" w:hanging="30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57" w:hanging="30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51" w:hanging="308"/>
      </w:pPr>
      <w:rPr>
        <w:rFonts w:hint="default"/>
        <w:lang w:val="en-US" w:eastAsia="en-US" w:bidi="ar-SA"/>
      </w:rPr>
    </w:lvl>
  </w:abstractNum>
  <w:abstractNum w:abstractNumId="4">
    <w:nsid w:val="0053208E"/>
    <w:multiLevelType w:val="multilevel"/>
    <w:tmpl w:val="0053208E"/>
    <w:lvl w:ilvl="0" w:tentative="0">
      <w:start w:val="1"/>
      <w:numFmt w:val="decimal"/>
      <w:lvlText w:val="%1"/>
      <w:lvlJc w:val="left"/>
      <w:pPr>
        <w:ind w:left="969" w:hanging="385"/>
        <w:jc w:val="left"/>
      </w:pPr>
      <w:rPr>
        <w:rFonts w:hint="default" w:ascii="Consolas" w:hAnsi="Consolas" w:eastAsia="Consolas" w:cs="Consolas"/>
        <w:color w:val="818181"/>
        <w:w w:val="100"/>
        <w:sz w:val="14"/>
        <w:szCs w:val="1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947" w:hanging="38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935" w:hanging="38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923" w:hanging="38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911" w:hanging="38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899" w:hanging="38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887" w:hanging="38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75" w:hanging="38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63" w:hanging="385"/>
      </w:pPr>
      <w:rPr>
        <w:rFonts w:hint="default"/>
        <w:lang w:val="en-US" w:eastAsia="en-US" w:bidi="ar-SA"/>
      </w:rPr>
    </w:lvl>
  </w:abstractNum>
  <w:abstractNum w:abstractNumId="5">
    <w:nsid w:val="0248C179"/>
    <w:multiLevelType w:val="multilevel"/>
    <w:tmpl w:val="0248C179"/>
    <w:lvl w:ilvl="0" w:tentative="0">
      <w:start w:val="0"/>
      <w:numFmt w:val="decimal"/>
      <w:lvlText w:val="%1"/>
      <w:lvlJc w:val="left"/>
      <w:pPr>
        <w:ind w:left="1200" w:hanging="616"/>
        <w:jc w:val="left"/>
      </w:pPr>
      <w:rPr>
        <w:rFonts w:hint="default" w:ascii="Consolas" w:hAnsi="Consolas" w:eastAsia="Consolas" w:cs="Consolas"/>
        <w:color w:val="818181"/>
        <w:w w:val="100"/>
        <w:sz w:val="14"/>
        <w:szCs w:val="1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163" w:hanging="61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127" w:hanging="61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91" w:hanging="61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055" w:hanging="61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019" w:hanging="61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983" w:hanging="61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947" w:hanging="61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11" w:hanging="616"/>
      </w:pPr>
      <w:rPr>
        <w:rFonts w:hint="default"/>
        <w:lang w:val="en-US" w:eastAsia="en-US" w:bidi="ar-SA"/>
      </w:rPr>
    </w:lvl>
  </w:abstractNum>
  <w:abstractNum w:abstractNumId="6">
    <w:nsid w:val="03D62ECE"/>
    <w:multiLevelType w:val="multilevel"/>
    <w:tmpl w:val="03D62ECE"/>
    <w:lvl w:ilvl="0" w:tentative="0">
      <w:start w:val="1"/>
      <w:numFmt w:val="decimal"/>
      <w:lvlText w:val="%1."/>
      <w:lvlJc w:val="left"/>
      <w:pPr>
        <w:ind w:left="945" w:hanging="258"/>
        <w:jc w:val="left"/>
      </w:pPr>
      <w:rPr>
        <w:rFonts w:hint="default" w:ascii="Roboto" w:hAnsi="Roboto" w:eastAsia="Roboto" w:cs="Roboto"/>
        <w:color w:val="818181"/>
        <w:w w:val="99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20" w:hanging="25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4140" w:hanging="25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977" w:hanging="25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814" w:hanging="25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652" w:hanging="25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489" w:hanging="25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327" w:hanging="25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164" w:hanging="258"/>
      </w:pPr>
      <w:rPr>
        <w:rFonts w:hint="default"/>
        <w:lang w:val="en-US" w:eastAsia="en-US" w:bidi="ar-SA"/>
      </w:rPr>
    </w:lvl>
  </w:abstractNum>
  <w:abstractNum w:abstractNumId="7">
    <w:nsid w:val="25B654F3"/>
    <w:multiLevelType w:val="multilevel"/>
    <w:tmpl w:val="25B654F3"/>
    <w:lvl w:ilvl="0" w:tentative="0">
      <w:start w:val="14"/>
      <w:numFmt w:val="decimal"/>
      <w:lvlText w:val="%1"/>
      <w:lvlJc w:val="left"/>
      <w:pPr>
        <w:ind w:left="1200" w:hanging="232"/>
        <w:jc w:val="left"/>
      </w:pPr>
      <w:rPr>
        <w:rFonts w:hint="default" w:ascii="Consolas" w:hAnsi="Consolas" w:eastAsia="Consolas" w:cs="Consolas"/>
        <w:color w:val="2F664B"/>
        <w:w w:val="100"/>
        <w:sz w:val="14"/>
        <w:szCs w:val="1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163" w:hanging="232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127" w:hanging="23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91" w:hanging="23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055" w:hanging="23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019" w:hanging="23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983" w:hanging="23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947" w:hanging="23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11" w:hanging="232"/>
      </w:pPr>
      <w:rPr>
        <w:rFonts w:hint="default"/>
        <w:lang w:val="en-US" w:eastAsia="en-US" w:bidi="ar-SA"/>
      </w:rPr>
    </w:lvl>
  </w:abstractNum>
  <w:abstractNum w:abstractNumId="8">
    <w:nsid w:val="2A8F537B"/>
    <w:multiLevelType w:val="multilevel"/>
    <w:tmpl w:val="2A8F537B"/>
    <w:lvl w:ilvl="0" w:tentative="0">
      <w:start w:val="1"/>
      <w:numFmt w:val="decimal"/>
      <w:lvlText w:val="%1"/>
      <w:lvlJc w:val="left"/>
      <w:pPr>
        <w:ind w:left="872" w:hanging="218"/>
        <w:jc w:val="left"/>
      </w:pPr>
      <w:rPr>
        <w:rFonts w:hint="default" w:ascii="Arial" w:hAnsi="Arial" w:eastAsia="Arial" w:cs="Arial"/>
        <w:b/>
        <w:bCs/>
        <w:color w:val="818181"/>
        <w:w w:val="100"/>
        <w:sz w:val="14"/>
        <w:szCs w:val="1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75" w:hanging="21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71" w:hanging="21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867" w:hanging="21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863" w:hanging="21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859" w:hanging="21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855" w:hanging="21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51" w:hanging="21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47" w:hanging="218"/>
      </w:pPr>
      <w:rPr>
        <w:rFonts w:hint="default"/>
        <w:lang w:val="en-US" w:eastAsia="en-US" w:bidi="ar-SA"/>
      </w:rPr>
    </w:lvl>
  </w:abstractNum>
  <w:abstractNum w:abstractNumId="9">
    <w:nsid w:val="59ADCABA"/>
    <w:multiLevelType w:val="multilevel"/>
    <w:tmpl w:val="59ADCABA"/>
    <w:lvl w:ilvl="0" w:tentative="0">
      <w:start w:val="0"/>
      <w:numFmt w:val="decimal"/>
      <w:lvlText w:val="%1"/>
      <w:lvlJc w:val="left"/>
      <w:pPr>
        <w:ind w:left="892" w:hanging="308"/>
        <w:jc w:val="left"/>
      </w:pPr>
      <w:rPr>
        <w:rFonts w:hint="default" w:ascii="Consolas" w:hAnsi="Consolas" w:eastAsia="Consolas" w:cs="Consolas"/>
        <w:color w:val="818181"/>
        <w:w w:val="100"/>
        <w:sz w:val="14"/>
        <w:szCs w:val="14"/>
        <w:lang w:val="en-US" w:eastAsia="en-US" w:bidi="ar-SA"/>
      </w:rPr>
    </w:lvl>
    <w:lvl w:ilvl="1" w:tentative="0">
      <w:start w:val="0"/>
      <w:numFmt w:val="decimal"/>
      <w:lvlText w:val="%2"/>
      <w:lvlJc w:val="left"/>
      <w:pPr>
        <w:ind w:left="935" w:hanging="281"/>
        <w:jc w:val="left"/>
      </w:pPr>
      <w:rPr>
        <w:rFonts w:hint="default" w:ascii="Arial" w:hAnsi="Arial" w:eastAsia="Arial" w:cs="Arial"/>
        <w:b/>
        <w:bCs/>
        <w:color w:val="818181"/>
        <w:w w:val="100"/>
        <w:sz w:val="14"/>
        <w:szCs w:val="1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039" w:hanging="28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39" w:hanging="28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39" w:hanging="28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39" w:hanging="28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39" w:hanging="28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539" w:hanging="28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639" w:hanging="281"/>
      </w:pPr>
      <w:rPr>
        <w:rFonts w:hint="default"/>
        <w:lang w:val="en-US" w:eastAsia="en-US" w:bidi="ar-SA"/>
      </w:rPr>
    </w:lvl>
  </w:abstractNum>
  <w:abstractNum w:abstractNumId="10">
    <w:nsid w:val="5A241D34"/>
    <w:multiLevelType w:val="multilevel"/>
    <w:tmpl w:val="5A241D34"/>
    <w:lvl w:ilvl="0" w:tentative="0">
      <w:start w:val="4"/>
      <w:numFmt w:val="decimal"/>
      <w:lvlText w:val="%1"/>
      <w:lvlJc w:val="left"/>
      <w:pPr>
        <w:ind w:left="1088" w:hanging="434"/>
        <w:jc w:val="left"/>
      </w:pPr>
      <w:rPr>
        <w:rFonts w:hint="default" w:ascii="Arial" w:hAnsi="Arial" w:eastAsia="Arial" w:cs="Arial"/>
        <w:b/>
        <w:bCs/>
        <w:color w:val="818181"/>
        <w:w w:val="100"/>
        <w:sz w:val="14"/>
        <w:szCs w:val="1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55" w:hanging="434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031" w:hanging="43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07" w:hanging="43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983" w:hanging="43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959" w:hanging="43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935" w:hanging="43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911" w:hanging="43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87" w:hanging="434"/>
      </w:pPr>
      <w:rPr>
        <w:rFonts w:hint="default"/>
        <w:lang w:val="en-US" w:eastAsia="en-US" w:bidi="ar-SA"/>
      </w:rPr>
    </w:lvl>
  </w:abstractNum>
  <w:abstractNum w:abstractNumId="11">
    <w:nsid w:val="72183CF9"/>
    <w:multiLevelType w:val="multilevel"/>
    <w:tmpl w:val="72183CF9"/>
    <w:lvl w:ilvl="0" w:tentative="0">
      <w:start w:val="1"/>
      <w:numFmt w:val="upperRoman"/>
      <w:lvlText w:val="%1."/>
      <w:lvlJc w:val="left"/>
      <w:pPr>
        <w:ind w:left="347" w:hanging="133"/>
        <w:jc w:val="left"/>
      </w:pPr>
      <w:rPr>
        <w:rFonts w:hint="default" w:ascii="Roboto" w:hAnsi="Roboto" w:eastAsia="Roboto" w:cs="Roboto"/>
        <w:b/>
        <w:bCs/>
        <w:color w:val="818181"/>
        <w:w w:val="99"/>
        <w:sz w:val="16"/>
        <w:szCs w:val="16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89" w:hanging="13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39" w:hanging="13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89" w:hanging="13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39" w:hanging="13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89" w:hanging="13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39" w:hanging="13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689" w:hanging="13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739" w:hanging="133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3"/>
  </w:num>
  <w:num w:numId="3">
    <w:abstractNumId w:val="9"/>
  </w:num>
  <w:num w:numId="4">
    <w:abstractNumId w:val="2"/>
  </w:num>
  <w:num w:numId="5">
    <w:abstractNumId w:val="1"/>
  </w:num>
  <w:num w:numId="6">
    <w:abstractNumId w:val="6"/>
  </w:num>
  <w:num w:numId="7">
    <w:abstractNumId w:val="7"/>
  </w:num>
  <w:num w:numId="8">
    <w:abstractNumId w:val="11"/>
  </w:num>
  <w:num w:numId="9">
    <w:abstractNumId w:val="5"/>
  </w:num>
  <w:num w:numId="10">
    <w:abstractNumId w:val="0"/>
  </w:num>
  <w:num w:numId="11">
    <w:abstractNumId w:val="8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15E2044D"/>
    <w:rsid w:val="2F145BB0"/>
    <w:rsid w:val="451D4EF5"/>
    <w:rsid w:val="4C4625D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nhideWhenUsed="0" w:uiPriority="1" w:semiHidden="0" w:name="heading 5"/>
    <w:lsdException w:qFormat="1" w:unhideWhenUsed="0" w:uiPriority="1" w:semiHidden="0" w:name="heading 6"/>
    <w:lsdException w:qFormat="1" w:unhideWhenUsed="0" w:uiPriority="1" w:semiHidden="0" w:name="heading 7"/>
    <w:lsdException w:qFormat="1" w:unhideWhenUsed="0" w:uiPriority="1" w:semiHidden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onsolas" w:hAnsi="Consolas" w:eastAsia="Consolas" w:cs="Consolas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spacing w:before="92"/>
      <w:ind w:left="194"/>
      <w:outlineLvl w:val="1"/>
    </w:pPr>
    <w:rPr>
      <w:rFonts w:ascii="Roboto" w:hAnsi="Roboto" w:eastAsia="Roboto" w:cs="Roboto"/>
      <w:sz w:val="39"/>
      <w:szCs w:val="39"/>
      <w:lang w:val="en-US" w:eastAsia="en-US" w:bidi="ar-SA"/>
    </w:rPr>
  </w:style>
  <w:style w:type="paragraph" w:styleId="3">
    <w:name w:val="heading 2"/>
    <w:basedOn w:val="1"/>
    <w:qFormat/>
    <w:uiPriority w:val="1"/>
    <w:pPr>
      <w:ind w:left="194"/>
      <w:outlineLvl w:val="2"/>
    </w:pPr>
    <w:rPr>
      <w:rFonts w:ascii="Roboto" w:hAnsi="Roboto" w:eastAsia="Roboto" w:cs="Roboto"/>
      <w:sz w:val="34"/>
      <w:szCs w:val="34"/>
      <w:lang w:val="en-US" w:eastAsia="en-US" w:bidi="ar-SA"/>
    </w:rPr>
  </w:style>
  <w:style w:type="paragraph" w:styleId="4">
    <w:name w:val="heading 3"/>
    <w:basedOn w:val="1"/>
    <w:qFormat/>
    <w:uiPriority w:val="1"/>
    <w:pPr>
      <w:spacing w:before="94"/>
      <w:ind w:left="114"/>
      <w:outlineLvl w:val="3"/>
    </w:pPr>
    <w:rPr>
      <w:rFonts w:ascii="Roboto" w:hAnsi="Roboto" w:eastAsia="Roboto" w:cs="Roboto"/>
      <w:sz w:val="26"/>
      <w:szCs w:val="26"/>
      <w:lang w:val="en-US" w:eastAsia="en-US" w:bidi="ar-SA"/>
    </w:rPr>
  </w:style>
  <w:style w:type="paragraph" w:styleId="5">
    <w:name w:val="heading 4"/>
    <w:basedOn w:val="1"/>
    <w:qFormat/>
    <w:uiPriority w:val="1"/>
    <w:pPr>
      <w:ind w:left="344"/>
      <w:outlineLvl w:val="4"/>
    </w:pPr>
    <w:rPr>
      <w:rFonts w:ascii="Roboto" w:hAnsi="Roboto" w:eastAsia="Roboto" w:cs="Roboto"/>
      <w:b/>
      <w:bCs/>
      <w:sz w:val="24"/>
      <w:szCs w:val="24"/>
      <w:lang w:val="en-US" w:eastAsia="en-US" w:bidi="ar-SA"/>
    </w:rPr>
  </w:style>
  <w:style w:type="paragraph" w:styleId="6">
    <w:name w:val="heading 5"/>
    <w:basedOn w:val="1"/>
    <w:qFormat/>
    <w:uiPriority w:val="1"/>
    <w:pPr>
      <w:spacing w:before="95"/>
      <w:ind w:left="114"/>
      <w:outlineLvl w:val="5"/>
    </w:pPr>
    <w:rPr>
      <w:rFonts w:ascii="Roboto" w:hAnsi="Roboto" w:eastAsia="Roboto" w:cs="Roboto"/>
      <w:sz w:val="23"/>
      <w:szCs w:val="23"/>
      <w:lang w:val="en-US" w:eastAsia="en-US" w:bidi="ar-SA"/>
    </w:rPr>
  </w:style>
  <w:style w:type="paragraph" w:styleId="7">
    <w:name w:val="heading 6"/>
    <w:basedOn w:val="1"/>
    <w:qFormat/>
    <w:uiPriority w:val="1"/>
    <w:pPr>
      <w:ind w:left="214"/>
      <w:outlineLvl w:val="6"/>
    </w:pPr>
    <w:rPr>
      <w:rFonts w:ascii="Roboto" w:hAnsi="Roboto" w:eastAsia="Roboto" w:cs="Roboto"/>
      <w:b/>
      <w:bCs/>
      <w:sz w:val="16"/>
      <w:szCs w:val="16"/>
      <w:lang w:val="en-US" w:eastAsia="en-US" w:bidi="ar-SA"/>
    </w:rPr>
  </w:style>
  <w:style w:type="paragraph" w:styleId="8">
    <w:name w:val="heading 7"/>
    <w:basedOn w:val="1"/>
    <w:qFormat/>
    <w:uiPriority w:val="1"/>
    <w:pPr>
      <w:spacing w:before="14"/>
      <w:ind w:left="20"/>
      <w:outlineLvl w:val="7"/>
    </w:pPr>
    <w:rPr>
      <w:rFonts w:ascii="Arial MT" w:hAnsi="Arial MT" w:eastAsia="Arial MT" w:cs="Arial MT"/>
      <w:sz w:val="16"/>
      <w:szCs w:val="16"/>
      <w:lang w:val="en-US" w:eastAsia="en-US" w:bidi="ar-SA"/>
    </w:rPr>
  </w:style>
  <w:style w:type="paragraph" w:styleId="9">
    <w:name w:val="heading 8"/>
    <w:basedOn w:val="1"/>
    <w:qFormat/>
    <w:uiPriority w:val="1"/>
    <w:pPr>
      <w:outlineLvl w:val="8"/>
    </w:pPr>
    <w:rPr>
      <w:rFonts w:ascii="Consolas" w:hAnsi="Consolas" w:eastAsia="Consolas" w:cs="Consolas"/>
      <w:b/>
      <w:bCs/>
      <w:sz w:val="14"/>
      <w:szCs w:val="14"/>
      <w:lang w:val="en-US" w:eastAsia="en-US" w:bidi="ar-SA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2">
    <w:name w:val="Body Text"/>
    <w:basedOn w:val="1"/>
    <w:qFormat/>
    <w:uiPriority w:val="1"/>
    <w:rPr>
      <w:rFonts w:ascii="Consolas" w:hAnsi="Consolas" w:eastAsia="Consolas" w:cs="Consolas"/>
      <w:sz w:val="13"/>
      <w:szCs w:val="13"/>
      <w:lang w:val="en-US" w:eastAsia="en-US" w:bidi="ar-SA"/>
    </w:rPr>
  </w:style>
  <w:style w:type="paragraph" w:styleId="1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15">
    <w:name w:val="Table Grid"/>
    <w:basedOn w:val="11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7">
    <w:name w:val="List Paragraph"/>
    <w:basedOn w:val="1"/>
    <w:qFormat/>
    <w:uiPriority w:val="1"/>
    <w:pPr>
      <w:ind w:left="1200" w:hanging="258"/>
    </w:pPr>
    <w:rPr>
      <w:rFonts w:ascii="Roboto" w:hAnsi="Roboto" w:eastAsia="Roboto" w:cs="Roboto"/>
      <w:lang w:val="en-US" w:eastAsia="en-US" w:bidi="ar-SA"/>
    </w:rPr>
  </w:style>
  <w:style w:type="paragraph" w:customStyle="1" w:styleId="18">
    <w:name w:val="Table Paragraph"/>
    <w:basedOn w:val="1"/>
    <w:qFormat/>
    <w:uiPriority w:val="1"/>
    <w:pPr>
      <w:jc w:val="right"/>
    </w:pPr>
    <w:rPr>
      <w:rFonts w:ascii="Arial MT" w:hAnsi="Arial MT" w:eastAsia="Arial MT" w:cs="Arial MT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footer" Target="footer47.xml"/><Relationship Id="rId98" Type="http://schemas.openxmlformats.org/officeDocument/2006/relationships/header" Target="header48.xml"/><Relationship Id="rId97" Type="http://schemas.openxmlformats.org/officeDocument/2006/relationships/footer" Target="footer46.xml"/><Relationship Id="rId96" Type="http://schemas.openxmlformats.org/officeDocument/2006/relationships/header" Target="header47.xml"/><Relationship Id="rId95" Type="http://schemas.openxmlformats.org/officeDocument/2006/relationships/footer" Target="footer45.xml"/><Relationship Id="rId94" Type="http://schemas.openxmlformats.org/officeDocument/2006/relationships/header" Target="header46.xml"/><Relationship Id="rId93" Type="http://schemas.openxmlformats.org/officeDocument/2006/relationships/footer" Target="footer44.xml"/><Relationship Id="rId92" Type="http://schemas.openxmlformats.org/officeDocument/2006/relationships/header" Target="header45.xml"/><Relationship Id="rId91" Type="http://schemas.openxmlformats.org/officeDocument/2006/relationships/footer" Target="footer43.xml"/><Relationship Id="rId90" Type="http://schemas.openxmlformats.org/officeDocument/2006/relationships/header" Target="header44.xml"/><Relationship Id="rId9" Type="http://schemas.openxmlformats.org/officeDocument/2006/relationships/footer" Target="footer2.xml"/><Relationship Id="rId89" Type="http://schemas.openxmlformats.org/officeDocument/2006/relationships/footer" Target="footer42.xml"/><Relationship Id="rId88" Type="http://schemas.openxmlformats.org/officeDocument/2006/relationships/header" Target="header43.xml"/><Relationship Id="rId87" Type="http://schemas.openxmlformats.org/officeDocument/2006/relationships/footer" Target="footer41.xml"/><Relationship Id="rId86" Type="http://schemas.openxmlformats.org/officeDocument/2006/relationships/header" Target="header42.xml"/><Relationship Id="rId85" Type="http://schemas.openxmlformats.org/officeDocument/2006/relationships/footer" Target="footer40.xml"/><Relationship Id="rId84" Type="http://schemas.openxmlformats.org/officeDocument/2006/relationships/header" Target="header41.xml"/><Relationship Id="rId83" Type="http://schemas.openxmlformats.org/officeDocument/2006/relationships/footer" Target="footer39.xml"/><Relationship Id="rId82" Type="http://schemas.openxmlformats.org/officeDocument/2006/relationships/header" Target="header40.xml"/><Relationship Id="rId81" Type="http://schemas.openxmlformats.org/officeDocument/2006/relationships/footer" Target="footer38.xml"/><Relationship Id="rId80" Type="http://schemas.openxmlformats.org/officeDocument/2006/relationships/header" Target="header39.xml"/><Relationship Id="rId8" Type="http://schemas.openxmlformats.org/officeDocument/2006/relationships/header" Target="header3.xml"/><Relationship Id="rId79" Type="http://schemas.openxmlformats.org/officeDocument/2006/relationships/footer" Target="footer37.xml"/><Relationship Id="rId78" Type="http://schemas.openxmlformats.org/officeDocument/2006/relationships/header" Target="header38.xml"/><Relationship Id="rId77" Type="http://schemas.openxmlformats.org/officeDocument/2006/relationships/footer" Target="footer36.xml"/><Relationship Id="rId76" Type="http://schemas.openxmlformats.org/officeDocument/2006/relationships/header" Target="header37.xml"/><Relationship Id="rId75" Type="http://schemas.openxmlformats.org/officeDocument/2006/relationships/footer" Target="footer35.xml"/><Relationship Id="rId74" Type="http://schemas.openxmlformats.org/officeDocument/2006/relationships/header" Target="header36.xml"/><Relationship Id="rId73" Type="http://schemas.openxmlformats.org/officeDocument/2006/relationships/footer" Target="footer34.xml"/><Relationship Id="rId72" Type="http://schemas.openxmlformats.org/officeDocument/2006/relationships/header" Target="header35.xml"/><Relationship Id="rId71" Type="http://schemas.openxmlformats.org/officeDocument/2006/relationships/footer" Target="footer33.xml"/><Relationship Id="rId70" Type="http://schemas.openxmlformats.org/officeDocument/2006/relationships/header" Target="header34.xml"/><Relationship Id="rId7" Type="http://schemas.openxmlformats.org/officeDocument/2006/relationships/footer" Target="footer1.xml"/><Relationship Id="rId69" Type="http://schemas.openxmlformats.org/officeDocument/2006/relationships/footer" Target="footer32.xml"/><Relationship Id="rId68" Type="http://schemas.openxmlformats.org/officeDocument/2006/relationships/header" Target="header33.xml"/><Relationship Id="rId67" Type="http://schemas.openxmlformats.org/officeDocument/2006/relationships/footer" Target="footer31.xml"/><Relationship Id="rId66" Type="http://schemas.openxmlformats.org/officeDocument/2006/relationships/header" Target="header32.xml"/><Relationship Id="rId65" Type="http://schemas.openxmlformats.org/officeDocument/2006/relationships/footer" Target="footer30.xml"/><Relationship Id="rId64" Type="http://schemas.openxmlformats.org/officeDocument/2006/relationships/header" Target="header31.xml"/><Relationship Id="rId63" Type="http://schemas.openxmlformats.org/officeDocument/2006/relationships/footer" Target="footer29.xml"/><Relationship Id="rId62" Type="http://schemas.openxmlformats.org/officeDocument/2006/relationships/header" Target="header30.xml"/><Relationship Id="rId61" Type="http://schemas.openxmlformats.org/officeDocument/2006/relationships/footer" Target="footer28.xml"/><Relationship Id="rId60" Type="http://schemas.openxmlformats.org/officeDocument/2006/relationships/header" Target="header29.xml"/><Relationship Id="rId6" Type="http://schemas.openxmlformats.org/officeDocument/2006/relationships/header" Target="header2.xml"/><Relationship Id="rId59" Type="http://schemas.openxmlformats.org/officeDocument/2006/relationships/footer" Target="footer27.xml"/><Relationship Id="rId58" Type="http://schemas.openxmlformats.org/officeDocument/2006/relationships/header" Target="header28.xml"/><Relationship Id="rId57" Type="http://schemas.openxmlformats.org/officeDocument/2006/relationships/footer" Target="footer26.xml"/><Relationship Id="rId56" Type="http://schemas.openxmlformats.org/officeDocument/2006/relationships/header" Target="header27.xml"/><Relationship Id="rId55" Type="http://schemas.openxmlformats.org/officeDocument/2006/relationships/footer" Target="footer25.xml"/><Relationship Id="rId54" Type="http://schemas.openxmlformats.org/officeDocument/2006/relationships/header" Target="header26.xml"/><Relationship Id="rId53" Type="http://schemas.openxmlformats.org/officeDocument/2006/relationships/footer" Target="footer24.xml"/><Relationship Id="rId52" Type="http://schemas.openxmlformats.org/officeDocument/2006/relationships/header" Target="header25.xml"/><Relationship Id="rId51" Type="http://schemas.openxmlformats.org/officeDocument/2006/relationships/footer" Target="footer23.xml"/><Relationship Id="rId50" Type="http://schemas.openxmlformats.org/officeDocument/2006/relationships/header" Target="header24.xml"/><Relationship Id="rId5" Type="http://schemas.openxmlformats.org/officeDocument/2006/relationships/header" Target="header1.xml"/><Relationship Id="rId49" Type="http://schemas.openxmlformats.org/officeDocument/2006/relationships/footer" Target="footer22.xml"/><Relationship Id="rId48" Type="http://schemas.openxmlformats.org/officeDocument/2006/relationships/header" Target="header23.xml"/><Relationship Id="rId47" Type="http://schemas.openxmlformats.org/officeDocument/2006/relationships/footer" Target="footer21.xml"/><Relationship Id="rId46" Type="http://schemas.openxmlformats.org/officeDocument/2006/relationships/header" Target="header22.xml"/><Relationship Id="rId45" Type="http://schemas.openxmlformats.org/officeDocument/2006/relationships/footer" Target="footer20.xml"/><Relationship Id="rId44" Type="http://schemas.openxmlformats.org/officeDocument/2006/relationships/header" Target="header21.xml"/><Relationship Id="rId43" Type="http://schemas.openxmlformats.org/officeDocument/2006/relationships/footer" Target="footer19.xml"/><Relationship Id="rId42" Type="http://schemas.openxmlformats.org/officeDocument/2006/relationships/header" Target="header20.xml"/><Relationship Id="rId41" Type="http://schemas.openxmlformats.org/officeDocument/2006/relationships/footer" Target="footer18.xml"/><Relationship Id="rId40" Type="http://schemas.openxmlformats.org/officeDocument/2006/relationships/header" Target="header19.xml"/><Relationship Id="rId4" Type="http://schemas.openxmlformats.org/officeDocument/2006/relationships/endnotes" Target="endnotes.xml"/><Relationship Id="rId39" Type="http://schemas.openxmlformats.org/officeDocument/2006/relationships/footer" Target="footer17.xml"/><Relationship Id="rId38" Type="http://schemas.openxmlformats.org/officeDocument/2006/relationships/header" Target="header18.xml"/><Relationship Id="rId37" Type="http://schemas.openxmlformats.org/officeDocument/2006/relationships/footer" Target="footer16.xml"/><Relationship Id="rId36" Type="http://schemas.openxmlformats.org/officeDocument/2006/relationships/header" Target="header17.xml"/><Relationship Id="rId35" Type="http://schemas.openxmlformats.org/officeDocument/2006/relationships/footer" Target="footer15.xml"/><Relationship Id="rId34" Type="http://schemas.openxmlformats.org/officeDocument/2006/relationships/header" Target="header16.xml"/><Relationship Id="rId33" Type="http://schemas.openxmlformats.org/officeDocument/2006/relationships/footer" Target="footer14.xml"/><Relationship Id="rId32" Type="http://schemas.openxmlformats.org/officeDocument/2006/relationships/header" Target="header15.xml"/><Relationship Id="rId31" Type="http://schemas.openxmlformats.org/officeDocument/2006/relationships/footer" Target="footer13.xml"/><Relationship Id="rId30" Type="http://schemas.openxmlformats.org/officeDocument/2006/relationships/header" Target="header14.xml"/><Relationship Id="rId3" Type="http://schemas.openxmlformats.org/officeDocument/2006/relationships/footnotes" Target="footnotes.xml"/><Relationship Id="rId29" Type="http://schemas.openxmlformats.org/officeDocument/2006/relationships/footer" Target="footer12.xml"/><Relationship Id="rId28" Type="http://schemas.openxmlformats.org/officeDocument/2006/relationships/header" Target="header13.xml"/><Relationship Id="rId27" Type="http://schemas.openxmlformats.org/officeDocument/2006/relationships/footer" Target="footer11.xml"/><Relationship Id="rId26" Type="http://schemas.openxmlformats.org/officeDocument/2006/relationships/header" Target="header12.xml"/><Relationship Id="rId25" Type="http://schemas.openxmlformats.org/officeDocument/2006/relationships/footer" Target="footer10.xml"/><Relationship Id="rId24" Type="http://schemas.openxmlformats.org/officeDocument/2006/relationships/header" Target="header11.xml"/><Relationship Id="rId23" Type="http://schemas.openxmlformats.org/officeDocument/2006/relationships/footer" Target="footer9.xml"/><Relationship Id="rId22" Type="http://schemas.openxmlformats.org/officeDocument/2006/relationships/header" Target="header10.xml"/><Relationship Id="rId21" Type="http://schemas.openxmlformats.org/officeDocument/2006/relationships/footer" Target="footer8.xml"/><Relationship Id="rId20" Type="http://schemas.openxmlformats.org/officeDocument/2006/relationships/header" Target="header9.xml"/><Relationship Id="rId2" Type="http://schemas.openxmlformats.org/officeDocument/2006/relationships/settings" Target="settings.xml"/><Relationship Id="rId19" Type="http://schemas.openxmlformats.org/officeDocument/2006/relationships/footer" Target="footer7.xml"/><Relationship Id="rId18" Type="http://schemas.openxmlformats.org/officeDocument/2006/relationships/header" Target="header8.xml"/><Relationship Id="rId175" Type="http://schemas.openxmlformats.org/officeDocument/2006/relationships/fontTable" Target="fontTable.xml"/><Relationship Id="rId174" Type="http://schemas.openxmlformats.org/officeDocument/2006/relationships/numbering" Target="numbering.xml"/><Relationship Id="rId173" Type="http://schemas.openxmlformats.org/officeDocument/2006/relationships/customXml" Target="../customXml/item1.xml"/><Relationship Id="rId172" Type="http://schemas.openxmlformats.org/officeDocument/2006/relationships/image" Target="media/image68.png"/><Relationship Id="rId171" Type="http://schemas.openxmlformats.org/officeDocument/2006/relationships/image" Target="media/image67.png"/><Relationship Id="rId170" Type="http://schemas.openxmlformats.org/officeDocument/2006/relationships/image" Target="media/image66.png"/><Relationship Id="rId17" Type="http://schemas.openxmlformats.org/officeDocument/2006/relationships/footer" Target="footer6.xml"/><Relationship Id="rId169" Type="http://schemas.openxmlformats.org/officeDocument/2006/relationships/image" Target="media/image65.png"/><Relationship Id="rId168" Type="http://schemas.openxmlformats.org/officeDocument/2006/relationships/image" Target="media/image64.png"/><Relationship Id="rId167" Type="http://schemas.openxmlformats.org/officeDocument/2006/relationships/image" Target="media/image63.jpeg"/><Relationship Id="rId166" Type="http://schemas.openxmlformats.org/officeDocument/2006/relationships/image" Target="media/image62.jpeg"/><Relationship Id="rId165" Type="http://schemas.openxmlformats.org/officeDocument/2006/relationships/image" Target="media/image61.png"/><Relationship Id="rId164" Type="http://schemas.openxmlformats.org/officeDocument/2006/relationships/image" Target="media/image60.png"/><Relationship Id="rId163" Type="http://schemas.openxmlformats.org/officeDocument/2006/relationships/image" Target="media/image59.png"/><Relationship Id="rId162" Type="http://schemas.openxmlformats.org/officeDocument/2006/relationships/image" Target="media/image58.png"/><Relationship Id="rId161" Type="http://schemas.openxmlformats.org/officeDocument/2006/relationships/image" Target="media/image57.jpeg"/><Relationship Id="rId160" Type="http://schemas.openxmlformats.org/officeDocument/2006/relationships/image" Target="media/image56.jpeg"/><Relationship Id="rId16" Type="http://schemas.openxmlformats.org/officeDocument/2006/relationships/header" Target="header7.xml"/><Relationship Id="rId159" Type="http://schemas.openxmlformats.org/officeDocument/2006/relationships/image" Target="media/image55.jpeg"/><Relationship Id="rId158" Type="http://schemas.openxmlformats.org/officeDocument/2006/relationships/image" Target="media/image54.png"/><Relationship Id="rId157" Type="http://schemas.openxmlformats.org/officeDocument/2006/relationships/image" Target="media/image53.png"/><Relationship Id="rId156" Type="http://schemas.openxmlformats.org/officeDocument/2006/relationships/image" Target="media/image52.png"/><Relationship Id="rId155" Type="http://schemas.openxmlformats.org/officeDocument/2006/relationships/image" Target="media/image51.jpeg"/><Relationship Id="rId154" Type="http://schemas.openxmlformats.org/officeDocument/2006/relationships/image" Target="media/image50.jpeg"/><Relationship Id="rId153" Type="http://schemas.openxmlformats.org/officeDocument/2006/relationships/image" Target="media/image49.png"/><Relationship Id="rId152" Type="http://schemas.openxmlformats.org/officeDocument/2006/relationships/image" Target="media/image48.png"/><Relationship Id="rId151" Type="http://schemas.openxmlformats.org/officeDocument/2006/relationships/image" Target="media/image47.png"/><Relationship Id="rId150" Type="http://schemas.openxmlformats.org/officeDocument/2006/relationships/image" Target="media/image46.png"/><Relationship Id="rId15" Type="http://schemas.openxmlformats.org/officeDocument/2006/relationships/footer" Target="footer5.xml"/><Relationship Id="rId149" Type="http://schemas.openxmlformats.org/officeDocument/2006/relationships/image" Target="media/image45.png"/><Relationship Id="rId148" Type="http://schemas.openxmlformats.org/officeDocument/2006/relationships/image" Target="media/image44.png"/><Relationship Id="rId147" Type="http://schemas.openxmlformats.org/officeDocument/2006/relationships/image" Target="media/image43.png"/><Relationship Id="rId146" Type="http://schemas.openxmlformats.org/officeDocument/2006/relationships/image" Target="media/image42.png"/><Relationship Id="rId145" Type="http://schemas.openxmlformats.org/officeDocument/2006/relationships/image" Target="media/image41.png"/><Relationship Id="rId144" Type="http://schemas.openxmlformats.org/officeDocument/2006/relationships/image" Target="media/image40.png"/><Relationship Id="rId143" Type="http://schemas.openxmlformats.org/officeDocument/2006/relationships/image" Target="media/image39.png"/><Relationship Id="rId142" Type="http://schemas.openxmlformats.org/officeDocument/2006/relationships/image" Target="media/image38.png"/><Relationship Id="rId141" Type="http://schemas.openxmlformats.org/officeDocument/2006/relationships/image" Target="media/image37.png"/><Relationship Id="rId140" Type="http://schemas.openxmlformats.org/officeDocument/2006/relationships/image" Target="media/image36.png"/><Relationship Id="rId14" Type="http://schemas.openxmlformats.org/officeDocument/2006/relationships/header" Target="header6.xml"/><Relationship Id="rId139" Type="http://schemas.openxmlformats.org/officeDocument/2006/relationships/image" Target="media/image35.png"/><Relationship Id="rId138" Type="http://schemas.openxmlformats.org/officeDocument/2006/relationships/image" Target="media/image34.png"/><Relationship Id="rId137" Type="http://schemas.openxmlformats.org/officeDocument/2006/relationships/image" Target="media/image33.jpeg"/><Relationship Id="rId136" Type="http://schemas.openxmlformats.org/officeDocument/2006/relationships/image" Target="media/image32.png"/><Relationship Id="rId135" Type="http://schemas.openxmlformats.org/officeDocument/2006/relationships/image" Target="media/image31.png"/><Relationship Id="rId134" Type="http://schemas.openxmlformats.org/officeDocument/2006/relationships/image" Target="media/image30.png"/><Relationship Id="rId133" Type="http://schemas.openxmlformats.org/officeDocument/2006/relationships/image" Target="media/image29.png"/><Relationship Id="rId132" Type="http://schemas.openxmlformats.org/officeDocument/2006/relationships/image" Target="media/image28.png"/><Relationship Id="rId131" Type="http://schemas.openxmlformats.org/officeDocument/2006/relationships/image" Target="media/image27.png"/><Relationship Id="rId130" Type="http://schemas.openxmlformats.org/officeDocument/2006/relationships/image" Target="media/image26.png"/><Relationship Id="rId13" Type="http://schemas.openxmlformats.org/officeDocument/2006/relationships/footer" Target="footer4.xml"/><Relationship Id="rId129" Type="http://schemas.openxmlformats.org/officeDocument/2006/relationships/image" Target="media/image25.png"/><Relationship Id="rId128" Type="http://schemas.openxmlformats.org/officeDocument/2006/relationships/image" Target="media/image24.png"/><Relationship Id="rId127" Type="http://schemas.openxmlformats.org/officeDocument/2006/relationships/image" Target="media/image23.png"/><Relationship Id="rId126" Type="http://schemas.openxmlformats.org/officeDocument/2006/relationships/image" Target="media/image22.png"/><Relationship Id="rId125" Type="http://schemas.openxmlformats.org/officeDocument/2006/relationships/image" Target="media/image21.png"/><Relationship Id="rId124" Type="http://schemas.openxmlformats.org/officeDocument/2006/relationships/image" Target="media/image20.png"/><Relationship Id="rId123" Type="http://schemas.openxmlformats.org/officeDocument/2006/relationships/image" Target="media/image19.jpeg"/><Relationship Id="rId122" Type="http://schemas.openxmlformats.org/officeDocument/2006/relationships/image" Target="media/image18.png"/><Relationship Id="rId121" Type="http://schemas.openxmlformats.org/officeDocument/2006/relationships/image" Target="media/image17.jpeg"/><Relationship Id="rId120" Type="http://schemas.openxmlformats.org/officeDocument/2006/relationships/image" Target="media/image16.jpeg"/><Relationship Id="rId12" Type="http://schemas.openxmlformats.org/officeDocument/2006/relationships/header" Target="header5.xml"/><Relationship Id="rId119" Type="http://schemas.openxmlformats.org/officeDocument/2006/relationships/image" Target="media/image15.png"/><Relationship Id="rId118" Type="http://schemas.openxmlformats.org/officeDocument/2006/relationships/image" Target="media/image14.png"/><Relationship Id="rId117" Type="http://schemas.openxmlformats.org/officeDocument/2006/relationships/image" Target="media/image13.png"/><Relationship Id="rId116" Type="http://schemas.openxmlformats.org/officeDocument/2006/relationships/image" Target="media/image12.png"/><Relationship Id="rId115" Type="http://schemas.openxmlformats.org/officeDocument/2006/relationships/image" Target="media/image11.jpeg"/><Relationship Id="rId114" Type="http://schemas.openxmlformats.org/officeDocument/2006/relationships/image" Target="media/image10.png"/><Relationship Id="rId113" Type="http://schemas.openxmlformats.org/officeDocument/2006/relationships/image" Target="media/image9.png"/><Relationship Id="rId112" Type="http://schemas.openxmlformats.org/officeDocument/2006/relationships/image" Target="media/image8.png"/><Relationship Id="rId111" Type="http://schemas.openxmlformats.org/officeDocument/2006/relationships/image" Target="media/image7.png"/><Relationship Id="rId110" Type="http://schemas.openxmlformats.org/officeDocument/2006/relationships/image" Target="media/image6.png"/><Relationship Id="rId11" Type="http://schemas.openxmlformats.org/officeDocument/2006/relationships/footer" Target="footer3.xml"/><Relationship Id="rId109" Type="http://schemas.openxmlformats.org/officeDocument/2006/relationships/image" Target="media/image5.png"/><Relationship Id="rId108" Type="http://schemas.openxmlformats.org/officeDocument/2006/relationships/image" Target="media/image1.png"/><Relationship Id="rId107" Type="http://schemas.openxmlformats.org/officeDocument/2006/relationships/image" Target="media/image4.png"/><Relationship Id="rId106" Type="http://schemas.openxmlformats.org/officeDocument/2006/relationships/image" Target="media/image3.png"/><Relationship Id="rId105" Type="http://schemas.openxmlformats.org/officeDocument/2006/relationships/image" Target="media/image2.png"/><Relationship Id="rId104" Type="http://schemas.openxmlformats.org/officeDocument/2006/relationships/theme" Target="theme/theme1.xml"/><Relationship Id="rId103" Type="http://schemas.openxmlformats.org/officeDocument/2006/relationships/footer" Target="footer49.xml"/><Relationship Id="rId102" Type="http://schemas.openxmlformats.org/officeDocument/2006/relationships/header" Target="header50.xml"/><Relationship Id="rId101" Type="http://schemas.openxmlformats.org/officeDocument/2006/relationships/footer" Target="footer48.xml"/><Relationship Id="rId100" Type="http://schemas.openxmlformats.org/officeDocument/2006/relationships/header" Target="header49.xml"/><Relationship Id="rId10" Type="http://schemas.openxmlformats.org/officeDocument/2006/relationships/header" Target="header4.xml"/><Relationship Id="rId1" Type="http://schemas.openxmlformats.org/officeDocument/2006/relationships/styles" Target="styles.xml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62"/>
    <customShpInfo spid="_x0000_s2063"/>
    <customShpInfo spid="_x0000_s2064"/>
    <customShpInfo spid="_x0000_s2065"/>
    <customShpInfo spid="_x0000_s2066"/>
    <customShpInfo spid="_x0000_s2067"/>
    <customShpInfo spid="_x0000_s2068"/>
    <customShpInfo spid="_x0000_s2069"/>
    <customShpInfo spid="_x0000_s2070"/>
    <customShpInfo spid="_x0000_s2071"/>
    <customShpInfo spid="_x0000_s2072"/>
    <customShpInfo spid="_x0000_s2073"/>
    <customShpInfo spid="_x0000_s2074"/>
    <customShpInfo spid="_x0000_s2075"/>
    <customShpInfo spid="_x0000_s2076"/>
    <customShpInfo spid="_x0000_s2077"/>
    <customShpInfo spid="_x0000_s2078"/>
    <customShpInfo spid="_x0000_s2079"/>
    <customShpInfo spid="_x0000_s2080"/>
    <customShpInfo spid="_x0000_s2081"/>
    <customShpInfo spid="_x0000_s2082"/>
    <customShpInfo spid="_x0000_s2083"/>
    <customShpInfo spid="_x0000_s2084"/>
    <customShpInfo spid="_x0000_s2085"/>
    <customShpInfo spid="_x0000_s2086"/>
    <customShpInfo spid="_x0000_s2087"/>
    <customShpInfo spid="_x0000_s2088"/>
    <customShpInfo spid="_x0000_s2089"/>
    <customShpInfo spid="_x0000_s2090"/>
    <customShpInfo spid="_x0000_s2091"/>
    <customShpInfo spid="_x0000_s2092"/>
    <customShpInfo spid="_x0000_s2093"/>
    <customShpInfo spid="_x0000_s2094"/>
    <customShpInfo spid="_x0000_s2095"/>
    <customShpInfo spid="_x0000_s2096"/>
    <customShpInfo spid="_x0000_s2097"/>
    <customShpInfo spid="_x0000_s2098"/>
    <customShpInfo spid="_x0000_s2099"/>
    <customShpInfo spid="_x0000_s2100"/>
    <customShpInfo spid="_x0000_s2101"/>
    <customShpInfo spid="_x0000_s2102"/>
    <customShpInfo spid="_x0000_s2103"/>
    <customShpInfo spid="_x0000_s2104"/>
    <customShpInfo spid="_x0000_s2105"/>
    <customShpInfo spid="_x0000_s2106"/>
    <customShpInfo spid="_x0000_s2107"/>
    <customShpInfo spid="_x0000_s2108"/>
    <customShpInfo spid="_x0000_s2109"/>
    <customShpInfo spid="_x0000_s2110"/>
    <customShpInfo spid="_x0000_s2111"/>
    <customShpInfo spid="_x0000_s2112"/>
    <customShpInfo spid="_x0000_s2113"/>
    <customShpInfo spid="_x0000_s2114"/>
    <customShpInfo spid="_x0000_s2115"/>
    <customShpInfo spid="_x0000_s2116"/>
    <customShpInfo spid="_x0000_s2117"/>
    <customShpInfo spid="_x0000_s2118"/>
    <customShpInfo spid="_x0000_s2119"/>
    <customShpInfo spid="_x0000_s2120"/>
    <customShpInfo spid="_x0000_s2121"/>
    <customShpInfo spid="_x0000_s2122"/>
    <customShpInfo spid="_x0000_s2123"/>
    <customShpInfo spid="_x0000_s2124"/>
    <customShpInfo spid="_x0000_s2125"/>
    <customShpInfo spid="_x0000_s2126"/>
    <customShpInfo spid="_x0000_s2127"/>
    <customShpInfo spid="_x0000_s2128"/>
    <customShpInfo spid="_x0000_s2129"/>
    <customShpInfo spid="_x0000_s2130"/>
    <customShpInfo spid="_x0000_s2131"/>
    <customShpInfo spid="_x0000_s2132"/>
    <customShpInfo spid="_x0000_s2133"/>
    <customShpInfo spid="_x0000_s2134"/>
    <customShpInfo spid="_x0000_s2135"/>
    <customShpInfo spid="_x0000_s2136"/>
    <customShpInfo spid="_x0000_s2137"/>
    <customShpInfo spid="_x0000_s2138"/>
    <customShpInfo spid="_x0000_s2139"/>
    <customShpInfo spid="_x0000_s2140"/>
    <customShpInfo spid="_x0000_s2141"/>
    <customShpInfo spid="_x0000_s2142"/>
    <customShpInfo spid="_x0000_s2143"/>
    <customShpInfo spid="_x0000_s2144"/>
    <customShpInfo spid="_x0000_s2145"/>
    <customShpInfo spid="_x0000_s2146"/>
    <customShpInfo spid="_x0000_s2147"/>
    <customShpInfo spid="_x0000_s2148"/>
    <customShpInfo spid="_x0000_s2149"/>
    <customShpInfo spid="_x0000_s2150"/>
    <customShpInfo spid="_x0000_s2151"/>
    <customShpInfo spid="_x0000_s2152"/>
    <customShpInfo spid="_x0000_s2153"/>
    <customShpInfo spid="_x0000_s2154"/>
    <customShpInfo spid="_x0000_s2155"/>
    <customShpInfo spid="_x0000_s2156"/>
    <customShpInfo spid="_x0000_s2157"/>
    <customShpInfo spid="_x0000_s2158"/>
    <customShpInfo spid="_x0000_s2159"/>
    <customShpInfo spid="_x0000_s2160"/>
    <customShpInfo spid="_x0000_s2161"/>
    <customShpInfo spid="_x0000_s2162"/>
    <customShpInfo spid="_x0000_s2163"/>
    <customShpInfo spid="_x0000_s2164"/>
    <customShpInfo spid="_x0000_s2165"/>
    <customShpInfo spid="_x0000_s2166"/>
    <customShpInfo spid="_x0000_s2167"/>
    <customShpInfo spid="_x0000_s2168"/>
    <customShpInfo spid="_x0000_s2169"/>
    <customShpInfo spid="_x0000_s2170"/>
    <customShpInfo spid="_x0000_s2171"/>
    <customShpInfo spid="_x0000_s2172"/>
    <customShpInfo spid="_x0000_s2173"/>
    <customShpInfo spid="_x0000_s2174"/>
    <customShpInfo spid="_x0000_s2175"/>
    <customShpInfo spid="_x0000_s2176"/>
    <customShpInfo spid="_x0000_s2177"/>
    <customShpInfo spid="_x0000_s2178"/>
    <customShpInfo spid="_x0000_s2179"/>
    <customShpInfo spid="_x0000_s2180"/>
    <customShpInfo spid="_x0000_s2181"/>
    <customShpInfo spid="_x0000_s2182"/>
    <customShpInfo spid="_x0000_s2183"/>
    <customShpInfo spid="_x0000_s2184"/>
    <customShpInfo spid="_x0000_s2185"/>
    <customShpInfo spid="_x0000_s2186"/>
    <customShpInfo spid="_x0000_s2187"/>
    <customShpInfo spid="_x0000_s2188"/>
    <customShpInfo spid="_x0000_s2189"/>
    <customShpInfo spid="_x0000_s2190"/>
    <customShpInfo spid="_x0000_s2191"/>
    <customShpInfo spid="_x0000_s2192"/>
    <customShpInfo spid="_x0000_s2193"/>
    <customShpInfo spid="_x0000_s2194"/>
    <customShpInfo spid="_x0000_s2195"/>
    <customShpInfo spid="_x0000_s2196"/>
    <customShpInfo spid="_x0000_s2197"/>
    <customShpInfo spid="_x0000_s2198"/>
    <customShpInfo spid="_x0000_s2199"/>
    <customShpInfo spid="_x0000_s2200"/>
    <customShpInfo spid="_x0000_s2201"/>
    <customShpInfo spid="_x0000_s2202"/>
    <customShpInfo spid="_x0000_s2203"/>
    <customShpInfo spid="_x0000_s2204"/>
    <customShpInfo spid="_x0000_s2205"/>
    <customShpInfo spid="_x0000_s2206"/>
    <customShpInfo spid="_x0000_s2207"/>
    <customShpInfo spid="_x0000_s2208"/>
    <customShpInfo spid="_x0000_s2209"/>
    <customShpInfo spid="_x0000_s2210"/>
    <customShpInfo spid="_x0000_s2211"/>
    <customShpInfo spid="_x0000_s2212"/>
    <customShpInfo spid="_x0000_s2213"/>
    <customShpInfo spid="_x0000_s2214"/>
    <customShpInfo spid="_x0000_s2215"/>
    <customShpInfo spid="_x0000_s2216"/>
    <customShpInfo spid="_x0000_s2217"/>
    <customShpInfo spid="_x0000_s2218"/>
    <customShpInfo spid="_x0000_s2219"/>
    <customShpInfo spid="_x0000_s2220"/>
    <customShpInfo spid="_x0000_s2221"/>
    <customShpInfo spid="_x0000_s2222"/>
    <customShpInfo spid="_x0000_s2223"/>
    <customShpInfo spid="_x0000_s2224"/>
    <customShpInfo spid="_x0000_s2225"/>
    <customShpInfo spid="_x0000_s2226"/>
    <customShpInfo spid="_x0000_s2227"/>
    <customShpInfo spid="_x0000_s2228"/>
    <customShpInfo spid="_x0000_s2229"/>
    <customShpInfo spid="_x0000_s2230"/>
    <customShpInfo spid="_x0000_s2231"/>
    <customShpInfo spid="_x0000_s2232"/>
    <customShpInfo spid="_x0000_s2233"/>
    <customShpInfo spid="_x0000_s2234"/>
    <customShpInfo spid="_x0000_s2235"/>
    <customShpInfo spid="_x0000_s2236"/>
    <customShpInfo spid="_x0000_s2237"/>
    <customShpInfo spid="_x0000_s2238"/>
    <customShpInfo spid="_x0000_s2239"/>
    <customShpInfo spid="_x0000_s2240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27"/>
    <customShpInfo spid="_x0000_s1035"/>
    <customShpInfo spid="_x0000_s1034"/>
    <customShpInfo spid="_x0000_s1037"/>
    <customShpInfo spid="_x0000_s1036"/>
    <customShpInfo spid="_x0000_s1039"/>
    <customShpInfo spid="_x0000_s1040"/>
    <customShpInfo spid="_x0000_s1041"/>
    <customShpInfo spid="_x0000_s1042"/>
    <customShpInfo spid="_x0000_s1043"/>
    <customShpInfo spid="_x0000_s1044"/>
    <customShpInfo spid="_x0000_s1038"/>
    <customShpInfo spid="_x0000_s1045"/>
    <customShpInfo spid="_x0000_s1046"/>
    <customShpInfo spid="_x0000_s1047"/>
    <customShpInfo spid="_x0000_s1048"/>
    <customShpInfo spid="_x0000_s1049"/>
    <customShpInfo spid="_x0000_s1050"/>
    <customShpInfo spid="_x0000_s1051"/>
    <customShpInfo spid="_x0000_s1052"/>
    <customShpInfo spid="_x0000_s1054"/>
    <customShpInfo spid="_x0000_s1055"/>
    <customShpInfo spid="_x0000_s1056"/>
    <customShpInfo spid="_x0000_s1057"/>
    <customShpInfo spid="_x0000_s1053"/>
    <customShpInfo spid="_x0000_s1058"/>
    <customShpInfo spid="_x0000_s1059"/>
    <customShpInfo spid="_x0000_s1060"/>
    <customShpInfo spid="_x0000_s1061"/>
    <customShpInfo spid="_x0000_s1062"/>
    <customShpInfo spid="_x0000_s1063"/>
    <customShpInfo spid="_x0000_s1064"/>
    <customShpInfo spid="_x0000_s1065"/>
    <customShpInfo spid="_x0000_s1066"/>
    <customShpInfo spid="_x0000_s1068"/>
    <customShpInfo spid="_x0000_s1069"/>
    <customShpInfo spid="_x0000_s1070"/>
    <customShpInfo spid="_x0000_s1071"/>
    <customShpInfo spid="_x0000_s1072"/>
    <customShpInfo spid="_x0000_s1073"/>
    <customShpInfo spid="_x0000_s1074"/>
    <customShpInfo spid="_x0000_s1067"/>
    <customShpInfo spid="_x0000_s1076"/>
    <customShpInfo spid="_x0000_s1075"/>
    <customShpInfo spid="_x0000_s1077"/>
    <customShpInfo spid="_x0000_s1079"/>
    <customShpInfo spid="_x0000_s1080"/>
    <customShpInfo spid="_x0000_s1081"/>
    <customShpInfo spid="_x0000_s1082"/>
    <customShpInfo spid="_x0000_s1078"/>
    <customShpInfo spid="_x0000_s1084"/>
    <customShpInfo spid="_x0000_s1085"/>
    <customShpInfo spid="_x0000_s1086"/>
    <customShpInfo spid="_x0000_s1087"/>
    <customShpInfo spid="_x0000_s1088"/>
    <customShpInfo spid="_x0000_s1089"/>
    <customShpInfo spid="_x0000_s1083"/>
    <customShpInfo spid="_x0000_s1090"/>
    <customShpInfo spid="_x0000_s1091"/>
    <customShpInfo spid="_x0000_s1092"/>
    <customShpInfo spid="_x0000_s1093"/>
    <customShpInfo spid="_x0000_s1095"/>
    <customShpInfo spid="_x0000_s1094"/>
    <customShpInfo spid="_x0000_s1096"/>
    <customShpInfo spid="_x0000_s1098"/>
    <customShpInfo spid="_x0000_s1099"/>
    <customShpInfo spid="_x0000_s1100"/>
    <customShpInfo spid="_x0000_s1097"/>
    <customShpInfo spid="_x0000_s1101"/>
    <customShpInfo spid="_x0000_s1102"/>
    <customShpInfo spid="_x0000_s1103"/>
    <customShpInfo spid="_x0000_s1104"/>
    <customShpInfo spid="_x0000_s1105"/>
    <customShpInfo spid="_x0000_s1106"/>
    <customShpInfo spid="_x0000_s1107"/>
    <customShpInfo spid="_x0000_s1108"/>
    <customShpInfo spid="_x0000_s1109"/>
    <customShpInfo spid="_x0000_s1110"/>
    <customShpInfo spid="_x0000_s1111"/>
    <customShpInfo spid="_x0000_s1112"/>
    <customShpInfo spid="_x0000_s1113"/>
    <customShpInfo spid="_x0000_s1114"/>
    <customShpInfo spid="_x0000_s1115"/>
    <customShpInfo spid="_x0000_s1117"/>
    <customShpInfo spid="_x0000_s1118"/>
    <customShpInfo spid="_x0000_s1119"/>
    <customShpInfo spid="_x0000_s1120"/>
    <customShpInfo spid="_x0000_s1121"/>
    <customShpInfo spid="_x0000_s1122"/>
    <customShpInfo spid="_x0000_s1116"/>
    <customShpInfo spid="_x0000_s1123"/>
    <customShpInfo spid="_x0000_s1124"/>
    <customShpInfo spid="_x0000_s1126"/>
    <customShpInfo spid="_x0000_s1127"/>
    <customShpInfo spid="_x0000_s1128"/>
    <customShpInfo spid="_x0000_s1129"/>
    <customShpInfo spid="_x0000_s1130"/>
    <customShpInfo spid="_x0000_s1131"/>
    <customShpInfo spid="_x0000_s1125"/>
    <customShpInfo spid="_x0000_s1132"/>
    <customShpInfo spid="_x0000_s1134"/>
    <customShpInfo spid="_x0000_s1133"/>
    <customShpInfo spid="_x0000_s1135"/>
    <customShpInfo spid="_x0000_s1137"/>
    <customShpInfo spid="_x0000_s1138"/>
    <customShpInfo spid="_x0000_s1139"/>
    <customShpInfo spid="_x0000_s113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72</Pages>
  <TotalTime>3</TotalTime>
  <ScaleCrop>false</ScaleCrop>
  <LinksUpToDate>false</LinksUpToDate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2024-05-15T11:25:00Z</dcterms:created>
  <dc:creator>ADMIN</dc:creator>
  <cp:lastModifiedBy>ADMIN</cp:lastModifiedBy>
  <dcterms:modified xsi:type="dcterms:W3CDTF">2024-05-15T12:18:28Z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2024-05-15T00:00:00Z</vt:filetime>
  </property>
  <property fmtid="{D5CDD505-2E9C-101B-9397-08002B2CF9AE}" pid="3" name="KSOProductBuildVer">
    <vt:lpwstr>1033-12.2.0.16909</vt:lpwstr>
  </property>
  <property fmtid="{D5CDD505-2E9C-101B-9397-08002B2CF9AE}" pid="4" name="ICV">
    <vt:lpwstr>359EA7D3326C40608D0A3B408FA85A15_13</vt:lpwstr>
  </property>
</Properties>
</file>